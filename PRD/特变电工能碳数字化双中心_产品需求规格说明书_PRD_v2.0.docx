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384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tcBorders>
              <w:tl2br w:val="nil"/>
            </w:tcBorders>
            <w:shd w:val="clear" w:color="auto" w:fill="FFFFFF"/>
            <w:tcMar>
              <w:top w:w="50" w:type="dxa"/>
              <w:left w:w="70" w:type="dxa"/>
              <w:bottom w:w="50" w:type="dxa"/>
              <w:right w:w="70" w:type="dxa"/>
            </w:tcMar>
            <w:vAlign w:val="center"/>
          </w:tcPr>
          <w:p w14:paraId="4620B388">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受控编号</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E5D4408">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TBEA-PRD-MASTER-2026-V2.0</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384FFEA4">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文档版本</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0C140582">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v2.0.0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21DD9299">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归属工程</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7E4E139">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4324044B">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发布日期</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3C31F347">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2026-09-16 (正式生效)</w:t>
            </w:r>
          </w:p>
        </w:tc>
      </w:tr>
    </w:tbl>
    <w:p w14:paraId="0D66CF77">
      <w:pPr>
        <w:spacing w:after="800"/>
        <w:jc w:val="center"/>
        <w:rPr>
          <w:rFonts w:hint="eastAsia" w:ascii="宋体" w:hAnsi="宋体" w:eastAsia="宋体" w:cs="宋体"/>
          <w:b/>
          <w:i w:val="0"/>
          <w:iCs w:val="0"/>
          <w:color w:val="64748B"/>
          <w:sz w:val="24"/>
          <w:szCs w:val="24"/>
        </w:rPr>
      </w:pPr>
    </w:p>
    <w:p w14:paraId="5CF876CE">
      <w:pPr>
        <w:spacing w:after="800"/>
        <w:jc w:val="center"/>
        <w:rPr>
          <w:rFonts w:hint="eastAsia" w:ascii="宋体" w:hAnsi="宋体" w:eastAsia="宋体" w:cs="宋体"/>
          <w:b/>
          <w:i w:val="0"/>
          <w:iCs w:val="0"/>
          <w:color w:val="64748B"/>
          <w:sz w:val="24"/>
          <w:szCs w:val="24"/>
        </w:rPr>
      </w:pPr>
    </w:p>
    <w:p w14:paraId="405D7978">
      <w:pPr>
        <w:spacing w:after="800"/>
        <w:jc w:val="center"/>
        <w:rPr>
          <w:rFonts w:hint="eastAsia" w:ascii="宋体" w:hAnsi="宋体" w:eastAsia="宋体" w:cs="宋体"/>
          <w:b/>
          <w:i w:val="0"/>
          <w:iCs w:val="0"/>
          <w:color w:val="64748B"/>
          <w:sz w:val="24"/>
          <w:szCs w:val="24"/>
        </w:rPr>
      </w:pPr>
    </w:p>
    <w:p w14:paraId="1CBB1CD0">
      <w:pPr>
        <w:spacing w:after="800"/>
        <w:jc w:val="center"/>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784" w:type="dxa"/>
        <w:jc w:val="center"/>
        <w:tblLayout w:type="autofit"/>
        <w:tblCellMar>
          <w:top w:w="0" w:type="dxa"/>
          <w:left w:w="108" w:type="dxa"/>
          <w:bottom w:w="0" w:type="dxa"/>
          <w:right w:w="108" w:type="dxa"/>
        </w:tblCellMar>
      </w:tblPr>
      <w:tblGrid>
        <w:gridCol w:w="2118"/>
        <w:gridCol w:w="2157"/>
        <w:gridCol w:w="1965"/>
        <w:gridCol w:w="1772"/>
        <w:gridCol w:w="1772"/>
      </w:tblGrid>
      <w:tr w14:paraId="54E38BE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7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1EFCFE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0D0D53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238F11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4AD240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0782E46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5920D7D6">
        <w:tblPrEx>
          <w:tblCellMar>
            <w:top w:w="0" w:type="dxa"/>
            <w:left w:w="108" w:type="dxa"/>
            <w:bottom w:w="0" w:type="dxa"/>
            <w:right w:w="108" w:type="dxa"/>
          </w:tblCellMar>
        </w:tblPrEx>
        <w:trPr>
          <w:jc w:val="center"/>
        </w:trPr>
        <w:tc>
          <w:tcPr>
            <w:tcW w:w="211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21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9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7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545B6071">
      <w:pPr>
        <w:spacing w:after="60"/>
        <w:rPr>
          <w:rFonts w:hint="eastAsia" w:ascii="宋体" w:hAnsi="宋体" w:eastAsia="宋体" w:cs="宋体"/>
          <w:i w:val="0"/>
          <w:iCs w:val="0"/>
          <w:sz w:val="24"/>
          <w:szCs w:val="24"/>
        </w:rPr>
      </w:pPr>
    </w:p>
    <w:tbl>
      <w:tblPr>
        <w:tblStyle w:val="38"/>
        <w:tblW w:w="9784" w:type="dxa"/>
        <w:jc w:val="center"/>
        <w:tblLayout w:type="autofit"/>
        <w:tblCellMar>
          <w:top w:w="0" w:type="dxa"/>
          <w:left w:w="108" w:type="dxa"/>
          <w:bottom w:w="0" w:type="dxa"/>
          <w:right w:w="108" w:type="dxa"/>
        </w:tblCellMar>
      </w:tblPr>
      <w:tblGrid>
        <w:gridCol w:w="1149"/>
        <w:gridCol w:w="1418"/>
        <w:gridCol w:w="5283"/>
        <w:gridCol w:w="1145"/>
        <w:gridCol w:w="789"/>
      </w:tblGrid>
      <w:tr w14:paraId="6B05D3A4">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BE707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7013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9418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11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663BF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7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A69B7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150D61FD">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686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ED7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C118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11B6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BCE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5DA0BD64">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8739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F3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4D32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E6C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4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45285492">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06E3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135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B29D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11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9A2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935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5239D60">
        <w:tblPrEx>
          <w:tblCellMar>
            <w:top w:w="0" w:type="dxa"/>
            <w:left w:w="108" w:type="dxa"/>
            <w:bottom w:w="0" w:type="dxa"/>
            <w:right w:w="108" w:type="dxa"/>
          </w:tblCellMar>
        </w:tblPrEx>
        <w:trPr>
          <w:jc w:val="center"/>
        </w:trPr>
        <w:tc>
          <w:tcPr>
            <w:tcW w:w="11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660C0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v2.0.0</w:t>
            </w:r>
          </w:p>
        </w:tc>
        <w:tc>
          <w:tcPr>
            <w:tcW w:w="14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96277C">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2026-09-16</w:t>
            </w:r>
          </w:p>
        </w:tc>
        <w:tc>
          <w:tcPr>
            <w:tcW w:w="5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4EF294">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实现全文档模块颗粒度对齐、字段级可研发、验收级可测试</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A7B9C5">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王亮</w:t>
            </w:r>
          </w:p>
        </w:tc>
        <w:tc>
          <w:tcPr>
            <w:tcW w:w="7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F5672F">
            <w:pPr>
              <w:spacing w:before="0" w:after="0" w:line="240" w:lineRule="auto"/>
              <w:ind w:left="0" w:leftChars="0" w:right="0" w:rightChars="0" w:firstLine="0" w:firstLineChars="0"/>
              <w:jc w:val="left"/>
              <w:rPr>
                <w:rFonts w:hint="eastAsia" w:ascii="宋体" w:hAnsi="宋体" w:eastAsia="宋体" w:cs="宋体"/>
                <w:b w:val="0"/>
                <w:bCs/>
                <w:i w:val="0"/>
                <w:iCs w:val="0"/>
                <w:sz w:val="24"/>
                <w:szCs w:val="24"/>
              </w:rPr>
            </w:pPr>
            <w:r>
              <w:rPr>
                <w:rFonts w:hint="eastAsia" w:ascii="宋体" w:hAnsi="宋体" w:eastAsia="宋体" w:cs="宋体"/>
                <w:b w:val="0"/>
                <w:bCs/>
                <w:i w:val="0"/>
                <w:iCs w:val="0"/>
                <w:color w:val="1E3A8A"/>
                <w:sz w:val="24"/>
                <w:szCs w:val="24"/>
              </w:rPr>
              <w:t>产品经理</w:t>
            </w: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bdr w:val="none" w:sz="0" w:space="0"/>
          <w:lang w:bidi="ar-SA"/>
        </w:rPr>
        <w:sectPr>
          <w:headerReference r:id="rId5" w:type="default"/>
          <w:footerReference r:id="rId6" w:type="default"/>
          <w:pgSz w:w="12240" w:h="15840"/>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81377"/>
        <w15:color w:val="DBDBDB"/>
        <w:docPartObj>
          <w:docPartGallery w:val="Table of Contents"/>
          <w:docPartUnique/>
        </w:docPartObj>
      </w:sdtPr>
      <w:sdtContent>
        <w:p w14:paraId="7332885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131EB">
          <w:pPr>
            <w:pStyle w:val="27"/>
            <w:tabs>
              <w:tab w:val="right" w:leader="dot" w:pos="9648"/>
            </w:tabs>
            <w:rPr>
              <w:sz w:val="21"/>
              <w:szCs w:val="21"/>
            </w:rPr>
          </w:pPr>
          <w:r>
            <w:fldChar w:fldCharType="begin"/>
          </w:r>
          <w:r>
            <w:instrText xml:space="preserve">TOC \o "1-2" \h \u </w:instrText>
          </w:r>
          <w:r>
            <w:fldChar w:fldCharType="separate"/>
          </w:r>
          <w:r>
            <w:rPr>
              <w:sz w:val="21"/>
              <w:szCs w:val="21"/>
            </w:rPr>
            <w:fldChar w:fldCharType="begin"/>
          </w:r>
          <w:r>
            <w:rPr>
              <w:sz w:val="21"/>
              <w:szCs w:val="21"/>
            </w:rPr>
            <w:instrText xml:space="preserve"> HYPERLINK \l _Toc23783 </w:instrText>
          </w:r>
          <w:r>
            <w:rPr>
              <w:sz w:val="21"/>
              <w:szCs w:val="21"/>
            </w:rPr>
            <w:fldChar w:fldCharType="separate"/>
          </w:r>
          <w:r>
            <w:rPr>
              <w:rFonts w:hint="eastAsia" w:eastAsia="黑体"/>
              <w:bCs w:val="0"/>
              <w:sz w:val="21"/>
              <w:szCs w:val="40"/>
              <w:bdr w:val="none" w:sz="0" w:space="0"/>
            </w:rPr>
            <w:t xml:space="preserve">第一章 </w:t>
          </w:r>
          <w:r>
            <w:rPr>
              <w:rFonts w:ascii="Times New Roman" w:hAnsi="Times New Roman" w:eastAsia="黑体" w:cs="Times New Roman"/>
              <w:bCs w:val="0"/>
              <w:sz w:val="21"/>
              <w:szCs w:val="40"/>
            </w:rPr>
            <w:t>顶层业务架构与标准规范</w:t>
          </w:r>
          <w:r>
            <w:rPr>
              <w:sz w:val="21"/>
              <w:szCs w:val="21"/>
            </w:rPr>
            <w:tab/>
          </w:r>
          <w:r>
            <w:rPr>
              <w:sz w:val="21"/>
              <w:szCs w:val="21"/>
            </w:rPr>
            <w:fldChar w:fldCharType="begin"/>
          </w:r>
          <w:r>
            <w:rPr>
              <w:sz w:val="21"/>
              <w:szCs w:val="21"/>
            </w:rPr>
            <w:instrText xml:space="preserve"> PAGEREF _Toc23783 \h </w:instrText>
          </w:r>
          <w:r>
            <w:rPr>
              <w:sz w:val="21"/>
              <w:szCs w:val="21"/>
            </w:rPr>
            <w:fldChar w:fldCharType="separate"/>
          </w:r>
          <w:r>
            <w:rPr>
              <w:sz w:val="21"/>
              <w:szCs w:val="21"/>
            </w:rPr>
            <w:t>1</w:t>
          </w:r>
          <w:r>
            <w:rPr>
              <w:sz w:val="21"/>
              <w:szCs w:val="21"/>
            </w:rPr>
            <w:fldChar w:fldCharType="end"/>
          </w:r>
          <w:r>
            <w:rPr>
              <w:sz w:val="21"/>
              <w:szCs w:val="21"/>
            </w:rPr>
            <w:fldChar w:fldCharType="end"/>
          </w:r>
        </w:p>
        <w:p w14:paraId="7897E40D">
          <w:pPr>
            <w:pStyle w:val="27"/>
            <w:tabs>
              <w:tab w:val="right" w:leader="dot" w:pos="9648"/>
            </w:tabs>
            <w:rPr>
              <w:sz w:val="21"/>
              <w:szCs w:val="21"/>
            </w:rPr>
          </w:pPr>
          <w:r>
            <w:rPr>
              <w:sz w:val="21"/>
              <w:szCs w:val="21"/>
            </w:rPr>
            <w:fldChar w:fldCharType="begin"/>
          </w:r>
          <w:r>
            <w:rPr>
              <w:sz w:val="21"/>
              <w:szCs w:val="21"/>
            </w:rPr>
            <w:instrText xml:space="preserve"> HYPERLINK \l _Toc25175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项目背景与建设目标</w:t>
          </w:r>
          <w:r>
            <w:rPr>
              <w:sz w:val="21"/>
              <w:szCs w:val="21"/>
            </w:rPr>
            <w:tab/>
          </w:r>
          <w:r>
            <w:rPr>
              <w:sz w:val="21"/>
              <w:szCs w:val="21"/>
            </w:rPr>
            <w:fldChar w:fldCharType="begin"/>
          </w:r>
          <w:r>
            <w:rPr>
              <w:sz w:val="21"/>
              <w:szCs w:val="21"/>
            </w:rPr>
            <w:instrText xml:space="preserve"> PAGEREF _Toc25175 \h </w:instrText>
          </w:r>
          <w:r>
            <w:rPr>
              <w:sz w:val="21"/>
              <w:szCs w:val="21"/>
            </w:rPr>
            <w:fldChar w:fldCharType="separate"/>
          </w:r>
          <w:r>
            <w:rPr>
              <w:sz w:val="21"/>
              <w:szCs w:val="21"/>
            </w:rPr>
            <w:t>1</w:t>
          </w:r>
          <w:r>
            <w:rPr>
              <w:sz w:val="21"/>
              <w:szCs w:val="21"/>
            </w:rPr>
            <w:fldChar w:fldCharType="end"/>
          </w:r>
          <w:r>
            <w:rPr>
              <w:sz w:val="21"/>
              <w:szCs w:val="21"/>
            </w:rPr>
            <w:fldChar w:fldCharType="end"/>
          </w:r>
        </w:p>
        <w:p w14:paraId="7D47B6F7">
          <w:pPr>
            <w:pStyle w:val="31"/>
            <w:tabs>
              <w:tab w:val="right" w:leader="dot" w:pos="9648"/>
            </w:tabs>
            <w:rPr>
              <w:sz w:val="21"/>
              <w:szCs w:val="21"/>
            </w:rPr>
          </w:pPr>
          <w:r>
            <w:rPr>
              <w:sz w:val="21"/>
              <w:szCs w:val="21"/>
            </w:rPr>
            <w:fldChar w:fldCharType="begin"/>
          </w:r>
          <w:r>
            <w:rPr>
              <w:sz w:val="21"/>
              <w:szCs w:val="21"/>
            </w:rPr>
            <w:instrText xml:space="preserve"> HYPERLINK \l _Toc9482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项目建设背景</w:t>
          </w:r>
          <w:r>
            <w:rPr>
              <w:sz w:val="21"/>
              <w:szCs w:val="21"/>
            </w:rPr>
            <w:tab/>
          </w:r>
          <w:r>
            <w:rPr>
              <w:sz w:val="21"/>
              <w:szCs w:val="21"/>
            </w:rPr>
            <w:fldChar w:fldCharType="begin"/>
          </w:r>
          <w:r>
            <w:rPr>
              <w:sz w:val="21"/>
              <w:szCs w:val="21"/>
            </w:rPr>
            <w:instrText xml:space="preserve"> PAGEREF _Toc9482 \h </w:instrText>
          </w:r>
          <w:r>
            <w:rPr>
              <w:sz w:val="21"/>
              <w:szCs w:val="21"/>
            </w:rPr>
            <w:fldChar w:fldCharType="separate"/>
          </w:r>
          <w:r>
            <w:rPr>
              <w:sz w:val="21"/>
              <w:szCs w:val="21"/>
            </w:rPr>
            <w:t>1</w:t>
          </w:r>
          <w:r>
            <w:rPr>
              <w:sz w:val="21"/>
              <w:szCs w:val="21"/>
            </w:rPr>
            <w:fldChar w:fldCharType="end"/>
          </w:r>
          <w:r>
            <w:rPr>
              <w:sz w:val="21"/>
              <w:szCs w:val="21"/>
            </w:rPr>
            <w:fldChar w:fldCharType="end"/>
          </w:r>
        </w:p>
        <w:p w14:paraId="306BD581">
          <w:pPr>
            <w:pStyle w:val="31"/>
            <w:tabs>
              <w:tab w:val="right" w:leader="dot" w:pos="9648"/>
            </w:tabs>
            <w:rPr>
              <w:sz w:val="21"/>
              <w:szCs w:val="21"/>
            </w:rPr>
          </w:pPr>
          <w:r>
            <w:rPr>
              <w:sz w:val="21"/>
              <w:szCs w:val="21"/>
            </w:rPr>
            <w:fldChar w:fldCharType="begin"/>
          </w:r>
          <w:r>
            <w:rPr>
              <w:sz w:val="21"/>
              <w:szCs w:val="21"/>
            </w:rPr>
            <w:instrText xml:space="preserve"> HYPERLINK \l _Toc11607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建设目标</w:t>
          </w:r>
          <w:r>
            <w:rPr>
              <w:sz w:val="21"/>
              <w:szCs w:val="21"/>
            </w:rPr>
            <w:tab/>
          </w:r>
          <w:r>
            <w:rPr>
              <w:sz w:val="21"/>
              <w:szCs w:val="21"/>
            </w:rPr>
            <w:fldChar w:fldCharType="begin"/>
          </w:r>
          <w:r>
            <w:rPr>
              <w:sz w:val="21"/>
              <w:szCs w:val="21"/>
            </w:rPr>
            <w:instrText xml:space="preserve"> PAGEREF _Toc11607 \h </w:instrText>
          </w:r>
          <w:r>
            <w:rPr>
              <w:sz w:val="21"/>
              <w:szCs w:val="21"/>
            </w:rPr>
            <w:fldChar w:fldCharType="separate"/>
          </w:r>
          <w:r>
            <w:rPr>
              <w:sz w:val="21"/>
              <w:szCs w:val="21"/>
            </w:rPr>
            <w:t>2</w:t>
          </w:r>
          <w:r>
            <w:rPr>
              <w:sz w:val="21"/>
              <w:szCs w:val="21"/>
            </w:rPr>
            <w:fldChar w:fldCharType="end"/>
          </w:r>
          <w:r>
            <w:rPr>
              <w:sz w:val="21"/>
              <w:szCs w:val="21"/>
            </w:rPr>
            <w:fldChar w:fldCharType="end"/>
          </w:r>
        </w:p>
        <w:p w14:paraId="52F5255F">
          <w:pPr>
            <w:pStyle w:val="27"/>
            <w:tabs>
              <w:tab w:val="right" w:leader="dot" w:pos="9648"/>
            </w:tabs>
            <w:rPr>
              <w:sz w:val="21"/>
              <w:szCs w:val="21"/>
            </w:rPr>
          </w:pPr>
          <w:r>
            <w:rPr>
              <w:sz w:val="21"/>
              <w:szCs w:val="21"/>
            </w:rPr>
            <w:fldChar w:fldCharType="begin"/>
          </w:r>
          <w:r>
            <w:rPr>
              <w:sz w:val="21"/>
              <w:szCs w:val="21"/>
            </w:rPr>
            <w:instrText xml:space="preserve"> HYPERLINK \l _Toc1776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建设范围</w:t>
          </w:r>
          <w:r>
            <w:rPr>
              <w:sz w:val="21"/>
              <w:szCs w:val="21"/>
            </w:rPr>
            <w:tab/>
          </w:r>
          <w:r>
            <w:rPr>
              <w:sz w:val="21"/>
              <w:szCs w:val="21"/>
            </w:rPr>
            <w:fldChar w:fldCharType="begin"/>
          </w:r>
          <w:r>
            <w:rPr>
              <w:sz w:val="21"/>
              <w:szCs w:val="21"/>
            </w:rPr>
            <w:instrText xml:space="preserve"> PAGEREF _Toc1776 \h </w:instrText>
          </w:r>
          <w:r>
            <w:rPr>
              <w:sz w:val="21"/>
              <w:szCs w:val="21"/>
            </w:rPr>
            <w:fldChar w:fldCharType="separate"/>
          </w:r>
          <w:r>
            <w:rPr>
              <w:sz w:val="21"/>
              <w:szCs w:val="21"/>
            </w:rPr>
            <w:t>3</w:t>
          </w:r>
          <w:r>
            <w:rPr>
              <w:sz w:val="21"/>
              <w:szCs w:val="21"/>
            </w:rPr>
            <w:fldChar w:fldCharType="end"/>
          </w:r>
          <w:r>
            <w:rPr>
              <w:sz w:val="21"/>
              <w:szCs w:val="21"/>
            </w:rPr>
            <w:fldChar w:fldCharType="end"/>
          </w:r>
        </w:p>
        <w:p w14:paraId="36B69BC2">
          <w:pPr>
            <w:pStyle w:val="27"/>
            <w:tabs>
              <w:tab w:val="right" w:leader="dot" w:pos="9648"/>
            </w:tabs>
            <w:rPr>
              <w:sz w:val="21"/>
              <w:szCs w:val="21"/>
            </w:rPr>
          </w:pPr>
          <w:r>
            <w:rPr>
              <w:sz w:val="21"/>
              <w:szCs w:val="21"/>
            </w:rPr>
            <w:fldChar w:fldCharType="begin"/>
          </w:r>
          <w:r>
            <w:rPr>
              <w:sz w:val="21"/>
              <w:szCs w:val="21"/>
            </w:rPr>
            <w:instrText xml:space="preserve"> HYPERLINK \l _Toc14229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双中心总体架构与协同机制</w:t>
          </w:r>
          <w:r>
            <w:rPr>
              <w:sz w:val="21"/>
              <w:szCs w:val="21"/>
            </w:rPr>
            <w:tab/>
          </w:r>
          <w:r>
            <w:rPr>
              <w:sz w:val="21"/>
              <w:szCs w:val="21"/>
            </w:rPr>
            <w:fldChar w:fldCharType="begin"/>
          </w:r>
          <w:r>
            <w:rPr>
              <w:sz w:val="21"/>
              <w:szCs w:val="21"/>
            </w:rPr>
            <w:instrText xml:space="preserve"> PAGEREF _Toc14229 \h </w:instrText>
          </w:r>
          <w:r>
            <w:rPr>
              <w:sz w:val="21"/>
              <w:szCs w:val="21"/>
            </w:rPr>
            <w:fldChar w:fldCharType="separate"/>
          </w:r>
          <w:r>
            <w:rPr>
              <w:sz w:val="21"/>
              <w:szCs w:val="21"/>
            </w:rPr>
            <w:t>3</w:t>
          </w:r>
          <w:r>
            <w:rPr>
              <w:sz w:val="21"/>
              <w:szCs w:val="21"/>
            </w:rPr>
            <w:fldChar w:fldCharType="end"/>
          </w:r>
          <w:r>
            <w:rPr>
              <w:sz w:val="21"/>
              <w:szCs w:val="21"/>
            </w:rPr>
            <w:fldChar w:fldCharType="end"/>
          </w:r>
        </w:p>
        <w:p w14:paraId="595A9172">
          <w:pPr>
            <w:pStyle w:val="31"/>
            <w:tabs>
              <w:tab w:val="right" w:leader="dot" w:pos="9648"/>
            </w:tabs>
            <w:rPr>
              <w:sz w:val="21"/>
              <w:szCs w:val="21"/>
            </w:rPr>
          </w:pPr>
          <w:r>
            <w:rPr>
              <w:sz w:val="21"/>
              <w:szCs w:val="21"/>
            </w:rPr>
            <w:fldChar w:fldCharType="begin"/>
          </w:r>
          <w:r>
            <w:rPr>
              <w:sz w:val="21"/>
              <w:szCs w:val="21"/>
            </w:rPr>
            <w:instrText xml:space="preserve"> HYPERLINK \l _Toc28299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端—边—云三层物联网架构</w:t>
          </w:r>
          <w:r>
            <w:rPr>
              <w:sz w:val="21"/>
              <w:szCs w:val="21"/>
            </w:rPr>
            <w:tab/>
          </w:r>
          <w:r>
            <w:rPr>
              <w:sz w:val="21"/>
              <w:szCs w:val="21"/>
            </w:rPr>
            <w:fldChar w:fldCharType="begin"/>
          </w:r>
          <w:r>
            <w:rPr>
              <w:sz w:val="21"/>
              <w:szCs w:val="21"/>
            </w:rPr>
            <w:instrText xml:space="preserve"> PAGEREF _Toc28299 \h </w:instrText>
          </w:r>
          <w:r>
            <w:rPr>
              <w:sz w:val="21"/>
              <w:szCs w:val="21"/>
            </w:rPr>
            <w:fldChar w:fldCharType="separate"/>
          </w:r>
          <w:r>
            <w:rPr>
              <w:sz w:val="21"/>
              <w:szCs w:val="21"/>
            </w:rPr>
            <w:t>4</w:t>
          </w:r>
          <w:r>
            <w:rPr>
              <w:sz w:val="21"/>
              <w:szCs w:val="21"/>
            </w:rPr>
            <w:fldChar w:fldCharType="end"/>
          </w:r>
          <w:r>
            <w:rPr>
              <w:sz w:val="21"/>
              <w:szCs w:val="21"/>
            </w:rPr>
            <w:fldChar w:fldCharType="end"/>
          </w:r>
        </w:p>
        <w:p w14:paraId="5FF8D57F">
          <w:pPr>
            <w:pStyle w:val="31"/>
            <w:tabs>
              <w:tab w:val="right" w:leader="dot" w:pos="9648"/>
            </w:tabs>
            <w:rPr>
              <w:sz w:val="21"/>
              <w:szCs w:val="21"/>
            </w:rPr>
          </w:pPr>
          <w:r>
            <w:rPr>
              <w:sz w:val="21"/>
              <w:szCs w:val="21"/>
            </w:rPr>
            <w:fldChar w:fldCharType="begin"/>
          </w:r>
          <w:r>
            <w:rPr>
              <w:sz w:val="21"/>
              <w:szCs w:val="21"/>
            </w:rPr>
            <w:instrText xml:space="preserve"> HYPERLINK \l _Toc11116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双中心定位与协同</w:t>
          </w:r>
          <w:r>
            <w:rPr>
              <w:sz w:val="21"/>
              <w:szCs w:val="21"/>
            </w:rPr>
            <w:tab/>
          </w:r>
          <w:r>
            <w:rPr>
              <w:sz w:val="21"/>
              <w:szCs w:val="21"/>
            </w:rPr>
            <w:fldChar w:fldCharType="begin"/>
          </w:r>
          <w:r>
            <w:rPr>
              <w:sz w:val="21"/>
              <w:szCs w:val="21"/>
            </w:rPr>
            <w:instrText xml:space="preserve"> PAGEREF _Toc11116 \h </w:instrText>
          </w:r>
          <w:r>
            <w:rPr>
              <w:sz w:val="21"/>
              <w:szCs w:val="21"/>
            </w:rPr>
            <w:fldChar w:fldCharType="separate"/>
          </w:r>
          <w:r>
            <w:rPr>
              <w:sz w:val="21"/>
              <w:szCs w:val="21"/>
            </w:rPr>
            <w:t>4</w:t>
          </w:r>
          <w:r>
            <w:rPr>
              <w:sz w:val="21"/>
              <w:szCs w:val="21"/>
            </w:rPr>
            <w:fldChar w:fldCharType="end"/>
          </w:r>
          <w:r>
            <w:rPr>
              <w:sz w:val="21"/>
              <w:szCs w:val="21"/>
            </w:rPr>
            <w:fldChar w:fldCharType="end"/>
          </w:r>
        </w:p>
        <w:p w14:paraId="322E4537">
          <w:pPr>
            <w:pStyle w:val="27"/>
            <w:tabs>
              <w:tab w:val="right" w:leader="dot" w:pos="9648"/>
            </w:tabs>
            <w:rPr>
              <w:sz w:val="21"/>
              <w:szCs w:val="21"/>
            </w:rPr>
          </w:pPr>
          <w:r>
            <w:rPr>
              <w:sz w:val="21"/>
              <w:szCs w:val="21"/>
            </w:rPr>
            <w:fldChar w:fldCharType="begin"/>
          </w:r>
          <w:r>
            <w:rPr>
              <w:sz w:val="21"/>
              <w:szCs w:val="21"/>
            </w:rPr>
            <w:instrText xml:space="preserve"> HYPERLINK \l _Toc23087 </w:instrText>
          </w:r>
          <w:r>
            <w:rPr>
              <w:sz w:val="21"/>
              <w:szCs w:val="21"/>
            </w:rPr>
            <w:fldChar w:fldCharType="separate"/>
          </w:r>
          <w:r>
            <w:rPr>
              <w:rFonts w:hint="eastAsia" w:eastAsia="黑体"/>
              <w:bCs w:val="0"/>
              <w:sz w:val="21"/>
              <w:szCs w:val="28"/>
              <w:bdr w:val="none" w:sz="0" w:space="0"/>
            </w:rPr>
            <w:t xml:space="preserve">四、 </w:t>
          </w:r>
          <w:r>
            <w:rPr>
              <w:rFonts w:ascii="Times New Roman" w:hAnsi="Times New Roman" w:eastAsia="黑体" w:cs="Times New Roman"/>
              <w:bCs w:val="0"/>
              <w:sz w:val="21"/>
              <w:szCs w:val="28"/>
            </w:rPr>
            <w:t>角色画像与权限边界</w:t>
          </w:r>
          <w:r>
            <w:rPr>
              <w:sz w:val="21"/>
              <w:szCs w:val="21"/>
            </w:rPr>
            <w:tab/>
          </w:r>
          <w:r>
            <w:rPr>
              <w:sz w:val="21"/>
              <w:szCs w:val="21"/>
            </w:rPr>
            <w:fldChar w:fldCharType="begin"/>
          </w:r>
          <w:r>
            <w:rPr>
              <w:sz w:val="21"/>
              <w:szCs w:val="21"/>
            </w:rPr>
            <w:instrText xml:space="preserve"> PAGEREF _Toc23087 \h </w:instrText>
          </w:r>
          <w:r>
            <w:rPr>
              <w:sz w:val="21"/>
              <w:szCs w:val="21"/>
            </w:rPr>
            <w:fldChar w:fldCharType="separate"/>
          </w:r>
          <w:r>
            <w:rPr>
              <w:sz w:val="21"/>
              <w:szCs w:val="21"/>
            </w:rPr>
            <w:t>4</w:t>
          </w:r>
          <w:r>
            <w:rPr>
              <w:sz w:val="21"/>
              <w:szCs w:val="21"/>
            </w:rPr>
            <w:fldChar w:fldCharType="end"/>
          </w:r>
          <w:r>
            <w:rPr>
              <w:sz w:val="21"/>
              <w:szCs w:val="21"/>
            </w:rPr>
            <w:fldChar w:fldCharType="end"/>
          </w:r>
        </w:p>
        <w:p w14:paraId="43FBC286">
          <w:pPr>
            <w:pStyle w:val="27"/>
            <w:tabs>
              <w:tab w:val="right" w:leader="dot" w:pos="9648"/>
            </w:tabs>
            <w:rPr>
              <w:sz w:val="21"/>
              <w:szCs w:val="21"/>
            </w:rPr>
          </w:pPr>
          <w:r>
            <w:rPr>
              <w:sz w:val="21"/>
              <w:szCs w:val="21"/>
            </w:rPr>
            <w:fldChar w:fldCharType="begin"/>
          </w:r>
          <w:r>
            <w:rPr>
              <w:sz w:val="21"/>
              <w:szCs w:val="21"/>
            </w:rPr>
            <w:instrText xml:space="preserve"> HYPERLINK \l _Toc15776 </w:instrText>
          </w:r>
          <w:r>
            <w:rPr>
              <w:sz w:val="21"/>
              <w:szCs w:val="21"/>
            </w:rPr>
            <w:fldChar w:fldCharType="separate"/>
          </w:r>
          <w:r>
            <w:rPr>
              <w:rFonts w:hint="eastAsia" w:eastAsia="黑体"/>
              <w:bCs w:val="0"/>
              <w:sz w:val="21"/>
              <w:szCs w:val="28"/>
              <w:bdr w:val="none" w:sz="0" w:space="0"/>
            </w:rPr>
            <w:t xml:space="preserve">五、 </w:t>
          </w:r>
          <w:r>
            <w:rPr>
              <w:rFonts w:ascii="Times New Roman" w:hAnsi="Times New Roman" w:eastAsia="黑体" w:cs="Times New Roman"/>
              <w:bCs w:val="0"/>
              <w:sz w:val="21"/>
              <w:szCs w:val="28"/>
            </w:rPr>
            <w:t>文档编制范式：统一八段式模块模板</w:t>
          </w:r>
          <w:r>
            <w:rPr>
              <w:sz w:val="21"/>
              <w:szCs w:val="21"/>
            </w:rPr>
            <w:tab/>
          </w:r>
          <w:r>
            <w:rPr>
              <w:sz w:val="21"/>
              <w:szCs w:val="21"/>
            </w:rPr>
            <w:fldChar w:fldCharType="begin"/>
          </w:r>
          <w:r>
            <w:rPr>
              <w:sz w:val="21"/>
              <w:szCs w:val="21"/>
            </w:rPr>
            <w:instrText xml:space="preserve"> PAGEREF _Toc15776 \h </w:instrText>
          </w:r>
          <w:r>
            <w:rPr>
              <w:sz w:val="21"/>
              <w:szCs w:val="21"/>
            </w:rPr>
            <w:fldChar w:fldCharType="separate"/>
          </w:r>
          <w:r>
            <w:rPr>
              <w:sz w:val="21"/>
              <w:szCs w:val="21"/>
            </w:rPr>
            <w:t>5</w:t>
          </w:r>
          <w:r>
            <w:rPr>
              <w:sz w:val="21"/>
              <w:szCs w:val="21"/>
            </w:rPr>
            <w:fldChar w:fldCharType="end"/>
          </w:r>
          <w:r>
            <w:rPr>
              <w:sz w:val="21"/>
              <w:szCs w:val="21"/>
            </w:rPr>
            <w:fldChar w:fldCharType="end"/>
          </w:r>
        </w:p>
        <w:p w14:paraId="49FFFABF">
          <w:pPr>
            <w:pStyle w:val="27"/>
            <w:tabs>
              <w:tab w:val="right" w:leader="dot" w:pos="9648"/>
            </w:tabs>
            <w:rPr>
              <w:sz w:val="21"/>
              <w:szCs w:val="21"/>
            </w:rPr>
          </w:pPr>
          <w:r>
            <w:rPr>
              <w:sz w:val="21"/>
              <w:szCs w:val="21"/>
            </w:rPr>
            <w:fldChar w:fldCharType="begin"/>
          </w:r>
          <w:r>
            <w:rPr>
              <w:sz w:val="21"/>
              <w:szCs w:val="21"/>
            </w:rPr>
            <w:instrText xml:space="preserve"> HYPERLINK \l _Toc9295 </w:instrText>
          </w:r>
          <w:r>
            <w:rPr>
              <w:sz w:val="21"/>
              <w:szCs w:val="21"/>
            </w:rPr>
            <w:fldChar w:fldCharType="separate"/>
          </w:r>
          <w:r>
            <w:rPr>
              <w:rFonts w:hint="eastAsia" w:eastAsia="黑体"/>
              <w:bCs w:val="0"/>
              <w:sz w:val="21"/>
              <w:szCs w:val="40"/>
              <w:bdr w:val="none" w:sz="0" w:space="0"/>
            </w:rPr>
            <w:t xml:space="preserve">第二章 </w:t>
          </w:r>
          <w:r>
            <w:rPr>
              <w:rFonts w:ascii="Times New Roman" w:hAnsi="Times New Roman" w:eastAsia="黑体" w:cs="Times New Roman"/>
              <w:bCs w:val="0"/>
              <w:sz w:val="21"/>
              <w:szCs w:val="40"/>
            </w:rPr>
            <w:t>零碳园区集控中心功能需求规格</w:t>
          </w:r>
          <w:r>
            <w:rPr>
              <w:sz w:val="21"/>
              <w:szCs w:val="21"/>
            </w:rPr>
            <w:tab/>
          </w:r>
          <w:r>
            <w:rPr>
              <w:sz w:val="21"/>
              <w:szCs w:val="21"/>
            </w:rPr>
            <w:fldChar w:fldCharType="begin"/>
          </w:r>
          <w:r>
            <w:rPr>
              <w:sz w:val="21"/>
              <w:szCs w:val="21"/>
            </w:rPr>
            <w:instrText xml:space="preserve"> PAGEREF _Toc9295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C79C27">
          <w:pPr>
            <w:pStyle w:val="27"/>
            <w:tabs>
              <w:tab w:val="right" w:leader="dot" w:pos="9648"/>
            </w:tabs>
            <w:rPr>
              <w:sz w:val="21"/>
              <w:szCs w:val="21"/>
            </w:rPr>
          </w:pPr>
          <w:r>
            <w:rPr>
              <w:sz w:val="21"/>
              <w:szCs w:val="21"/>
            </w:rPr>
            <w:fldChar w:fldCharType="begin"/>
          </w:r>
          <w:r>
            <w:rPr>
              <w:sz w:val="21"/>
              <w:szCs w:val="21"/>
            </w:rPr>
            <w:instrText xml:space="preserve"> HYPERLINK \l _Toc23727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集控中心大屏</w:t>
          </w:r>
          <w:r>
            <w:rPr>
              <w:sz w:val="21"/>
              <w:szCs w:val="21"/>
            </w:rPr>
            <w:tab/>
          </w:r>
          <w:r>
            <w:rPr>
              <w:sz w:val="21"/>
              <w:szCs w:val="21"/>
            </w:rPr>
            <w:fldChar w:fldCharType="begin"/>
          </w:r>
          <w:r>
            <w:rPr>
              <w:sz w:val="21"/>
              <w:szCs w:val="21"/>
            </w:rPr>
            <w:instrText xml:space="preserve"> PAGEREF _Toc23727 \h </w:instrText>
          </w:r>
          <w:r>
            <w:rPr>
              <w:sz w:val="21"/>
              <w:szCs w:val="21"/>
            </w:rPr>
            <w:fldChar w:fldCharType="separate"/>
          </w:r>
          <w:r>
            <w:rPr>
              <w:sz w:val="21"/>
              <w:szCs w:val="21"/>
            </w:rPr>
            <w:t>6</w:t>
          </w:r>
          <w:r>
            <w:rPr>
              <w:sz w:val="21"/>
              <w:szCs w:val="21"/>
            </w:rPr>
            <w:fldChar w:fldCharType="end"/>
          </w:r>
          <w:r>
            <w:rPr>
              <w:sz w:val="21"/>
              <w:szCs w:val="21"/>
            </w:rPr>
            <w:fldChar w:fldCharType="end"/>
          </w:r>
        </w:p>
        <w:p w14:paraId="44870F3B">
          <w:pPr>
            <w:pStyle w:val="31"/>
            <w:tabs>
              <w:tab w:val="right" w:leader="dot" w:pos="9648"/>
            </w:tabs>
            <w:rPr>
              <w:sz w:val="21"/>
              <w:szCs w:val="21"/>
            </w:rPr>
          </w:pPr>
          <w:r>
            <w:rPr>
              <w:sz w:val="21"/>
              <w:szCs w:val="21"/>
            </w:rPr>
            <w:fldChar w:fldCharType="begin"/>
          </w:r>
          <w:r>
            <w:rPr>
              <w:sz w:val="21"/>
              <w:szCs w:val="21"/>
            </w:rPr>
            <w:instrText xml:space="preserve"> HYPERLINK \l _Toc20473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全景环幕大屏 46:9</w:t>
          </w:r>
          <w:r>
            <w:rPr>
              <w:sz w:val="21"/>
              <w:szCs w:val="21"/>
            </w:rPr>
            <w:tab/>
          </w:r>
          <w:r>
            <w:rPr>
              <w:sz w:val="21"/>
              <w:szCs w:val="21"/>
            </w:rPr>
            <w:fldChar w:fldCharType="begin"/>
          </w:r>
          <w:r>
            <w:rPr>
              <w:sz w:val="21"/>
              <w:szCs w:val="21"/>
            </w:rPr>
            <w:instrText xml:space="preserve"> PAGEREF _Toc20473 \h </w:instrText>
          </w:r>
          <w:r>
            <w:rPr>
              <w:sz w:val="21"/>
              <w:szCs w:val="21"/>
            </w:rPr>
            <w:fldChar w:fldCharType="separate"/>
          </w:r>
          <w:r>
            <w:rPr>
              <w:sz w:val="21"/>
              <w:szCs w:val="21"/>
            </w:rPr>
            <w:t>6</w:t>
          </w:r>
          <w:r>
            <w:rPr>
              <w:sz w:val="21"/>
              <w:szCs w:val="21"/>
            </w:rPr>
            <w:fldChar w:fldCharType="end"/>
          </w:r>
          <w:r>
            <w:rPr>
              <w:sz w:val="21"/>
              <w:szCs w:val="21"/>
            </w:rPr>
            <w:fldChar w:fldCharType="end"/>
          </w:r>
        </w:p>
        <w:p w14:paraId="1AFEB5F7">
          <w:pPr>
            <w:pStyle w:val="31"/>
            <w:tabs>
              <w:tab w:val="right" w:leader="dot" w:pos="9648"/>
            </w:tabs>
            <w:rPr>
              <w:sz w:val="21"/>
              <w:szCs w:val="21"/>
            </w:rPr>
          </w:pPr>
          <w:r>
            <w:rPr>
              <w:sz w:val="21"/>
              <w:szCs w:val="21"/>
            </w:rPr>
            <w:fldChar w:fldCharType="begin"/>
          </w:r>
          <w:r>
            <w:rPr>
              <w:sz w:val="21"/>
              <w:szCs w:val="21"/>
            </w:rPr>
            <w:instrText xml:space="preserve"> HYPERLINK \l _Toc15307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综合集控大屏 16:9</w:t>
          </w:r>
          <w:r>
            <w:rPr>
              <w:sz w:val="21"/>
              <w:szCs w:val="21"/>
            </w:rPr>
            <w:tab/>
          </w:r>
          <w:r>
            <w:rPr>
              <w:sz w:val="21"/>
              <w:szCs w:val="21"/>
            </w:rPr>
            <w:fldChar w:fldCharType="begin"/>
          </w:r>
          <w:r>
            <w:rPr>
              <w:sz w:val="21"/>
              <w:szCs w:val="21"/>
            </w:rPr>
            <w:instrText xml:space="preserve"> PAGEREF _Toc15307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10D3787">
          <w:pPr>
            <w:pStyle w:val="27"/>
            <w:tabs>
              <w:tab w:val="right" w:leader="dot" w:pos="9648"/>
            </w:tabs>
            <w:rPr>
              <w:sz w:val="21"/>
              <w:szCs w:val="21"/>
            </w:rPr>
          </w:pPr>
          <w:r>
            <w:rPr>
              <w:sz w:val="21"/>
              <w:szCs w:val="21"/>
            </w:rPr>
            <w:fldChar w:fldCharType="begin"/>
          </w:r>
          <w:r>
            <w:rPr>
              <w:sz w:val="21"/>
              <w:szCs w:val="21"/>
            </w:rPr>
            <w:instrText xml:space="preserve"> HYPERLINK \l _Toc5744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集中监管</w:t>
          </w:r>
          <w:r>
            <w:rPr>
              <w:sz w:val="21"/>
              <w:szCs w:val="21"/>
            </w:rPr>
            <w:tab/>
          </w:r>
          <w:r>
            <w:rPr>
              <w:sz w:val="21"/>
              <w:szCs w:val="21"/>
            </w:rPr>
            <w:fldChar w:fldCharType="begin"/>
          </w:r>
          <w:r>
            <w:rPr>
              <w:sz w:val="21"/>
              <w:szCs w:val="21"/>
            </w:rPr>
            <w:instrText xml:space="preserve"> PAGEREF _Toc5744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AE3AB89">
          <w:pPr>
            <w:pStyle w:val="31"/>
            <w:tabs>
              <w:tab w:val="right" w:leader="dot" w:pos="9648"/>
            </w:tabs>
            <w:rPr>
              <w:sz w:val="21"/>
              <w:szCs w:val="21"/>
            </w:rPr>
          </w:pPr>
          <w:r>
            <w:rPr>
              <w:sz w:val="21"/>
              <w:szCs w:val="21"/>
            </w:rPr>
            <w:fldChar w:fldCharType="begin"/>
          </w:r>
          <w:r>
            <w:rPr>
              <w:sz w:val="21"/>
              <w:szCs w:val="21"/>
            </w:rPr>
            <w:instrText xml:space="preserve"> HYPERLINK \l _Toc7844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指标管控</w:t>
          </w:r>
          <w:r>
            <w:rPr>
              <w:sz w:val="21"/>
              <w:szCs w:val="21"/>
            </w:rPr>
            <w:tab/>
          </w:r>
          <w:r>
            <w:rPr>
              <w:sz w:val="21"/>
              <w:szCs w:val="21"/>
            </w:rPr>
            <w:fldChar w:fldCharType="begin"/>
          </w:r>
          <w:r>
            <w:rPr>
              <w:sz w:val="21"/>
              <w:szCs w:val="21"/>
            </w:rPr>
            <w:instrText xml:space="preserve"> PAGEREF _Toc7844 \h </w:instrText>
          </w:r>
          <w:r>
            <w:rPr>
              <w:sz w:val="21"/>
              <w:szCs w:val="21"/>
            </w:rPr>
            <w:fldChar w:fldCharType="separate"/>
          </w:r>
          <w:r>
            <w:rPr>
              <w:sz w:val="21"/>
              <w:szCs w:val="21"/>
            </w:rPr>
            <w:t>15</w:t>
          </w:r>
          <w:r>
            <w:rPr>
              <w:sz w:val="21"/>
              <w:szCs w:val="21"/>
            </w:rPr>
            <w:fldChar w:fldCharType="end"/>
          </w:r>
          <w:r>
            <w:rPr>
              <w:sz w:val="21"/>
              <w:szCs w:val="21"/>
            </w:rPr>
            <w:fldChar w:fldCharType="end"/>
          </w:r>
        </w:p>
        <w:p w14:paraId="7379E27F">
          <w:pPr>
            <w:pStyle w:val="31"/>
            <w:tabs>
              <w:tab w:val="right" w:leader="dot" w:pos="9648"/>
            </w:tabs>
            <w:rPr>
              <w:sz w:val="21"/>
              <w:szCs w:val="21"/>
            </w:rPr>
          </w:pPr>
          <w:r>
            <w:rPr>
              <w:sz w:val="21"/>
              <w:szCs w:val="21"/>
            </w:rPr>
            <w:fldChar w:fldCharType="begin"/>
          </w:r>
          <w:r>
            <w:rPr>
              <w:sz w:val="21"/>
              <w:szCs w:val="21"/>
            </w:rPr>
            <w:instrText xml:space="preserve"> HYPERLINK \l _Toc9809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数据变化详情</w:t>
          </w:r>
          <w:r>
            <w:rPr>
              <w:sz w:val="21"/>
              <w:szCs w:val="21"/>
            </w:rPr>
            <w:tab/>
          </w:r>
          <w:r>
            <w:rPr>
              <w:sz w:val="21"/>
              <w:szCs w:val="21"/>
            </w:rPr>
            <w:fldChar w:fldCharType="begin"/>
          </w:r>
          <w:r>
            <w:rPr>
              <w:sz w:val="21"/>
              <w:szCs w:val="21"/>
            </w:rPr>
            <w:instrText xml:space="preserve"> PAGEREF _Toc9809 \h </w:instrText>
          </w:r>
          <w:r>
            <w:rPr>
              <w:sz w:val="21"/>
              <w:szCs w:val="21"/>
            </w:rPr>
            <w:fldChar w:fldCharType="separate"/>
          </w:r>
          <w:r>
            <w:rPr>
              <w:sz w:val="21"/>
              <w:szCs w:val="21"/>
            </w:rPr>
            <w:t>24</w:t>
          </w:r>
          <w:r>
            <w:rPr>
              <w:sz w:val="21"/>
              <w:szCs w:val="21"/>
            </w:rPr>
            <w:fldChar w:fldCharType="end"/>
          </w:r>
          <w:r>
            <w:rPr>
              <w:sz w:val="21"/>
              <w:szCs w:val="21"/>
            </w:rPr>
            <w:fldChar w:fldCharType="end"/>
          </w:r>
        </w:p>
        <w:p w14:paraId="1820AAF9">
          <w:pPr>
            <w:pStyle w:val="31"/>
            <w:tabs>
              <w:tab w:val="right" w:leader="dot" w:pos="9648"/>
            </w:tabs>
            <w:rPr>
              <w:sz w:val="21"/>
              <w:szCs w:val="21"/>
            </w:rPr>
          </w:pPr>
          <w:r>
            <w:rPr>
              <w:sz w:val="21"/>
              <w:szCs w:val="21"/>
            </w:rPr>
            <w:fldChar w:fldCharType="begin"/>
          </w:r>
          <w:r>
            <w:rPr>
              <w:sz w:val="21"/>
              <w:szCs w:val="21"/>
            </w:rPr>
            <w:instrText xml:space="preserve"> HYPERLINK \l _Toc13406 </w:instrText>
          </w:r>
          <w:r>
            <w:rPr>
              <w:sz w:val="21"/>
              <w:szCs w:val="21"/>
            </w:rPr>
            <w:fldChar w:fldCharType="separate"/>
          </w:r>
          <w:r>
            <w:rPr>
              <w:rFonts w:hint="default" w:eastAsia="黑体"/>
              <w:bCs w:val="0"/>
              <w:sz w:val="21"/>
              <w:szCs w:val="22"/>
              <w:bdr w:val="none" w:sz="0" w:space="0"/>
            </w:rPr>
            <w:t xml:space="preserve">3. </w:t>
          </w:r>
          <w:r>
            <w:rPr>
              <w:rFonts w:ascii="Times New Roman" w:hAnsi="Times New Roman" w:eastAsia="黑体" w:cs="Times New Roman"/>
              <w:bCs w:val="0"/>
              <w:sz w:val="21"/>
              <w:szCs w:val="22"/>
            </w:rPr>
            <w:t>用能在线监测</w:t>
          </w:r>
          <w:r>
            <w:rPr>
              <w:sz w:val="21"/>
              <w:szCs w:val="21"/>
            </w:rPr>
            <w:tab/>
          </w:r>
          <w:r>
            <w:rPr>
              <w:sz w:val="21"/>
              <w:szCs w:val="21"/>
            </w:rPr>
            <w:fldChar w:fldCharType="begin"/>
          </w:r>
          <w:r>
            <w:rPr>
              <w:sz w:val="21"/>
              <w:szCs w:val="21"/>
            </w:rPr>
            <w:instrText xml:space="preserve"> PAGEREF _Toc13406 \h </w:instrText>
          </w:r>
          <w:r>
            <w:rPr>
              <w:sz w:val="21"/>
              <w:szCs w:val="21"/>
            </w:rPr>
            <w:fldChar w:fldCharType="separate"/>
          </w:r>
          <w:r>
            <w:rPr>
              <w:sz w:val="21"/>
              <w:szCs w:val="21"/>
            </w:rPr>
            <w:t>28</w:t>
          </w:r>
          <w:r>
            <w:rPr>
              <w:sz w:val="21"/>
              <w:szCs w:val="21"/>
            </w:rPr>
            <w:fldChar w:fldCharType="end"/>
          </w:r>
          <w:r>
            <w:rPr>
              <w:sz w:val="21"/>
              <w:szCs w:val="21"/>
            </w:rPr>
            <w:fldChar w:fldCharType="end"/>
          </w:r>
        </w:p>
        <w:p w14:paraId="4779EA14">
          <w:pPr>
            <w:pStyle w:val="31"/>
            <w:tabs>
              <w:tab w:val="right" w:leader="dot" w:pos="9648"/>
            </w:tabs>
            <w:rPr>
              <w:sz w:val="21"/>
              <w:szCs w:val="21"/>
            </w:rPr>
          </w:pPr>
          <w:r>
            <w:rPr>
              <w:sz w:val="21"/>
              <w:szCs w:val="21"/>
            </w:rPr>
            <w:fldChar w:fldCharType="begin"/>
          </w:r>
          <w:r>
            <w:rPr>
              <w:sz w:val="21"/>
              <w:szCs w:val="21"/>
            </w:rPr>
            <w:instrText xml:space="preserve"> HYPERLINK \l _Toc18727 </w:instrText>
          </w:r>
          <w:r>
            <w:rPr>
              <w:sz w:val="21"/>
              <w:szCs w:val="21"/>
            </w:rPr>
            <w:fldChar w:fldCharType="separate"/>
          </w:r>
          <w:r>
            <w:rPr>
              <w:rFonts w:hint="default" w:eastAsia="黑体"/>
              <w:bCs w:val="0"/>
              <w:sz w:val="21"/>
              <w:szCs w:val="22"/>
              <w:bdr w:val="none" w:sz="0" w:space="0"/>
            </w:rPr>
            <w:t xml:space="preserve">4. </w:t>
          </w:r>
          <w:r>
            <w:rPr>
              <w:rFonts w:ascii="Times New Roman" w:hAnsi="Times New Roman" w:eastAsia="黑体" w:cs="Times New Roman"/>
              <w:bCs w:val="0"/>
              <w:sz w:val="21"/>
              <w:szCs w:val="22"/>
            </w:rPr>
            <w:t>重点设备在线监测</w:t>
          </w:r>
          <w:r>
            <w:rPr>
              <w:sz w:val="21"/>
              <w:szCs w:val="21"/>
            </w:rPr>
            <w:tab/>
          </w:r>
          <w:r>
            <w:rPr>
              <w:sz w:val="21"/>
              <w:szCs w:val="21"/>
            </w:rPr>
            <w:fldChar w:fldCharType="begin"/>
          </w:r>
          <w:r>
            <w:rPr>
              <w:sz w:val="21"/>
              <w:szCs w:val="21"/>
            </w:rPr>
            <w:instrText xml:space="preserve"> PAGEREF _Toc18727 \h </w:instrText>
          </w:r>
          <w:r>
            <w:rPr>
              <w:sz w:val="21"/>
              <w:szCs w:val="21"/>
            </w:rPr>
            <w:fldChar w:fldCharType="separate"/>
          </w:r>
          <w:r>
            <w:rPr>
              <w:sz w:val="21"/>
              <w:szCs w:val="21"/>
            </w:rPr>
            <w:t>33</w:t>
          </w:r>
          <w:r>
            <w:rPr>
              <w:sz w:val="21"/>
              <w:szCs w:val="21"/>
            </w:rPr>
            <w:fldChar w:fldCharType="end"/>
          </w:r>
          <w:r>
            <w:rPr>
              <w:sz w:val="21"/>
              <w:szCs w:val="21"/>
            </w:rPr>
            <w:fldChar w:fldCharType="end"/>
          </w:r>
        </w:p>
        <w:p w14:paraId="63A83E2B">
          <w:pPr>
            <w:pStyle w:val="31"/>
            <w:tabs>
              <w:tab w:val="right" w:leader="dot" w:pos="9648"/>
            </w:tabs>
            <w:rPr>
              <w:sz w:val="21"/>
              <w:szCs w:val="21"/>
            </w:rPr>
          </w:pPr>
          <w:r>
            <w:rPr>
              <w:sz w:val="21"/>
              <w:szCs w:val="21"/>
            </w:rPr>
            <w:fldChar w:fldCharType="begin"/>
          </w:r>
          <w:r>
            <w:rPr>
              <w:sz w:val="21"/>
              <w:szCs w:val="21"/>
            </w:rPr>
            <w:instrText xml:space="preserve"> HYPERLINK \l _Toc879 </w:instrText>
          </w:r>
          <w:r>
            <w:rPr>
              <w:sz w:val="21"/>
              <w:szCs w:val="21"/>
            </w:rPr>
            <w:fldChar w:fldCharType="separate"/>
          </w:r>
          <w:r>
            <w:rPr>
              <w:rFonts w:hint="default" w:eastAsia="黑体"/>
              <w:bCs w:val="0"/>
              <w:sz w:val="21"/>
              <w:szCs w:val="22"/>
              <w:bdr w:val="none" w:sz="0" w:space="0"/>
            </w:rPr>
            <w:t xml:space="preserve">5. </w:t>
          </w:r>
          <w:r>
            <w:rPr>
              <w:rFonts w:ascii="Times New Roman" w:hAnsi="Times New Roman" w:eastAsia="黑体" w:cs="Times New Roman"/>
              <w:bCs w:val="0"/>
              <w:sz w:val="21"/>
              <w:szCs w:val="22"/>
            </w:rPr>
            <w:t>工业微电网监测</w:t>
          </w:r>
          <w:r>
            <w:rPr>
              <w:sz w:val="21"/>
              <w:szCs w:val="21"/>
            </w:rPr>
            <w:tab/>
          </w:r>
          <w:r>
            <w:rPr>
              <w:sz w:val="21"/>
              <w:szCs w:val="21"/>
            </w:rPr>
            <w:fldChar w:fldCharType="begin"/>
          </w:r>
          <w:r>
            <w:rPr>
              <w:sz w:val="21"/>
              <w:szCs w:val="21"/>
            </w:rPr>
            <w:instrText xml:space="preserve"> PAGEREF _Toc879 \h </w:instrText>
          </w:r>
          <w:r>
            <w:rPr>
              <w:sz w:val="21"/>
              <w:szCs w:val="21"/>
            </w:rPr>
            <w:fldChar w:fldCharType="separate"/>
          </w:r>
          <w:r>
            <w:rPr>
              <w:sz w:val="21"/>
              <w:szCs w:val="21"/>
            </w:rPr>
            <w:t>37</w:t>
          </w:r>
          <w:r>
            <w:rPr>
              <w:sz w:val="21"/>
              <w:szCs w:val="21"/>
            </w:rPr>
            <w:fldChar w:fldCharType="end"/>
          </w:r>
          <w:r>
            <w:rPr>
              <w:sz w:val="21"/>
              <w:szCs w:val="21"/>
            </w:rPr>
            <w:fldChar w:fldCharType="end"/>
          </w:r>
        </w:p>
        <w:p w14:paraId="63D36065">
          <w:pPr>
            <w:pStyle w:val="31"/>
            <w:tabs>
              <w:tab w:val="right" w:leader="dot" w:pos="9648"/>
            </w:tabs>
            <w:rPr>
              <w:sz w:val="21"/>
              <w:szCs w:val="21"/>
            </w:rPr>
          </w:pPr>
          <w:r>
            <w:rPr>
              <w:sz w:val="21"/>
              <w:szCs w:val="21"/>
            </w:rPr>
            <w:fldChar w:fldCharType="begin"/>
          </w:r>
          <w:r>
            <w:rPr>
              <w:sz w:val="21"/>
              <w:szCs w:val="21"/>
            </w:rPr>
            <w:instrText xml:space="preserve"> HYPERLINK \l _Toc2652 </w:instrText>
          </w:r>
          <w:r>
            <w:rPr>
              <w:sz w:val="21"/>
              <w:szCs w:val="21"/>
            </w:rPr>
            <w:fldChar w:fldCharType="separate"/>
          </w:r>
          <w:r>
            <w:rPr>
              <w:rFonts w:hint="default" w:eastAsia="黑体"/>
              <w:bCs w:val="0"/>
              <w:sz w:val="21"/>
              <w:szCs w:val="22"/>
              <w:bdr w:val="none" w:sz="0" w:space="0"/>
            </w:rPr>
            <w:t xml:space="preserve">6. </w:t>
          </w:r>
          <w:r>
            <w:rPr>
              <w:rFonts w:ascii="Times New Roman" w:hAnsi="Times New Roman" w:eastAsia="黑体" w:cs="Times New Roman"/>
              <w:bCs w:val="0"/>
              <w:sz w:val="21"/>
              <w:szCs w:val="22"/>
            </w:rPr>
            <w:t>能源碳排放监测</w:t>
          </w:r>
          <w:r>
            <w:rPr>
              <w:sz w:val="21"/>
              <w:szCs w:val="21"/>
            </w:rPr>
            <w:tab/>
          </w:r>
          <w:r>
            <w:rPr>
              <w:sz w:val="21"/>
              <w:szCs w:val="21"/>
            </w:rPr>
            <w:fldChar w:fldCharType="begin"/>
          </w:r>
          <w:r>
            <w:rPr>
              <w:sz w:val="21"/>
              <w:szCs w:val="21"/>
            </w:rPr>
            <w:instrText xml:space="preserve"> PAGEREF _Toc2652 \h </w:instrText>
          </w:r>
          <w:r>
            <w:rPr>
              <w:sz w:val="21"/>
              <w:szCs w:val="21"/>
            </w:rPr>
            <w:fldChar w:fldCharType="separate"/>
          </w:r>
          <w:r>
            <w:rPr>
              <w:sz w:val="21"/>
              <w:szCs w:val="21"/>
            </w:rPr>
            <w:t>41</w:t>
          </w:r>
          <w:r>
            <w:rPr>
              <w:sz w:val="21"/>
              <w:szCs w:val="21"/>
            </w:rPr>
            <w:fldChar w:fldCharType="end"/>
          </w:r>
          <w:r>
            <w:rPr>
              <w:sz w:val="21"/>
              <w:szCs w:val="21"/>
            </w:rPr>
            <w:fldChar w:fldCharType="end"/>
          </w:r>
        </w:p>
        <w:p w14:paraId="54270254">
          <w:pPr>
            <w:pStyle w:val="27"/>
            <w:tabs>
              <w:tab w:val="right" w:leader="dot" w:pos="9648"/>
            </w:tabs>
            <w:rPr>
              <w:sz w:val="21"/>
              <w:szCs w:val="21"/>
            </w:rPr>
          </w:pPr>
          <w:r>
            <w:rPr>
              <w:sz w:val="21"/>
              <w:szCs w:val="21"/>
            </w:rPr>
            <w:fldChar w:fldCharType="begin"/>
          </w:r>
          <w:r>
            <w:rPr>
              <w:sz w:val="21"/>
              <w:szCs w:val="21"/>
            </w:rPr>
            <w:instrText xml:space="preserve"> HYPERLINK \l _Toc13625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能耗能效分析</w:t>
          </w:r>
          <w:r>
            <w:rPr>
              <w:sz w:val="21"/>
              <w:szCs w:val="21"/>
            </w:rPr>
            <w:tab/>
          </w:r>
          <w:r>
            <w:rPr>
              <w:sz w:val="21"/>
              <w:szCs w:val="21"/>
            </w:rPr>
            <w:fldChar w:fldCharType="begin"/>
          </w:r>
          <w:r>
            <w:rPr>
              <w:sz w:val="21"/>
              <w:szCs w:val="21"/>
            </w:rPr>
            <w:instrText xml:space="preserve"> PAGEREF _Toc13625 \h </w:instrText>
          </w:r>
          <w:r>
            <w:rPr>
              <w:sz w:val="21"/>
              <w:szCs w:val="21"/>
            </w:rPr>
            <w:fldChar w:fldCharType="separate"/>
          </w:r>
          <w:r>
            <w:rPr>
              <w:sz w:val="21"/>
              <w:szCs w:val="21"/>
            </w:rPr>
            <w:t>44</w:t>
          </w:r>
          <w:r>
            <w:rPr>
              <w:sz w:val="21"/>
              <w:szCs w:val="21"/>
            </w:rPr>
            <w:fldChar w:fldCharType="end"/>
          </w:r>
          <w:r>
            <w:rPr>
              <w:sz w:val="21"/>
              <w:szCs w:val="21"/>
            </w:rPr>
            <w:fldChar w:fldCharType="end"/>
          </w:r>
        </w:p>
        <w:p w14:paraId="37318869">
          <w:pPr>
            <w:pStyle w:val="31"/>
            <w:tabs>
              <w:tab w:val="right" w:leader="dot" w:pos="9648"/>
            </w:tabs>
            <w:rPr>
              <w:sz w:val="21"/>
              <w:szCs w:val="21"/>
            </w:rPr>
          </w:pPr>
          <w:r>
            <w:rPr>
              <w:sz w:val="21"/>
              <w:szCs w:val="21"/>
            </w:rPr>
            <w:fldChar w:fldCharType="begin"/>
          </w:r>
          <w:r>
            <w:rPr>
              <w:sz w:val="21"/>
              <w:szCs w:val="21"/>
            </w:rPr>
            <w:instrText xml:space="preserve"> HYPERLINK \l _Toc4835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用能结构分析</w:t>
          </w:r>
          <w:r>
            <w:rPr>
              <w:sz w:val="21"/>
              <w:szCs w:val="21"/>
            </w:rPr>
            <w:tab/>
          </w:r>
          <w:r>
            <w:rPr>
              <w:sz w:val="21"/>
              <w:szCs w:val="21"/>
            </w:rPr>
            <w:fldChar w:fldCharType="begin"/>
          </w:r>
          <w:r>
            <w:rPr>
              <w:sz w:val="21"/>
              <w:szCs w:val="21"/>
            </w:rPr>
            <w:instrText xml:space="preserve"> PAGEREF _Toc4835 \h </w:instrText>
          </w:r>
          <w:r>
            <w:rPr>
              <w:sz w:val="21"/>
              <w:szCs w:val="21"/>
            </w:rPr>
            <w:fldChar w:fldCharType="separate"/>
          </w:r>
          <w:r>
            <w:rPr>
              <w:sz w:val="21"/>
              <w:szCs w:val="21"/>
            </w:rPr>
            <w:t>45</w:t>
          </w:r>
          <w:r>
            <w:rPr>
              <w:sz w:val="21"/>
              <w:szCs w:val="21"/>
            </w:rPr>
            <w:fldChar w:fldCharType="end"/>
          </w:r>
          <w:r>
            <w:rPr>
              <w:sz w:val="21"/>
              <w:szCs w:val="21"/>
            </w:rPr>
            <w:fldChar w:fldCharType="end"/>
          </w:r>
        </w:p>
        <w:p w14:paraId="4F973BD2">
          <w:pPr>
            <w:pStyle w:val="31"/>
            <w:tabs>
              <w:tab w:val="right" w:leader="dot" w:pos="9648"/>
            </w:tabs>
            <w:rPr>
              <w:sz w:val="21"/>
              <w:szCs w:val="21"/>
            </w:rPr>
          </w:pPr>
          <w:r>
            <w:rPr>
              <w:sz w:val="21"/>
              <w:szCs w:val="21"/>
            </w:rPr>
            <w:fldChar w:fldCharType="begin"/>
          </w:r>
          <w:r>
            <w:rPr>
              <w:sz w:val="21"/>
              <w:szCs w:val="21"/>
            </w:rPr>
            <w:instrText xml:space="preserve"> HYPERLINK \l _Toc18327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能源成本分析</w:t>
          </w:r>
          <w:r>
            <w:rPr>
              <w:sz w:val="21"/>
              <w:szCs w:val="21"/>
            </w:rPr>
            <w:tab/>
          </w:r>
          <w:r>
            <w:rPr>
              <w:sz w:val="21"/>
              <w:szCs w:val="21"/>
            </w:rPr>
            <w:fldChar w:fldCharType="begin"/>
          </w:r>
          <w:r>
            <w:rPr>
              <w:sz w:val="21"/>
              <w:szCs w:val="21"/>
            </w:rPr>
            <w:instrText xml:space="preserve"> PAGEREF _Toc18327 \h </w:instrText>
          </w:r>
          <w:r>
            <w:rPr>
              <w:sz w:val="21"/>
              <w:szCs w:val="21"/>
            </w:rPr>
            <w:fldChar w:fldCharType="separate"/>
          </w:r>
          <w:r>
            <w:rPr>
              <w:sz w:val="21"/>
              <w:szCs w:val="21"/>
            </w:rPr>
            <w:t>48</w:t>
          </w:r>
          <w:r>
            <w:rPr>
              <w:sz w:val="21"/>
              <w:szCs w:val="21"/>
            </w:rPr>
            <w:fldChar w:fldCharType="end"/>
          </w:r>
          <w:r>
            <w:rPr>
              <w:sz w:val="21"/>
              <w:szCs w:val="21"/>
            </w:rPr>
            <w:fldChar w:fldCharType="end"/>
          </w:r>
        </w:p>
        <w:p w14:paraId="643AECF2">
          <w:pPr>
            <w:pStyle w:val="31"/>
            <w:tabs>
              <w:tab w:val="right" w:leader="dot" w:pos="9648"/>
            </w:tabs>
            <w:rPr>
              <w:sz w:val="21"/>
              <w:szCs w:val="21"/>
            </w:rPr>
          </w:pPr>
          <w:r>
            <w:rPr>
              <w:sz w:val="21"/>
              <w:szCs w:val="21"/>
            </w:rPr>
            <w:fldChar w:fldCharType="begin"/>
          </w:r>
          <w:r>
            <w:rPr>
              <w:sz w:val="21"/>
              <w:szCs w:val="21"/>
            </w:rPr>
            <w:instrText xml:space="preserve"> HYPERLINK \l _Toc18198 </w:instrText>
          </w:r>
          <w:r>
            <w:rPr>
              <w:sz w:val="21"/>
              <w:szCs w:val="21"/>
            </w:rPr>
            <w:fldChar w:fldCharType="separate"/>
          </w:r>
          <w:r>
            <w:rPr>
              <w:rFonts w:hint="default" w:eastAsia="黑体"/>
              <w:bCs w:val="0"/>
              <w:sz w:val="21"/>
              <w:szCs w:val="22"/>
              <w:bdr w:val="none" w:sz="0" w:space="0"/>
            </w:rPr>
            <w:t xml:space="preserve">3. </w:t>
          </w:r>
          <w:r>
            <w:rPr>
              <w:rFonts w:ascii="Times New Roman" w:hAnsi="Times New Roman" w:eastAsia="黑体" w:cs="Times New Roman"/>
              <w:bCs w:val="0"/>
              <w:sz w:val="21"/>
              <w:szCs w:val="22"/>
            </w:rPr>
            <w:t>单位产品能耗</w:t>
          </w:r>
          <w:r>
            <w:rPr>
              <w:sz w:val="21"/>
              <w:szCs w:val="21"/>
            </w:rPr>
            <w:tab/>
          </w:r>
          <w:r>
            <w:rPr>
              <w:sz w:val="21"/>
              <w:szCs w:val="21"/>
            </w:rPr>
            <w:fldChar w:fldCharType="begin"/>
          </w:r>
          <w:r>
            <w:rPr>
              <w:sz w:val="21"/>
              <w:szCs w:val="21"/>
            </w:rPr>
            <w:instrText xml:space="preserve"> PAGEREF _Toc18198 \h </w:instrText>
          </w:r>
          <w:r>
            <w:rPr>
              <w:sz w:val="21"/>
              <w:szCs w:val="21"/>
            </w:rPr>
            <w:fldChar w:fldCharType="separate"/>
          </w:r>
          <w:r>
            <w:rPr>
              <w:sz w:val="21"/>
              <w:szCs w:val="21"/>
            </w:rPr>
            <w:t>51</w:t>
          </w:r>
          <w:r>
            <w:rPr>
              <w:sz w:val="21"/>
              <w:szCs w:val="21"/>
            </w:rPr>
            <w:fldChar w:fldCharType="end"/>
          </w:r>
          <w:r>
            <w:rPr>
              <w:sz w:val="21"/>
              <w:szCs w:val="21"/>
            </w:rPr>
            <w:fldChar w:fldCharType="end"/>
          </w:r>
        </w:p>
        <w:p w14:paraId="27441711">
          <w:pPr>
            <w:pStyle w:val="31"/>
            <w:tabs>
              <w:tab w:val="right" w:leader="dot" w:pos="9648"/>
            </w:tabs>
            <w:rPr>
              <w:sz w:val="21"/>
              <w:szCs w:val="21"/>
            </w:rPr>
          </w:pPr>
          <w:r>
            <w:rPr>
              <w:sz w:val="21"/>
              <w:szCs w:val="21"/>
            </w:rPr>
            <w:fldChar w:fldCharType="begin"/>
          </w:r>
          <w:r>
            <w:rPr>
              <w:sz w:val="21"/>
              <w:szCs w:val="21"/>
            </w:rPr>
            <w:instrText xml:space="preserve"> HYPERLINK \l _Toc7098 </w:instrText>
          </w:r>
          <w:r>
            <w:rPr>
              <w:sz w:val="21"/>
              <w:szCs w:val="21"/>
            </w:rPr>
            <w:fldChar w:fldCharType="separate"/>
          </w:r>
          <w:r>
            <w:rPr>
              <w:rFonts w:hint="default" w:eastAsia="黑体"/>
              <w:bCs w:val="0"/>
              <w:sz w:val="21"/>
              <w:szCs w:val="22"/>
              <w:bdr w:val="none" w:sz="0" w:space="0"/>
            </w:rPr>
            <w:t xml:space="preserve">4. </w:t>
          </w:r>
          <w:r>
            <w:rPr>
              <w:rFonts w:ascii="Times New Roman" w:hAnsi="Times New Roman" w:eastAsia="黑体" w:cs="Times New Roman"/>
              <w:bCs w:val="0"/>
              <w:sz w:val="21"/>
              <w:szCs w:val="22"/>
            </w:rPr>
            <w:t>单位产值能耗</w:t>
          </w:r>
          <w:r>
            <w:rPr>
              <w:sz w:val="21"/>
              <w:szCs w:val="21"/>
            </w:rPr>
            <w:tab/>
          </w:r>
          <w:r>
            <w:rPr>
              <w:sz w:val="21"/>
              <w:szCs w:val="21"/>
            </w:rPr>
            <w:fldChar w:fldCharType="begin"/>
          </w:r>
          <w:r>
            <w:rPr>
              <w:sz w:val="21"/>
              <w:szCs w:val="21"/>
            </w:rPr>
            <w:instrText xml:space="preserve"> PAGEREF _Toc7098 \h </w:instrText>
          </w:r>
          <w:r>
            <w:rPr>
              <w:sz w:val="21"/>
              <w:szCs w:val="21"/>
            </w:rPr>
            <w:fldChar w:fldCharType="separate"/>
          </w:r>
          <w:r>
            <w:rPr>
              <w:sz w:val="21"/>
              <w:szCs w:val="21"/>
            </w:rPr>
            <w:t>55</w:t>
          </w:r>
          <w:r>
            <w:rPr>
              <w:sz w:val="21"/>
              <w:szCs w:val="21"/>
            </w:rPr>
            <w:fldChar w:fldCharType="end"/>
          </w:r>
          <w:r>
            <w:rPr>
              <w:sz w:val="21"/>
              <w:szCs w:val="21"/>
            </w:rPr>
            <w:fldChar w:fldCharType="end"/>
          </w:r>
        </w:p>
        <w:p w14:paraId="38DCBFAA">
          <w:pPr>
            <w:pStyle w:val="31"/>
            <w:tabs>
              <w:tab w:val="right" w:leader="dot" w:pos="9648"/>
            </w:tabs>
            <w:rPr>
              <w:sz w:val="21"/>
              <w:szCs w:val="21"/>
            </w:rPr>
          </w:pPr>
          <w:r>
            <w:rPr>
              <w:sz w:val="21"/>
              <w:szCs w:val="21"/>
            </w:rPr>
            <w:fldChar w:fldCharType="begin"/>
          </w:r>
          <w:r>
            <w:rPr>
              <w:sz w:val="21"/>
              <w:szCs w:val="21"/>
            </w:rPr>
            <w:instrText xml:space="preserve"> HYPERLINK \l _Toc24728 </w:instrText>
          </w:r>
          <w:r>
            <w:rPr>
              <w:sz w:val="21"/>
              <w:szCs w:val="21"/>
            </w:rPr>
            <w:fldChar w:fldCharType="separate"/>
          </w:r>
          <w:r>
            <w:rPr>
              <w:rFonts w:hint="default" w:eastAsia="黑体"/>
              <w:bCs w:val="0"/>
              <w:sz w:val="21"/>
              <w:szCs w:val="22"/>
              <w:bdr w:val="none" w:sz="0" w:space="0"/>
            </w:rPr>
            <w:t xml:space="preserve">5. </w:t>
          </w:r>
          <w:r>
            <w:rPr>
              <w:rFonts w:ascii="Times New Roman" w:hAnsi="Times New Roman" w:eastAsia="黑体" w:cs="Times New Roman"/>
              <w:bCs w:val="0"/>
              <w:sz w:val="21"/>
              <w:szCs w:val="22"/>
            </w:rPr>
            <w:t>对标管理</w:t>
          </w:r>
          <w:r>
            <w:rPr>
              <w:sz w:val="21"/>
              <w:szCs w:val="21"/>
            </w:rPr>
            <w:tab/>
          </w:r>
          <w:r>
            <w:rPr>
              <w:sz w:val="21"/>
              <w:szCs w:val="21"/>
            </w:rPr>
            <w:fldChar w:fldCharType="begin"/>
          </w:r>
          <w:r>
            <w:rPr>
              <w:sz w:val="21"/>
              <w:szCs w:val="21"/>
            </w:rPr>
            <w:instrText xml:space="preserve"> PAGEREF _Toc24728 \h </w:instrText>
          </w:r>
          <w:r>
            <w:rPr>
              <w:sz w:val="21"/>
              <w:szCs w:val="21"/>
            </w:rPr>
            <w:fldChar w:fldCharType="separate"/>
          </w:r>
          <w:r>
            <w:rPr>
              <w:sz w:val="21"/>
              <w:szCs w:val="21"/>
            </w:rPr>
            <w:t>59</w:t>
          </w:r>
          <w:r>
            <w:rPr>
              <w:sz w:val="21"/>
              <w:szCs w:val="21"/>
            </w:rPr>
            <w:fldChar w:fldCharType="end"/>
          </w:r>
          <w:r>
            <w:rPr>
              <w:sz w:val="21"/>
              <w:szCs w:val="21"/>
            </w:rPr>
            <w:fldChar w:fldCharType="end"/>
          </w:r>
        </w:p>
        <w:p w14:paraId="799968BD">
          <w:pPr>
            <w:pStyle w:val="31"/>
            <w:tabs>
              <w:tab w:val="right" w:leader="dot" w:pos="9648"/>
            </w:tabs>
            <w:rPr>
              <w:sz w:val="21"/>
              <w:szCs w:val="21"/>
            </w:rPr>
          </w:pPr>
          <w:r>
            <w:rPr>
              <w:sz w:val="21"/>
              <w:szCs w:val="21"/>
            </w:rPr>
            <w:fldChar w:fldCharType="begin"/>
          </w:r>
          <w:r>
            <w:rPr>
              <w:sz w:val="21"/>
              <w:szCs w:val="21"/>
            </w:rPr>
            <w:instrText xml:space="preserve"> HYPERLINK \l _Toc21770 </w:instrText>
          </w:r>
          <w:r>
            <w:rPr>
              <w:sz w:val="21"/>
              <w:szCs w:val="21"/>
            </w:rPr>
            <w:fldChar w:fldCharType="separate"/>
          </w:r>
          <w:r>
            <w:rPr>
              <w:rFonts w:hint="default" w:eastAsia="黑体"/>
              <w:bCs w:val="0"/>
              <w:sz w:val="21"/>
              <w:szCs w:val="22"/>
              <w:bdr w:val="none" w:sz="0" w:space="0"/>
            </w:rPr>
            <w:t xml:space="preserve">6. </w:t>
          </w:r>
          <w:r>
            <w:rPr>
              <w:rFonts w:ascii="Times New Roman" w:hAnsi="Times New Roman" w:eastAsia="黑体" w:cs="Times New Roman"/>
              <w:bCs w:val="0"/>
              <w:sz w:val="21"/>
              <w:szCs w:val="22"/>
            </w:rPr>
            <w:t>综合能耗平衡与能效自评估</w:t>
          </w:r>
          <w:r>
            <w:rPr>
              <w:sz w:val="21"/>
              <w:szCs w:val="21"/>
            </w:rPr>
            <w:tab/>
          </w:r>
          <w:r>
            <w:rPr>
              <w:sz w:val="21"/>
              <w:szCs w:val="21"/>
            </w:rPr>
            <w:fldChar w:fldCharType="begin"/>
          </w:r>
          <w:r>
            <w:rPr>
              <w:sz w:val="21"/>
              <w:szCs w:val="21"/>
            </w:rPr>
            <w:instrText xml:space="preserve"> PAGEREF _Toc21770 \h </w:instrText>
          </w:r>
          <w:r>
            <w:rPr>
              <w:sz w:val="21"/>
              <w:szCs w:val="21"/>
            </w:rPr>
            <w:fldChar w:fldCharType="separate"/>
          </w:r>
          <w:r>
            <w:rPr>
              <w:sz w:val="21"/>
              <w:szCs w:val="21"/>
            </w:rPr>
            <w:t>64</w:t>
          </w:r>
          <w:r>
            <w:rPr>
              <w:sz w:val="21"/>
              <w:szCs w:val="21"/>
            </w:rPr>
            <w:fldChar w:fldCharType="end"/>
          </w:r>
          <w:r>
            <w:rPr>
              <w:sz w:val="21"/>
              <w:szCs w:val="21"/>
            </w:rPr>
            <w:fldChar w:fldCharType="end"/>
          </w:r>
        </w:p>
        <w:p w14:paraId="0EB4990F">
          <w:pPr>
            <w:pStyle w:val="27"/>
            <w:tabs>
              <w:tab w:val="right" w:leader="dot" w:pos="9648"/>
            </w:tabs>
            <w:rPr>
              <w:sz w:val="21"/>
              <w:szCs w:val="21"/>
            </w:rPr>
          </w:pPr>
          <w:r>
            <w:rPr>
              <w:sz w:val="21"/>
              <w:szCs w:val="21"/>
            </w:rPr>
            <w:fldChar w:fldCharType="begin"/>
          </w:r>
          <w:r>
            <w:rPr>
              <w:sz w:val="21"/>
              <w:szCs w:val="21"/>
            </w:rPr>
            <w:instrText xml:space="preserve"> HYPERLINK \l _Toc19522 </w:instrText>
          </w:r>
          <w:r>
            <w:rPr>
              <w:sz w:val="21"/>
              <w:szCs w:val="21"/>
            </w:rPr>
            <w:fldChar w:fldCharType="separate"/>
          </w:r>
          <w:r>
            <w:rPr>
              <w:rFonts w:hint="eastAsia" w:eastAsia="黑体"/>
              <w:bCs w:val="0"/>
              <w:sz w:val="21"/>
              <w:szCs w:val="28"/>
              <w:bdr w:val="none" w:sz="0" w:space="0"/>
            </w:rPr>
            <w:t xml:space="preserve">四、 </w:t>
          </w:r>
          <w:r>
            <w:rPr>
              <w:rFonts w:ascii="Times New Roman" w:hAnsi="Times New Roman" w:eastAsia="黑体" w:cs="Times New Roman"/>
              <w:bCs w:val="0"/>
              <w:sz w:val="21"/>
              <w:szCs w:val="28"/>
            </w:rPr>
            <w:t>零碳项目评估</w:t>
          </w:r>
          <w:r>
            <w:rPr>
              <w:sz w:val="21"/>
              <w:szCs w:val="21"/>
            </w:rPr>
            <w:tab/>
          </w:r>
          <w:r>
            <w:rPr>
              <w:sz w:val="21"/>
              <w:szCs w:val="21"/>
            </w:rPr>
            <w:fldChar w:fldCharType="begin"/>
          </w:r>
          <w:r>
            <w:rPr>
              <w:sz w:val="21"/>
              <w:szCs w:val="21"/>
            </w:rPr>
            <w:instrText xml:space="preserve"> PAGEREF _Toc19522 \h </w:instrText>
          </w:r>
          <w:r>
            <w:rPr>
              <w:sz w:val="21"/>
              <w:szCs w:val="21"/>
            </w:rPr>
            <w:fldChar w:fldCharType="separate"/>
          </w:r>
          <w:r>
            <w:rPr>
              <w:sz w:val="21"/>
              <w:szCs w:val="21"/>
            </w:rPr>
            <w:t>66</w:t>
          </w:r>
          <w:r>
            <w:rPr>
              <w:sz w:val="21"/>
              <w:szCs w:val="21"/>
            </w:rPr>
            <w:fldChar w:fldCharType="end"/>
          </w:r>
          <w:r>
            <w:rPr>
              <w:sz w:val="21"/>
              <w:szCs w:val="21"/>
            </w:rPr>
            <w:fldChar w:fldCharType="end"/>
          </w:r>
        </w:p>
        <w:p w14:paraId="7D78B8AA">
          <w:pPr>
            <w:pStyle w:val="31"/>
            <w:tabs>
              <w:tab w:val="right" w:leader="dot" w:pos="9648"/>
            </w:tabs>
            <w:rPr>
              <w:sz w:val="21"/>
              <w:szCs w:val="21"/>
            </w:rPr>
          </w:pPr>
          <w:r>
            <w:rPr>
              <w:sz w:val="21"/>
              <w:szCs w:val="21"/>
            </w:rPr>
            <w:fldChar w:fldCharType="begin"/>
          </w:r>
          <w:r>
            <w:rPr>
              <w:sz w:val="21"/>
              <w:szCs w:val="21"/>
            </w:rPr>
            <w:instrText xml:space="preserve"> HYPERLINK \l _Toc20449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项目档案管理</w:t>
          </w:r>
          <w:r>
            <w:rPr>
              <w:sz w:val="21"/>
              <w:szCs w:val="21"/>
            </w:rPr>
            <w:tab/>
          </w:r>
          <w:r>
            <w:rPr>
              <w:sz w:val="21"/>
              <w:szCs w:val="21"/>
            </w:rPr>
            <w:fldChar w:fldCharType="begin"/>
          </w:r>
          <w:r>
            <w:rPr>
              <w:sz w:val="21"/>
              <w:szCs w:val="21"/>
            </w:rPr>
            <w:instrText xml:space="preserve"> PAGEREF _Toc20449 \h </w:instrText>
          </w:r>
          <w:r>
            <w:rPr>
              <w:sz w:val="21"/>
              <w:szCs w:val="21"/>
            </w:rPr>
            <w:fldChar w:fldCharType="separate"/>
          </w:r>
          <w:r>
            <w:rPr>
              <w:sz w:val="21"/>
              <w:szCs w:val="21"/>
            </w:rPr>
            <w:t>67</w:t>
          </w:r>
          <w:r>
            <w:rPr>
              <w:sz w:val="21"/>
              <w:szCs w:val="21"/>
            </w:rPr>
            <w:fldChar w:fldCharType="end"/>
          </w:r>
          <w:r>
            <w:rPr>
              <w:sz w:val="21"/>
              <w:szCs w:val="21"/>
            </w:rPr>
            <w:fldChar w:fldCharType="end"/>
          </w:r>
        </w:p>
        <w:p w14:paraId="5D73444F">
          <w:pPr>
            <w:pStyle w:val="31"/>
            <w:tabs>
              <w:tab w:val="right" w:leader="dot" w:pos="9648"/>
            </w:tabs>
            <w:rPr>
              <w:sz w:val="21"/>
              <w:szCs w:val="21"/>
            </w:rPr>
          </w:pPr>
          <w:r>
            <w:rPr>
              <w:sz w:val="21"/>
              <w:szCs w:val="21"/>
            </w:rPr>
            <w:fldChar w:fldCharType="begin"/>
          </w:r>
          <w:r>
            <w:rPr>
              <w:sz w:val="21"/>
              <w:szCs w:val="21"/>
            </w:rPr>
            <w:instrText xml:space="preserve"> HYPERLINK \l _Toc5210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实时监控</w:t>
          </w:r>
          <w:r>
            <w:rPr>
              <w:sz w:val="21"/>
              <w:szCs w:val="21"/>
            </w:rPr>
            <w:tab/>
          </w:r>
          <w:r>
            <w:rPr>
              <w:sz w:val="21"/>
              <w:szCs w:val="21"/>
            </w:rPr>
            <w:fldChar w:fldCharType="begin"/>
          </w:r>
          <w:r>
            <w:rPr>
              <w:sz w:val="21"/>
              <w:szCs w:val="21"/>
            </w:rPr>
            <w:instrText xml:space="preserve"> PAGEREF _Toc5210 \h </w:instrText>
          </w:r>
          <w:r>
            <w:rPr>
              <w:sz w:val="21"/>
              <w:szCs w:val="21"/>
            </w:rPr>
            <w:fldChar w:fldCharType="separate"/>
          </w:r>
          <w:r>
            <w:rPr>
              <w:sz w:val="21"/>
              <w:szCs w:val="21"/>
            </w:rPr>
            <w:t>70</w:t>
          </w:r>
          <w:r>
            <w:rPr>
              <w:sz w:val="21"/>
              <w:szCs w:val="21"/>
            </w:rPr>
            <w:fldChar w:fldCharType="end"/>
          </w:r>
          <w:r>
            <w:rPr>
              <w:sz w:val="21"/>
              <w:szCs w:val="21"/>
            </w:rPr>
            <w:fldChar w:fldCharType="end"/>
          </w:r>
        </w:p>
        <w:p w14:paraId="12383BD2">
          <w:pPr>
            <w:pStyle w:val="31"/>
            <w:tabs>
              <w:tab w:val="right" w:leader="dot" w:pos="9648"/>
            </w:tabs>
            <w:rPr>
              <w:sz w:val="21"/>
              <w:szCs w:val="21"/>
            </w:rPr>
          </w:pPr>
          <w:r>
            <w:rPr>
              <w:sz w:val="21"/>
              <w:szCs w:val="21"/>
            </w:rPr>
            <w:fldChar w:fldCharType="begin"/>
          </w:r>
          <w:r>
            <w:rPr>
              <w:sz w:val="21"/>
              <w:szCs w:val="21"/>
            </w:rPr>
            <w:instrText xml:space="preserve"> HYPERLINK \l _Toc30561 </w:instrText>
          </w:r>
          <w:r>
            <w:rPr>
              <w:sz w:val="21"/>
              <w:szCs w:val="21"/>
            </w:rPr>
            <w:fldChar w:fldCharType="separate"/>
          </w:r>
          <w:r>
            <w:rPr>
              <w:rFonts w:hint="default" w:eastAsia="黑体"/>
              <w:bCs w:val="0"/>
              <w:sz w:val="21"/>
              <w:szCs w:val="22"/>
              <w:bdr w:val="none" w:sz="0" w:space="0"/>
            </w:rPr>
            <w:t xml:space="preserve">3. </w:t>
          </w:r>
          <w:r>
            <w:rPr>
              <w:rFonts w:ascii="Times New Roman" w:hAnsi="Times New Roman" w:eastAsia="黑体" w:cs="Times New Roman"/>
              <w:bCs w:val="0"/>
              <w:sz w:val="21"/>
              <w:szCs w:val="22"/>
            </w:rPr>
            <w:t>项目运行评估</w:t>
          </w:r>
          <w:r>
            <w:rPr>
              <w:sz w:val="21"/>
              <w:szCs w:val="21"/>
            </w:rPr>
            <w:tab/>
          </w:r>
          <w:r>
            <w:rPr>
              <w:sz w:val="21"/>
              <w:szCs w:val="21"/>
            </w:rPr>
            <w:fldChar w:fldCharType="begin"/>
          </w:r>
          <w:r>
            <w:rPr>
              <w:sz w:val="21"/>
              <w:szCs w:val="21"/>
            </w:rPr>
            <w:instrText xml:space="preserve"> PAGEREF _Toc30561 \h </w:instrText>
          </w:r>
          <w:r>
            <w:rPr>
              <w:sz w:val="21"/>
              <w:szCs w:val="21"/>
            </w:rPr>
            <w:fldChar w:fldCharType="separate"/>
          </w:r>
          <w:r>
            <w:rPr>
              <w:sz w:val="21"/>
              <w:szCs w:val="21"/>
            </w:rPr>
            <w:t>73</w:t>
          </w:r>
          <w:r>
            <w:rPr>
              <w:sz w:val="21"/>
              <w:szCs w:val="21"/>
            </w:rPr>
            <w:fldChar w:fldCharType="end"/>
          </w:r>
          <w:r>
            <w:rPr>
              <w:sz w:val="21"/>
              <w:szCs w:val="21"/>
            </w:rPr>
            <w:fldChar w:fldCharType="end"/>
          </w:r>
        </w:p>
        <w:p w14:paraId="4FDC8382">
          <w:pPr>
            <w:pStyle w:val="31"/>
            <w:tabs>
              <w:tab w:val="right" w:leader="dot" w:pos="9648"/>
            </w:tabs>
            <w:rPr>
              <w:sz w:val="21"/>
              <w:szCs w:val="21"/>
            </w:rPr>
          </w:pPr>
          <w:r>
            <w:rPr>
              <w:sz w:val="21"/>
              <w:szCs w:val="21"/>
            </w:rPr>
            <w:fldChar w:fldCharType="begin"/>
          </w:r>
          <w:r>
            <w:rPr>
              <w:sz w:val="21"/>
              <w:szCs w:val="21"/>
            </w:rPr>
            <w:instrText xml:space="preserve"> HYPERLINK \l _Toc8615 </w:instrText>
          </w:r>
          <w:r>
            <w:rPr>
              <w:sz w:val="21"/>
              <w:szCs w:val="21"/>
            </w:rPr>
            <w:fldChar w:fldCharType="separate"/>
          </w:r>
          <w:r>
            <w:rPr>
              <w:rFonts w:hint="default" w:eastAsia="黑体"/>
              <w:bCs w:val="0"/>
              <w:sz w:val="21"/>
              <w:szCs w:val="22"/>
              <w:bdr w:val="none" w:sz="0" w:space="0"/>
            </w:rPr>
            <w:t xml:space="preserve">4. </w:t>
          </w:r>
          <w:r>
            <w:rPr>
              <w:rFonts w:ascii="Times New Roman" w:hAnsi="Times New Roman" w:eastAsia="黑体" w:cs="Times New Roman"/>
              <w:bCs w:val="0"/>
              <w:sz w:val="21"/>
              <w:szCs w:val="22"/>
            </w:rPr>
            <w:t>零碳工厂自评估</w:t>
          </w:r>
          <w:r>
            <w:rPr>
              <w:sz w:val="21"/>
              <w:szCs w:val="21"/>
            </w:rPr>
            <w:tab/>
          </w:r>
          <w:r>
            <w:rPr>
              <w:sz w:val="21"/>
              <w:szCs w:val="21"/>
            </w:rPr>
            <w:fldChar w:fldCharType="begin"/>
          </w:r>
          <w:r>
            <w:rPr>
              <w:sz w:val="21"/>
              <w:szCs w:val="21"/>
            </w:rPr>
            <w:instrText xml:space="preserve"> PAGEREF _Toc8615 \h </w:instrText>
          </w:r>
          <w:r>
            <w:rPr>
              <w:sz w:val="21"/>
              <w:szCs w:val="21"/>
            </w:rPr>
            <w:fldChar w:fldCharType="separate"/>
          </w:r>
          <w:r>
            <w:rPr>
              <w:sz w:val="21"/>
              <w:szCs w:val="21"/>
            </w:rPr>
            <w:t>77</w:t>
          </w:r>
          <w:r>
            <w:rPr>
              <w:sz w:val="21"/>
              <w:szCs w:val="21"/>
            </w:rPr>
            <w:fldChar w:fldCharType="end"/>
          </w:r>
          <w:r>
            <w:rPr>
              <w:sz w:val="21"/>
              <w:szCs w:val="21"/>
            </w:rPr>
            <w:fldChar w:fldCharType="end"/>
          </w:r>
        </w:p>
        <w:p w14:paraId="55348079">
          <w:pPr>
            <w:pStyle w:val="27"/>
            <w:tabs>
              <w:tab w:val="right" w:leader="dot" w:pos="9648"/>
            </w:tabs>
            <w:rPr>
              <w:sz w:val="21"/>
              <w:szCs w:val="21"/>
            </w:rPr>
          </w:pPr>
          <w:r>
            <w:rPr>
              <w:sz w:val="21"/>
              <w:szCs w:val="21"/>
            </w:rPr>
            <w:fldChar w:fldCharType="begin"/>
          </w:r>
          <w:r>
            <w:rPr>
              <w:sz w:val="21"/>
              <w:szCs w:val="21"/>
            </w:rPr>
            <w:instrText xml:space="preserve"> HYPERLINK \l _Toc15026 </w:instrText>
          </w:r>
          <w:r>
            <w:rPr>
              <w:sz w:val="21"/>
              <w:szCs w:val="21"/>
            </w:rPr>
            <w:fldChar w:fldCharType="separate"/>
          </w:r>
          <w:r>
            <w:rPr>
              <w:rFonts w:hint="eastAsia" w:eastAsia="黑体"/>
              <w:bCs w:val="0"/>
              <w:sz w:val="21"/>
              <w:szCs w:val="28"/>
              <w:bdr w:val="none" w:sz="0" w:space="0"/>
            </w:rPr>
            <w:t xml:space="preserve">五、 </w:t>
          </w:r>
          <w:r>
            <w:rPr>
              <w:rFonts w:ascii="Times New Roman" w:hAnsi="Times New Roman" w:eastAsia="黑体" w:cs="Times New Roman"/>
              <w:bCs w:val="0"/>
              <w:sz w:val="21"/>
              <w:szCs w:val="28"/>
            </w:rPr>
            <w:t>统计报表</w:t>
          </w:r>
          <w:r>
            <w:rPr>
              <w:sz w:val="21"/>
              <w:szCs w:val="21"/>
            </w:rPr>
            <w:tab/>
          </w:r>
          <w:r>
            <w:rPr>
              <w:sz w:val="21"/>
              <w:szCs w:val="21"/>
            </w:rPr>
            <w:fldChar w:fldCharType="begin"/>
          </w:r>
          <w:r>
            <w:rPr>
              <w:sz w:val="21"/>
              <w:szCs w:val="21"/>
            </w:rPr>
            <w:instrText xml:space="preserve"> PAGEREF _Toc15026 \h </w:instrText>
          </w:r>
          <w:r>
            <w:rPr>
              <w:sz w:val="21"/>
              <w:szCs w:val="21"/>
            </w:rPr>
            <w:fldChar w:fldCharType="separate"/>
          </w:r>
          <w:r>
            <w:rPr>
              <w:sz w:val="21"/>
              <w:szCs w:val="21"/>
            </w:rPr>
            <w:t>80</w:t>
          </w:r>
          <w:r>
            <w:rPr>
              <w:sz w:val="21"/>
              <w:szCs w:val="21"/>
            </w:rPr>
            <w:fldChar w:fldCharType="end"/>
          </w:r>
          <w:r>
            <w:rPr>
              <w:sz w:val="21"/>
              <w:szCs w:val="21"/>
            </w:rPr>
            <w:fldChar w:fldCharType="end"/>
          </w:r>
        </w:p>
        <w:p w14:paraId="165B39AE">
          <w:pPr>
            <w:pStyle w:val="31"/>
            <w:tabs>
              <w:tab w:val="right" w:leader="dot" w:pos="9648"/>
            </w:tabs>
            <w:rPr>
              <w:sz w:val="21"/>
              <w:szCs w:val="21"/>
            </w:rPr>
          </w:pPr>
          <w:r>
            <w:rPr>
              <w:sz w:val="21"/>
              <w:szCs w:val="21"/>
            </w:rPr>
            <w:fldChar w:fldCharType="begin"/>
          </w:r>
          <w:r>
            <w:rPr>
              <w:sz w:val="21"/>
              <w:szCs w:val="21"/>
            </w:rPr>
            <w:instrText xml:space="preserve"> HYPERLINK \l _Toc12842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用能报表</w:t>
          </w:r>
          <w:r>
            <w:rPr>
              <w:sz w:val="21"/>
              <w:szCs w:val="21"/>
            </w:rPr>
            <w:tab/>
          </w:r>
          <w:r>
            <w:rPr>
              <w:sz w:val="21"/>
              <w:szCs w:val="21"/>
            </w:rPr>
            <w:fldChar w:fldCharType="begin"/>
          </w:r>
          <w:r>
            <w:rPr>
              <w:sz w:val="21"/>
              <w:szCs w:val="21"/>
            </w:rPr>
            <w:instrText xml:space="preserve"> PAGEREF _Toc12842 \h </w:instrText>
          </w:r>
          <w:r>
            <w:rPr>
              <w:sz w:val="21"/>
              <w:szCs w:val="21"/>
            </w:rPr>
            <w:fldChar w:fldCharType="separate"/>
          </w:r>
          <w:r>
            <w:rPr>
              <w:sz w:val="21"/>
              <w:szCs w:val="21"/>
            </w:rPr>
            <w:t>81</w:t>
          </w:r>
          <w:r>
            <w:rPr>
              <w:sz w:val="21"/>
              <w:szCs w:val="21"/>
            </w:rPr>
            <w:fldChar w:fldCharType="end"/>
          </w:r>
          <w:r>
            <w:rPr>
              <w:sz w:val="21"/>
              <w:szCs w:val="21"/>
            </w:rPr>
            <w:fldChar w:fldCharType="end"/>
          </w:r>
        </w:p>
        <w:p w14:paraId="340BB0EC">
          <w:pPr>
            <w:pStyle w:val="31"/>
            <w:tabs>
              <w:tab w:val="right" w:leader="dot" w:pos="9648"/>
            </w:tabs>
            <w:rPr>
              <w:sz w:val="21"/>
              <w:szCs w:val="21"/>
            </w:rPr>
          </w:pPr>
          <w:r>
            <w:rPr>
              <w:sz w:val="21"/>
              <w:szCs w:val="21"/>
            </w:rPr>
            <w:fldChar w:fldCharType="begin"/>
          </w:r>
          <w:r>
            <w:rPr>
              <w:sz w:val="21"/>
              <w:szCs w:val="21"/>
            </w:rPr>
            <w:instrText xml:space="preserve"> HYPERLINK \l _Toc9574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成本报表</w:t>
          </w:r>
          <w:r>
            <w:rPr>
              <w:sz w:val="21"/>
              <w:szCs w:val="21"/>
            </w:rPr>
            <w:tab/>
          </w:r>
          <w:r>
            <w:rPr>
              <w:sz w:val="21"/>
              <w:szCs w:val="21"/>
            </w:rPr>
            <w:fldChar w:fldCharType="begin"/>
          </w:r>
          <w:r>
            <w:rPr>
              <w:sz w:val="21"/>
              <w:szCs w:val="21"/>
            </w:rPr>
            <w:instrText xml:space="preserve"> PAGEREF _Toc9574 \h </w:instrText>
          </w:r>
          <w:r>
            <w:rPr>
              <w:sz w:val="21"/>
              <w:szCs w:val="21"/>
            </w:rPr>
            <w:fldChar w:fldCharType="separate"/>
          </w:r>
          <w:r>
            <w:rPr>
              <w:sz w:val="21"/>
              <w:szCs w:val="21"/>
            </w:rPr>
            <w:t>85</w:t>
          </w:r>
          <w:r>
            <w:rPr>
              <w:sz w:val="21"/>
              <w:szCs w:val="21"/>
            </w:rPr>
            <w:fldChar w:fldCharType="end"/>
          </w:r>
          <w:r>
            <w:rPr>
              <w:sz w:val="21"/>
              <w:szCs w:val="21"/>
            </w:rPr>
            <w:fldChar w:fldCharType="end"/>
          </w:r>
        </w:p>
        <w:p w14:paraId="5D7E11C4">
          <w:pPr>
            <w:pStyle w:val="31"/>
            <w:tabs>
              <w:tab w:val="right" w:leader="dot" w:pos="9648"/>
            </w:tabs>
            <w:rPr>
              <w:sz w:val="21"/>
              <w:szCs w:val="21"/>
            </w:rPr>
          </w:pPr>
          <w:r>
            <w:rPr>
              <w:sz w:val="21"/>
              <w:szCs w:val="21"/>
            </w:rPr>
            <w:fldChar w:fldCharType="begin"/>
          </w:r>
          <w:r>
            <w:rPr>
              <w:sz w:val="21"/>
              <w:szCs w:val="21"/>
            </w:rPr>
            <w:instrText xml:space="preserve"> HYPERLINK \l _Toc6777 </w:instrText>
          </w:r>
          <w:r>
            <w:rPr>
              <w:sz w:val="21"/>
              <w:szCs w:val="21"/>
            </w:rPr>
            <w:fldChar w:fldCharType="separate"/>
          </w:r>
          <w:r>
            <w:rPr>
              <w:rFonts w:hint="default" w:eastAsia="黑体"/>
              <w:bCs w:val="0"/>
              <w:sz w:val="21"/>
              <w:szCs w:val="22"/>
              <w:bdr w:val="none" w:sz="0" w:space="0"/>
            </w:rPr>
            <w:t xml:space="preserve">3. </w:t>
          </w:r>
          <w:r>
            <w:rPr>
              <w:rFonts w:ascii="Times New Roman" w:hAnsi="Times New Roman" w:eastAsia="黑体" w:cs="Times New Roman"/>
              <w:bCs w:val="0"/>
              <w:sz w:val="21"/>
              <w:szCs w:val="22"/>
            </w:rPr>
            <w:t>单耗报表</w:t>
          </w:r>
          <w:r>
            <w:rPr>
              <w:sz w:val="21"/>
              <w:szCs w:val="21"/>
            </w:rPr>
            <w:tab/>
          </w:r>
          <w:r>
            <w:rPr>
              <w:sz w:val="21"/>
              <w:szCs w:val="21"/>
            </w:rPr>
            <w:fldChar w:fldCharType="begin"/>
          </w:r>
          <w:r>
            <w:rPr>
              <w:sz w:val="21"/>
              <w:szCs w:val="21"/>
            </w:rPr>
            <w:instrText xml:space="preserve"> PAGEREF _Toc6777 \h </w:instrText>
          </w:r>
          <w:r>
            <w:rPr>
              <w:sz w:val="21"/>
              <w:szCs w:val="21"/>
            </w:rPr>
            <w:fldChar w:fldCharType="separate"/>
          </w:r>
          <w:r>
            <w:rPr>
              <w:sz w:val="21"/>
              <w:szCs w:val="21"/>
            </w:rPr>
            <w:t>88</w:t>
          </w:r>
          <w:r>
            <w:rPr>
              <w:sz w:val="21"/>
              <w:szCs w:val="21"/>
            </w:rPr>
            <w:fldChar w:fldCharType="end"/>
          </w:r>
          <w:r>
            <w:rPr>
              <w:sz w:val="21"/>
              <w:szCs w:val="21"/>
            </w:rPr>
            <w:fldChar w:fldCharType="end"/>
          </w:r>
        </w:p>
        <w:p w14:paraId="2FFCF361">
          <w:pPr>
            <w:pStyle w:val="27"/>
            <w:tabs>
              <w:tab w:val="right" w:leader="dot" w:pos="9648"/>
            </w:tabs>
            <w:rPr>
              <w:sz w:val="21"/>
              <w:szCs w:val="21"/>
            </w:rPr>
          </w:pPr>
          <w:r>
            <w:rPr>
              <w:sz w:val="21"/>
              <w:szCs w:val="21"/>
            </w:rPr>
            <w:fldChar w:fldCharType="begin"/>
          </w:r>
          <w:r>
            <w:rPr>
              <w:sz w:val="21"/>
              <w:szCs w:val="21"/>
            </w:rPr>
            <w:instrText xml:space="preserve"> HYPERLINK \l _Toc31707 </w:instrText>
          </w:r>
          <w:r>
            <w:rPr>
              <w:sz w:val="21"/>
              <w:szCs w:val="21"/>
            </w:rPr>
            <w:fldChar w:fldCharType="separate"/>
          </w:r>
          <w:r>
            <w:rPr>
              <w:rFonts w:hint="eastAsia" w:eastAsia="黑体"/>
              <w:bCs w:val="0"/>
              <w:sz w:val="21"/>
              <w:szCs w:val="28"/>
              <w:bdr w:val="none" w:sz="0" w:space="0"/>
            </w:rPr>
            <w:t xml:space="preserve">六、 </w:t>
          </w:r>
          <w:r>
            <w:rPr>
              <w:rFonts w:ascii="Times New Roman" w:hAnsi="Times New Roman" w:eastAsia="黑体" w:cs="Times New Roman"/>
              <w:bCs w:val="0"/>
              <w:sz w:val="21"/>
              <w:szCs w:val="28"/>
            </w:rPr>
            <w:t>基础管理</w:t>
          </w:r>
          <w:r>
            <w:rPr>
              <w:sz w:val="21"/>
              <w:szCs w:val="21"/>
            </w:rPr>
            <w:tab/>
          </w:r>
          <w:r>
            <w:rPr>
              <w:sz w:val="21"/>
              <w:szCs w:val="21"/>
            </w:rPr>
            <w:fldChar w:fldCharType="begin"/>
          </w:r>
          <w:r>
            <w:rPr>
              <w:sz w:val="21"/>
              <w:szCs w:val="21"/>
            </w:rPr>
            <w:instrText xml:space="preserve"> PAGEREF _Toc31707 \h </w:instrText>
          </w:r>
          <w:r>
            <w:rPr>
              <w:sz w:val="21"/>
              <w:szCs w:val="21"/>
            </w:rPr>
            <w:fldChar w:fldCharType="separate"/>
          </w:r>
          <w:r>
            <w:rPr>
              <w:sz w:val="21"/>
              <w:szCs w:val="21"/>
            </w:rPr>
            <w:t>91</w:t>
          </w:r>
          <w:r>
            <w:rPr>
              <w:sz w:val="21"/>
              <w:szCs w:val="21"/>
            </w:rPr>
            <w:fldChar w:fldCharType="end"/>
          </w:r>
          <w:r>
            <w:rPr>
              <w:sz w:val="21"/>
              <w:szCs w:val="21"/>
            </w:rPr>
            <w:fldChar w:fldCharType="end"/>
          </w:r>
        </w:p>
        <w:p w14:paraId="15DEC28C">
          <w:pPr>
            <w:pStyle w:val="31"/>
            <w:tabs>
              <w:tab w:val="right" w:leader="dot" w:pos="9648"/>
            </w:tabs>
            <w:rPr>
              <w:sz w:val="21"/>
              <w:szCs w:val="21"/>
            </w:rPr>
          </w:pPr>
          <w:r>
            <w:rPr>
              <w:sz w:val="21"/>
              <w:szCs w:val="21"/>
            </w:rPr>
            <w:fldChar w:fldCharType="begin"/>
          </w:r>
          <w:r>
            <w:rPr>
              <w:sz w:val="21"/>
              <w:szCs w:val="21"/>
            </w:rPr>
            <w:instrText xml:space="preserve"> HYPERLINK \l _Toc20240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数据录入</w:t>
          </w:r>
          <w:r>
            <w:rPr>
              <w:sz w:val="21"/>
              <w:szCs w:val="21"/>
            </w:rPr>
            <w:tab/>
          </w:r>
          <w:r>
            <w:rPr>
              <w:sz w:val="21"/>
              <w:szCs w:val="21"/>
            </w:rPr>
            <w:fldChar w:fldCharType="begin"/>
          </w:r>
          <w:r>
            <w:rPr>
              <w:sz w:val="21"/>
              <w:szCs w:val="21"/>
            </w:rPr>
            <w:instrText xml:space="preserve"> PAGEREF _Toc20240 \h </w:instrText>
          </w:r>
          <w:r>
            <w:rPr>
              <w:sz w:val="21"/>
              <w:szCs w:val="21"/>
            </w:rPr>
            <w:fldChar w:fldCharType="separate"/>
          </w:r>
          <w:r>
            <w:rPr>
              <w:sz w:val="21"/>
              <w:szCs w:val="21"/>
            </w:rPr>
            <w:t>91</w:t>
          </w:r>
          <w:r>
            <w:rPr>
              <w:sz w:val="21"/>
              <w:szCs w:val="21"/>
            </w:rPr>
            <w:fldChar w:fldCharType="end"/>
          </w:r>
          <w:r>
            <w:rPr>
              <w:sz w:val="21"/>
              <w:szCs w:val="21"/>
            </w:rPr>
            <w:fldChar w:fldCharType="end"/>
          </w:r>
        </w:p>
        <w:p w14:paraId="471A2C2E">
          <w:pPr>
            <w:pStyle w:val="31"/>
            <w:tabs>
              <w:tab w:val="right" w:leader="dot" w:pos="9648"/>
            </w:tabs>
            <w:rPr>
              <w:sz w:val="21"/>
              <w:szCs w:val="21"/>
            </w:rPr>
          </w:pPr>
          <w:r>
            <w:rPr>
              <w:sz w:val="21"/>
              <w:szCs w:val="21"/>
            </w:rPr>
            <w:fldChar w:fldCharType="begin"/>
          </w:r>
          <w:r>
            <w:rPr>
              <w:sz w:val="21"/>
              <w:szCs w:val="21"/>
            </w:rPr>
            <w:instrText xml:space="preserve"> HYPERLINK \l _Toc979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基础参数配置</w:t>
          </w:r>
          <w:r>
            <w:rPr>
              <w:sz w:val="21"/>
              <w:szCs w:val="21"/>
            </w:rPr>
            <w:tab/>
          </w:r>
          <w:r>
            <w:rPr>
              <w:sz w:val="21"/>
              <w:szCs w:val="21"/>
            </w:rPr>
            <w:fldChar w:fldCharType="begin"/>
          </w:r>
          <w:r>
            <w:rPr>
              <w:sz w:val="21"/>
              <w:szCs w:val="21"/>
            </w:rPr>
            <w:instrText xml:space="preserve"> PAGEREF _Toc979 \h </w:instrText>
          </w:r>
          <w:r>
            <w:rPr>
              <w:sz w:val="21"/>
              <w:szCs w:val="21"/>
            </w:rPr>
            <w:fldChar w:fldCharType="separate"/>
          </w:r>
          <w:r>
            <w:rPr>
              <w:sz w:val="21"/>
              <w:szCs w:val="21"/>
            </w:rPr>
            <w:t>96</w:t>
          </w:r>
          <w:r>
            <w:rPr>
              <w:sz w:val="21"/>
              <w:szCs w:val="21"/>
            </w:rPr>
            <w:fldChar w:fldCharType="end"/>
          </w:r>
          <w:r>
            <w:rPr>
              <w:sz w:val="21"/>
              <w:szCs w:val="21"/>
            </w:rPr>
            <w:fldChar w:fldCharType="end"/>
          </w:r>
        </w:p>
        <w:p w14:paraId="70761066">
          <w:pPr>
            <w:pStyle w:val="27"/>
            <w:tabs>
              <w:tab w:val="right" w:leader="dot" w:pos="9648"/>
            </w:tabs>
            <w:rPr>
              <w:sz w:val="21"/>
              <w:szCs w:val="21"/>
            </w:rPr>
          </w:pPr>
          <w:r>
            <w:rPr>
              <w:sz w:val="21"/>
              <w:szCs w:val="21"/>
            </w:rPr>
            <w:fldChar w:fldCharType="begin"/>
          </w:r>
          <w:r>
            <w:rPr>
              <w:sz w:val="21"/>
              <w:szCs w:val="21"/>
            </w:rPr>
            <w:instrText xml:space="preserve"> HYPERLINK \l _Toc23830 </w:instrText>
          </w:r>
          <w:r>
            <w:rPr>
              <w:sz w:val="21"/>
              <w:szCs w:val="21"/>
            </w:rPr>
            <w:fldChar w:fldCharType="separate"/>
          </w:r>
          <w:r>
            <w:rPr>
              <w:rFonts w:hint="eastAsia" w:eastAsia="黑体"/>
              <w:bCs w:val="0"/>
              <w:sz w:val="21"/>
              <w:szCs w:val="40"/>
              <w:bdr w:val="none" w:sz="0" w:space="0"/>
            </w:rPr>
            <w:t xml:space="preserve">第三章 </w:t>
          </w:r>
          <w:r>
            <w:rPr>
              <w:rFonts w:ascii="Times New Roman" w:hAnsi="Times New Roman" w:eastAsia="黑体" w:cs="Times New Roman"/>
              <w:bCs w:val="0"/>
              <w:sz w:val="21"/>
              <w:szCs w:val="40"/>
            </w:rPr>
            <w:t>产品碳足迹集采中心功能需求规格</w:t>
          </w:r>
          <w:r>
            <w:rPr>
              <w:sz w:val="21"/>
              <w:szCs w:val="21"/>
            </w:rPr>
            <w:tab/>
          </w:r>
          <w:r>
            <w:rPr>
              <w:sz w:val="21"/>
              <w:szCs w:val="21"/>
            </w:rPr>
            <w:fldChar w:fldCharType="begin"/>
          </w:r>
          <w:r>
            <w:rPr>
              <w:sz w:val="21"/>
              <w:szCs w:val="21"/>
            </w:rPr>
            <w:instrText xml:space="preserve"> PAGEREF _Toc23830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36AB5949">
          <w:pPr>
            <w:pStyle w:val="27"/>
            <w:tabs>
              <w:tab w:val="right" w:leader="dot" w:pos="9648"/>
            </w:tabs>
            <w:rPr>
              <w:sz w:val="21"/>
              <w:szCs w:val="21"/>
            </w:rPr>
          </w:pPr>
          <w:r>
            <w:rPr>
              <w:sz w:val="21"/>
              <w:szCs w:val="21"/>
            </w:rPr>
            <w:fldChar w:fldCharType="begin"/>
          </w:r>
          <w:r>
            <w:rPr>
              <w:sz w:val="21"/>
              <w:szCs w:val="21"/>
            </w:rPr>
            <w:instrText xml:space="preserve"> HYPERLINK \l _Toc8855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对外示范窗口</w:t>
          </w:r>
          <w:r>
            <w:rPr>
              <w:sz w:val="21"/>
              <w:szCs w:val="21"/>
            </w:rPr>
            <w:tab/>
          </w:r>
          <w:r>
            <w:rPr>
              <w:sz w:val="21"/>
              <w:szCs w:val="21"/>
            </w:rPr>
            <w:fldChar w:fldCharType="begin"/>
          </w:r>
          <w:r>
            <w:rPr>
              <w:sz w:val="21"/>
              <w:szCs w:val="21"/>
            </w:rPr>
            <w:instrText xml:space="preserve"> PAGEREF _Toc8855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5C05A666">
          <w:pPr>
            <w:pStyle w:val="31"/>
            <w:tabs>
              <w:tab w:val="right" w:leader="dot" w:pos="9648"/>
            </w:tabs>
            <w:rPr>
              <w:sz w:val="21"/>
              <w:szCs w:val="21"/>
            </w:rPr>
          </w:pPr>
          <w:r>
            <w:rPr>
              <w:sz w:val="21"/>
              <w:szCs w:val="21"/>
            </w:rPr>
            <w:fldChar w:fldCharType="begin"/>
          </w:r>
          <w:r>
            <w:rPr>
              <w:sz w:val="21"/>
              <w:szCs w:val="21"/>
            </w:rPr>
            <w:instrText xml:space="preserve"> HYPERLINK \l _Toc30314 </w:instrText>
          </w:r>
          <w:r>
            <w:rPr>
              <w:sz w:val="21"/>
              <w:szCs w:val="21"/>
            </w:rPr>
            <w:fldChar w:fldCharType="separate"/>
          </w:r>
          <w:r>
            <w:rPr>
              <w:rFonts w:ascii="Times New Roman" w:hAnsi="Times New Roman" w:eastAsia="黑体" w:cs="Times New Roman"/>
              <w:bCs w:val="0"/>
              <w:sz w:val="21"/>
              <w:szCs w:val="22"/>
            </w:rPr>
            <w:t>1. 碳足迹总览驾驶舱</w:t>
          </w:r>
          <w:r>
            <w:rPr>
              <w:sz w:val="21"/>
              <w:szCs w:val="21"/>
            </w:rPr>
            <w:tab/>
          </w:r>
          <w:r>
            <w:rPr>
              <w:sz w:val="21"/>
              <w:szCs w:val="21"/>
            </w:rPr>
            <w:fldChar w:fldCharType="begin"/>
          </w:r>
          <w:r>
            <w:rPr>
              <w:sz w:val="21"/>
              <w:szCs w:val="21"/>
            </w:rPr>
            <w:instrText xml:space="preserve"> PAGEREF _Toc30314 \h </w:instrText>
          </w:r>
          <w:r>
            <w:rPr>
              <w:sz w:val="21"/>
              <w:szCs w:val="21"/>
            </w:rPr>
            <w:fldChar w:fldCharType="separate"/>
          </w:r>
          <w:r>
            <w:rPr>
              <w:sz w:val="21"/>
              <w:szCs w:val="21"/>
            </w:rPr>
            <w:t>100</w:t>
          </w:r>
          <w:r>
            <w:rPr>
              <w:sz w:val="21"/>
              <w:szCs w:val="21"/>
            </w:rPr>
            <w:fldChar w:fldCharType="end"/>
          </w:r>
          <w:r>
            <w:rPr>
              <w:sz w:val="21"/>
              <w:szCs w:val="21"/>
            </w:rPr>
            <w:fldChar w:fldCharType="end"/>
          </w:r>
        </w:p>
        <w:p w14:paraId="0AC1BE88">
          <w:pPr>
            <w:pStyle w:val="27"/>
            <w:tabs>
              <w:tab w:val="right" w:leader="dot" w:pos="9648"/>
            </w:tabs>
            <w:rPr>
              <w:sz w:val="21"/>
              <w:szCs w:val="21"/>
            </w:rPr>
          </w:pPr>
          <w:r>
            <w:rPr>
              <w:sz w:val="21"/>
              <w:szCs w:val="21"/>
            </w:rPr>
            <w:fldChar w:fldCharType="begin"/>
          </w:r>
          <w:r>
            <w:rPr>
              <w:sz w:val="21"/>
              <w:szCs w:val="21"/>
            </w:rPr>
            <w:instrText xml:space="preserve"> HYPERLINK \l _Toc1373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多维分析</w:t>
          </w:r>
          <w:r>
            <w:rPr>
              <w:sz w:val="21"/>
              <w:szCs w:val="21"/>
            </w:rPr>
            <w:tab/>
          </w:r>
          <w:r>
            <w:rPr>
              <w:sz w:val="21"/>
              <w:szCs w:val="21"/>
            </w:rPr>
            <w:fldChar w:fldCharType="begin"/>
          </w:r>
          <w:r>
            <w:rPr>
              <w:sz w:val="21"/>
              <w:szCs w:val="21"/>
            </w:rPr>
            <w:instrText xml:space="preserve"> PAGEREF _Toc1373 \h </w:instrText>
          </w:r>
          <w:r>
            <w:rPr>
              <w:sz w:val="21"/>
              <w:szCs w:val="21"/>
            </w:rPr>
            <w:fldChar w:fldCharType="separate"/>
          </w:r>
          <w:r>
            <w:rPr>
              <w:sz w:val="21"/>
              <w:szCs w:val="21"/>
            </w:rPr>
            <w:t>103</w:t>
          </w:r>
          <w:r>
            <w:rPr>
              <w:sz w:val="21"/>
              <w:szCs w:val="21"/>
            </w:rPr>
            <w:fldChar w:fldCharType="end"/>
          </w:r>
          <w:r>
            <w:rPr>
              <w:sz w:val="21"/>
              <w:szCs w:val="21"/>
            </w:rPr>
            <w:fldChar w:fldCharType="end"/>
          </w:r>
        </w:p>
        <w:p w14:paraId="6723A5B8">
          <w:pPr>
            <w:pStyle w:val="31"/>
            <w:tabs>
              <w:tab w:val="right" w:leader="dot" w:pos="9648"/>
            </w:tabs>
            <w:rPr>
              <w:sz w:val="21"/>
              <w:szCs w:val="21"/>
            </w:rPr>
          </w:pPr>
          <w:r>
            <w:rPr>
              <w:sz w:val="21"/>
              <w:szCs w:val="21"/>
            </w:rPr>
            <w:fldChar w:fldCharType="begin"/>
          </w:r>
          <w:r>
            <w:rPr>
              <w:sz w:val="21"/>
              <w:szCs w:val="21"/>
            </w:rPr>
            <w:instrText xml:space="preserve"> HYPERLINK \l _Toc4851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横向对比</w:t>
          </w:r>
          <w:r>
            <w:rPr>
              <w:sz w:val="21"/>
              <w:szCs w:val="21"/>
            </w:rPr>
            <w:tab/>
          </w:r>
          <w:r>
            <w:rPr>
              <w:sz w:val="21"/>
              <w:szCs w:val="21"/>
            </w:rPr>
            <w:fldChar w:fldCharType="begin"/>
          </w:r>
          <w:r>
            <w:rPr>
              <w:sz w:val="21"/>
              <w:szCs w:val="21"/>
            </w:rPr>
            <w:instrText xml:space="preserve"> PAGEREF _Toc4851 \h </w:instrText>
          </w:r>
          <w:r>
            <w:rPr>
              <w:sz w:val="21"/>
              <w:szCs w:val="21"/>
            </w:rPr>
            <w:fldChar w:fldCharType="separate"/>
          </w:r>
          <w:r>
            <w:rPr>
              <w:sz w:val="21"/>
              <w:szCs w:val="21"/>
            </w:rPr>
            <w:t>104</w:t>
          </w:r>
          <w:r>
            <w:rPr>
              <w:sz w:val="21"/>
              <w:szCs w:val="21"/>
            </w:rPr>
            <w:fldChar w:fldCharType="end"/>
          </w:r>
          <w:r>
            <w:rPr>
              <w:sz w:val="21"/>
              <w:szCs w:val="21"/>
            </w:rPr>
            <w:fldChar w:fldCharType="end"/>
          </w:r>
        </w:p>
        <w:p w14:paraId="1FAB7B50">
          <w:pPr>
            <w:pStyle w:val="31"/>
            <w:tabs>
              <w:tab w:val="right" w:leader="dot" w:pos="9648"/>
            </w:tabs>
            <w:rPr>
              <w:sz w:val="21"/>
              <w:szCs w:val="21"/>
            </w:rPr>
          </w:pPr>
          <w:r>
            <w:rPr>
              <w:sz w:val="21"/>
              <w:szCs w:val="21"/>
            </w:rPr>
            <w:fldChar w:fldCharType="begin"/>
          </w:r>
          <w:r>
            <w:rPr>
              <w:sz w:val="21"/>
              <w:szCs w:val="21"/>
            </w:rPr>
            <w:instrText xml:space="preserve"> HYPERLINK \l _Toc28114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纵向</w:t>
          </w:r>
          <w:r>
            <w:rPr>
              <w:rFonts w:hint="eastAsia" w:cs="Times New Roman"/>
              <w:bCs w:val="0"/>
              <w:sz w:val="21"/>
              <w:szCs w:val="22"/>
              <w:lang w:val="en-US" w:eastAsia="zh-CN"/>
            </w:rPr>
            <w:t>对比</w:t>
          </w:r>
          <w:r>
            <w:rPr>
              <w:sz w:val="21"/>
              <w:szCs w:val="21"/>
            </w:rPr>
            <w:tab/>
          </w:r>
          <w:r>
            <w:rPr>
              <w:sz w:val="21"/>
              <w:szCs w:val="21"/>
            </w:rPr>
            <w:fldChar w:fldCharType="begin"/>
          </w:r>
          <w:r>
            <w:rPr>
              <w:sz w:val="21"/>
              <w:szCs w:val="21"/>
            </w:rPr>
            <w:instrText xml:space="preserve"> PAGEREF _Toc28114 \h </w:instrText>
          </w:r>
          <w:r>
            <w:rPr>
              <w:sz w:val="21"/>
              <w:szCs w:val="21"/>
            </w:rPr>
            <w:fldChar w:fldCharType="separate"/>
          </w:r>
          <w:r>
            <w:rPr>
              <w:sz w:val="21"/>
              <w:szCs w:val="21"/>
            </w:rPr>
            <w:t>108</w:t>
          </w:r>
          <w:r>
            <w:rPr>
              <w:sz w:val="21"/>
              <w:szCs w:val="21"/>
            </w:rPr>
            <w:fldChar w:fldCharType="end"/>
          </w:r>
          <w:r>
            <w:rPr>
              <w:sz w:val="21"/>
              <w:szCs w:val="21"/>
            </w:rPr>
            <w:fldChar w:fldCharType="end"/>
          </w:r>
        </w:p>
        <w:p w14:paraId="3B9C72C7">
          <w:pPr>
            <w:pStyle w:val="27"/>
            <w:tabs>
              <w:tab w:val="right" w:leader="dot" w:pos="9648"/>
            </w:tabs>
            <w:rPr>
              <w:sz w:val="21"/>
              <w:szCs w:val="21"/>
            </w:rPr>
          </w:pPr>
          <w:r>
            <w:rPr>
              <w:sz w:val="21"/>
              <w:szCs w:val="21"/>
            </w:rPr>
            <w:fldChar w:fldCharType="begin"/>
          </w:r>
          <w:r>
            <w:rPr>
              <w:sz w:val="21"/>
              <w:szCs w:val="21"/>
            </w:rPr>
            <w:instrText xml:space="preserve"> HYPERLINK \l _Toc31107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实景数据库与碳足迹核算</w:t>
          </w:r>
          <w:r>
            <w:rPr>
              <w:sz w:val="21"/>
              <w:szCs w:val="21"/>
            </w:rPr>
            <w:tab/>
          </w:r>
          <w:r>
            <w:rPr>
              <w:sz w:val="21"/>
              <w:szCs w:val="21"/>
            </w:rPr>
            <w:fldChar w:fldCharType="begin"/>
          </w:r>
          <w:r>
            <w:rPr>
              <w:sz w:val="21"/>
              <w:szCs w:val="21"/>
            </w:rPr>
            <w:instrText xml:space="preserve"> PAGEREF _Toc31107 \h </w:instrText>
          </w:r>
          <w:r>
            <w:rPr>
              <w:sz w:val="21"/>
              <w:szCs w:val="21"/>
            </w:rPr>
            <w:fldChar w:fldCharType="separate"/>
          </w:r>
          <w:r>
            <w:rPr>
              <w:sz w:val="21"/>
              <w:szCs w:val="21"/>
            </w:rPr>
            <w:t>111</w:t>
          </w:r>
          <w:r>
            <w:rPr>
              <w:sz w:val="21"/>
              <w:szCs w:val="21"/>
            </w:rPr>
            <w:fldChar w:fldCharType="end"/>
          </w:r>
          <w:r>
            <w:rPr>
              <w:sz w:val="21"/>
              <w:szCs w:val="21"/>
            </w:rPr>
            <w:fldChar w:fldCharType="end"/>
          </w:r>
        </w:p>
        <w:p w14:paraId="74494C85">
          <w:pPr>
            <w:pStyle w:val="31"/>
            <w:tabs>
              <w:tab w:val="right" w:leader="dot" w:pos="9648"/>
            </w:tabs>
            <w:rPr>
              <w:sz w:val="21"/>
              <w:szCs w:val="21"/>
            </w:rPr>
          </w:pPr>
          <w:r>
            <w:rPr>
              <w:sz w:val="21"/>
              <w:szCs w:val="21"/>
            </w:rPr>
            <w:fldChar w:fldCharType="begin"/>
          </w:r>
          <w:r>
            <w:rPr>
              <w:sz w:val="21"/>
              <w:szCs w:val="21"/>
            </w:rPr>
            <w:instrText xml:space="preserve"> HYPERLINK \l _Toc19441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实景数据库</w:t>
          </w:r>
          <w:r>
            <w:rPr>
              <w:sz w:val="21"/>
              <w:szCs w:val="21"/>
            </w:rPr>
            <w:tab/>
          </w:r>
          <w:r>
            <w:rPr>
              <w:sz w:val="21"/>
              <w:szCs w:val="21"/>
            </w:rPr>
            <w:fldChar w:fldCharType="begin"/>
          </w:r>
          <w:r>
            <w:rPr>
              <w:sz w:val="21"/>
              <w:szCs w:val="21"/>
            </w:rPr>
            <w:instrText xml:space="preserve"> PAGEREF _Toc19441 \h </w:instrText>
          </w:r>
          <w:r>
            <w:rPr>
              <w:sz w:val="21"/>
              <w:szCs w:val="21"/>
            </w:rPr>
            <w:fldChar w:fldCharType="separate"/>
          </w:r>
          <w:r>
            <w:rPr>
              <w:sz w:val="21"/>
              <w:szCs w:val="21"/>
            </w:rPr>
            <w:t>112</w:t>
          </w:r>
          <w:r>
            <w:rPr>
              <w:sz w:val="21"/>
              <w:szCs w:val="21"/>
            </w:rPr>
            <w:fldChar w:fldCharType="end"/>
          </w:r>
          <w:r>
            <w:rPr>
              <w:sz w:val="21"/>
              <w:szCs w:val="21"/>
            </w:rPr>
            <w:fldChar w:fldCharType="end"/>
          </w:r>
        </w:p>
        <w:p w14:paraId="351D502A">
          <w:pPr>
            <w:pStyle w:val="31"/>
            <w:tabs>
              <w:tab w:val="right" w:leader="dot" w:pos="9648"/>
            </w:tabs>
            <w:rPr>
              <w:sz w:val="21"/>
              <w:szCs w:val="21"/>
            </w:rPr>
          </w:pPr>
          <w:r>
            <w:rPr>
              <w:sz w:val="21"/>
              <w:szCs w:val="21"/>
            </w:rPr>
            <w:fldChar w:fldCharType="begin"/>
          </w:r>
          <w:r>
            <w:rPr>
              <w:sz w:val="21"/>
              <w:szCs w:val="21"/>
            </w:rPr>
            <w:instrText xml:space="preserve"> HYPERLINK \l _Toc21717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碳足迹核算</w:t>
          </w:r>
          <w:r>
            <w:rPr>
              <w:sz w:val="21"/>
              <w:szCs w:val="21"/>
            </w:rPr>
            <w:tab/>
          </w:r>
          <w:r>
            <w:rPr>
              <w:sz w:val="21"/>
              <w:szCs w:val="21"/>
            </w:rPr>
            <w:fldChar w:fldCharType="begin"/>
          </w:r>
          <w:r>
            <w:rPr>
              <w:sz w:val="21"/>
              <w:szCs w:val="21"/>
            </w:rPr>
            <w:instrText xml:space="preserve"> PAGEREF _Toc21717 \h </w:instrText>
          </w:r>
          <w:r>
            <w:rPr>
              <w:sz w:val="21"/>
              <w:szCs w:val="21"/>
            </w:rPr>
            <w:fldChar w:fldCharType="separate"/>
          </w:r>
          <w:r>
            <w:rPr>
              <w:sz w:val="21"/>
              <w:szCs w:val="21"/>
            </w:rPr>
            <w:t>116</w:t>
          </w:r>
          <w:r>
            <w:rPr>
              <w:sz w:val="21"/>
              <w:szCs w:val="21"/>
            </w:rPr>
            <w:fldChar w:fldCharType="end"/>
          </w:r>
          <w:r>
            <w:rPr>
              <w:sz w:val="21"/>
              <w:szCs w:val="21"/>
            </w:rPr>
            <w:fldChar w:fldCharType="end"/>
          </w:r>
        </w:p>
        <w:p w14:paraId="6383C916">
          <w:pPr>
            <w:pStyle w:val="31"/>
            <w:tabs>
              <w:tab w:val="right" w:leader="dot" w:pos="9648"/>
            </w:tabs>
            <w:rPr>
              <w:sz w:val="21"/>
              <w:szCs w:val="21"/>
            </w:rPr>
          </w:pPr>
          <w:r>
            <w:rPr>
              <w:sz w:val="21"/>
              <w:szCs w:val="21"/>
            </w:rPr>
            <w:fldChar w:fldCharType="begin"/>
          </w:r>
          <w:r>
            <w:rPr>
              <w:sz w:val="21"/>
              <w:szCs w:val="21"/>
            </w:rPr>
            <w:instrText xml:space="preserve"> HYPERLINK \l _Toc22414 </w:instrText>
          </w:r>
          <w:r>
            <w:rPr>
              <w:sz w:val="21"/>
              <w:szCs w:val="21"/>
            </w:rPr>
            <w:fldChar w:fldCharType="separate"/>
          </w:r>
          <w:r>
            <w:rPr>
              <w:rFonts w:hint="default" w:eastAsia="黑体"/>
              <w:bCs w:val="0"/>
              <w:sz w:val="21"/>
              <w:szCs w:val="22"/>
              <w:bdr w:val="none" w:sz="0" w:space="0"/>
            </w:rPr>
            <w:t xml:space="preserve">3. </w:t>
          </w:r>
          <w:r>
            <w:rPr>
              <w:rFonts w:ascii="Times New Roman" w:hAnsi="Times New Roman" w:eastAsia="黑体" w:cs="Times New Roman"/>
              <w:bCs w:val="0"/>
              <w:sz w:val="21"/>
              <w:szCs w:val="22"/>
            </w:rPr>
            <w:t>碳足迹报告</w:t>
          </w:r>
          <w:r>
            <w:rPr>
              <w:sz w:val="21"/>
              <w:szCs w:val="21"/>
            </w:rPr>
            <w:tab/>
          </w:r>
          <w:r>
            <w:rPr>
              <w:sz w:val="21"/>
              <w:szCs w:val="21"/>
            </w:rPr>
            <w:fldChar w:fldCharType="begin"/>
          </w:r>
          <w:r>
            <w:rPr>
              <w:sz w:val="21"/>
              <w:szCs w:val="21"/>
            </w:rPr>
            <w:instrText xml:space="preserve"> PAGEREF _Toc22414 \h </w:instrText>
          </w:r>
          <w:r>
            <w:rPr>
              <w:sz w:val="21"/>
              <w:szCs w:val="21"/>
            </w:rPr>
            <w:fldChar w:fldCharType="separate"/>
          </w:r>
          <w:r>
            <w:rPr>
              <w:sz w:val="21"/>
              <w:szCs w:val="21"/>
            </w:rPr>
            <w:t>122</w:t>
          </w:r>
          <w:r>
            <w:rPr>
              <w:sz w:val="21"/>
              <w:szCs w:val="21"/>
            </w:rPr>
            <w:fldChar w:fldCharType="end"/>
          </w:r>
          <w:r>
            <w:rPr>
              <w:sz w:val="21"/>
              <w:szCs w:val="21"/>
            </w:rPr>
            <w:fldChar w:fldCharType="end"/>
          </w:r>
        </w:p>
        <w:p w14:paraId="522AE52E">
          <w:pPr>
            <w:pStyle w:val="27"/>
            <w:tabs>
              <w:tab w:val="right" w:leader="dot" w:pos="9648"/>
            </w:tabs>
            <w:rPr>
              <w:sz w:val="21"/>
              <w:szCs w:val="21"/>
            </w:rPr>
          </w:pPr>
          <w:r>
            <w:rPr>
              <w:sz w:val="21"/>
              <w:szCs w:val="21"/>
            </w:rPr>
            <w:fldChar w:fldCharType="begin"/>
          </w:r>
          <w:r>
            <w:rPr>
              <w:sz w:val="21"/>
              <w:szCs w:val="21"/>
            </w:rPr>
            <w:instrText xml:space="preserve"> HYPERLINK \l _Toc23911 </w:instrText>
          </w:r>
          <w:r>
            <w:rPr>
              <w:sz w:val="21"/>
              <w:szCs w:val="21"/>
            </w:rPr>
            <w:fldChar w:fldCharType="separate"/>
          </w:r>
          <w:r>
            <w:rPr>
              <w:rFonts w:hint="eastAsia" w:eastAsia="黑体"/>
              <w:bCs w:val="0"/>
              <w:sz w:val="21"/>
              <w:szCs w:val="28"/>
              <w:bdr w:val="none" w:sz="0" w:space="0"/>
            </w:rPr>
            <w:t xml:space="preserve">四、 </w:t>
          </w:r>
          <w:r>
            <w:rPr>
              <w:rFonts w:ascii="Times New Roman" w:hAnsi="Times New Roman" w:eastAsia="黑体" w:cs="Times New Roman"/>
              <w:bCs w:val="0"/>
              <w:sz w:val="21"/>
              <w:szCs w:val="28"/>
            </w:rPr>
            <w:t>CBAM 管理</w:t>
          </w:r>
          <w:r>
            <w:rPr>
              <w:sz w:val="21"/>
              <w:szCs w:val="21"/>
            </w:rPr>
            <w:tab/>
          </w:r>
          <w:r>
            <w:rPr>
              <w:sz w:val="21"/>
              <w:szCs w:val="21"/>
            </w:rPr>
            <w:fldChar w:fldCharType="begin"/>
          </w:r>
          <w:r>
            <w:rPr>
              <w:sz w:val="21"/>
              <w:szCs w:val="21"/>
            </w:rPr>
            <w:instrText xml:space="preserve"> PAGEREF _Toc23911 \h </w:instrText>
          </w:r>
          <w:r>
            <w:rPr>
              <w:sz w:val="21"/>
              <w:szCs w:val="21"/>
            </w:rPr>
            <w:fldChar w:fldCharType="separate"/>
          </w:r>
          <w:r>
            <w:rPr>
              <w:sz w:val="21"/>
              <w:szCs w:val="21"/>
            </w:rPr>
            <w:t>125</w:t>
          </w:r>
          <w:r>
            <w:rPr>
              <w:sz w:val="21"/>
              <w:szCs w:val="21"/>
            </w:rPr>
            <w:fldChar w:fldCharType="end"/>
          </w:r>
          <w:r>
            <w:rPr>
              <w:sz w:val="21"/>
              <w:szCs w:val="21"/>
            </w:rPr>
            <w:fldChar w:fldCharType="end"/>
          </w:r>
        </w:p>
        <w:p w14:paraId="730616D7">
          <w:pPr>
            <w:pStyle w:val="31"/>
            <w:tabs>
              <w:tab w:val="right" w:leader="dot" w:pos="9648"/>
            </w:tabs>
            <w:rPr>
              <w:sz w:val="21"/>
              <w:szCs w:val="21"/>
            </w:rPr>
          </w:pPr>
          <w:r>
            <w:rPr>
              <w:sz w:val="21"/>
              <w:szCs w:val="21"/>
            </w:rPr>
            <w:fldChar w:fldCharType="begin"/>
          </w:r>
          <w:r>
            <w:rPr>
              <w:sz w:val="21"/>
              <w:szCs w:val="21"/>
            </w:rPr>
            <w:instrText xml:space="preserve"> HYPERLINK \l _Toc12094 </w:instrText>
          </w:r>
          <w:r>
            <w:rPr>
              <w:sz w:val="21"/>
              <w:szCs w:val="21"/>
            </w:rPr>
            <w:fldChar w:fldCharType="separate"/>
          </w:r>
          <w:r>
            <w:rPr>
              <w:rFonts w:hint="default" w:eastAsia="黑体"/>
              <w:bCs w:val="0"/>
              <w:sz w:val="21"/>
              <w:szCs w:val="22"/>
              <w:bdr w:val="none" w:sz="0" w:space="0"/>
            </w:rPr>
            <w:t xml:space="preserve">1. </w:t>
          </w:r>
          <w:r>
            <w:rPr>
              <w:rFonts w:ascii="Times New Roman" w:hAnsi="Times New Roman" w:eastAsia="黑体" w:cs="Times New Roman"/>
              <w:bCs w:val="0"/>
              <w:sz w:val="21"/>
              <w:szCs w:val="22"/>
            </w:rPr>
            <w:t>合规管理</w:t>
          </w:r>
          <w:r>
            <w:rPr>
              <w:sz w:val="21"/>
              <w:szCs w:val="21"/>
            </w:rPr>
            <w:tab/>
          </w:r>
          <w:r>
            <w:rPr>
              <w:sz w:val="21"/>
              <w:szCs w:val="21"/>
            </w:rPr>
            <w:fldChar w:fldCharType="begin"/>
          </w:r>
          <w:r>
            <w:rPr>
              <w:sz w:val="21"/>
              <w:szCs w:val="21"/>
            </w:rPr>
            <w:instrText xml:space="preserve"> PAGEREF _Toc12094 \h </w:instrText>
          </w:r>
          <w:r>
            <w:rPr>
              <w:sz w:val="21"/>
              <w:szCs w:val="21"/>
            </w:rPr>
            <w:fldChar w:fldCharType="separate"/>
          </w:r>
          <w:r>
            <w:rPr>
              <w:sz w:val="21"/>
              <w:szCs w:val="21"/>
            </w:rPr>
            <w:t>125</w:t>
          </w:r>
          <w:r>
            <w:rPr>
              <w:sz w:val="21"/>
              <w:szCs w:val="21"/>
            </w:rPr>
            <w:fldChar w:fldCharType="end"/>
          </w:r>
          <w:r>
            <w:rPr>
              <w:sz w:val="21"/>
              <w:szCs w:val="21"/>
            </w:rPr>
            <w:fldChar w:fldCharType="end"/>
          </w:r>
        </w:p>
        <w:p w14:paraId="1D917C55">
          <w:pPr>
            <w:pStyle w:val="31"/>
            <w:tabs>
              <w:tab w:val="right" w:leader="dot" w:pos="9648"/>
            </w:tabs>
            <w:rPr>
              <w:sz w:val="21"/>
              <w:szCs w:val="21"/>
            </w:rPr>
          </w:pPr>
          <w:r>
            <w:rPr>
              <w:sz w:val="21"/>
              <w:szCs w:val="21"/>
            </w:rPr>
            <w:fldChar w:fldCharType="begin"/>
          </w:r>
          <w:r>
            <w:rPr>
              <w:sz w:val="21"/>
              <w:szCs w:val="21"/>
            </w:rPr>
            <w:instrText xml:space="preserve"> HYPERLINK \l _Toc10052 </w:instrText>
          </w:r>
          <w:r>
            <w:rPr>
              <w:sz w:val="21"/>
              <w:szCs w:val="21"/>
            </w:rPr>
            <w:fldChar w:fldCharType="separate"/>
          </w:r>
          <w:r>
            <w:rPr>
              <w:rFonts w:hint="default" w:eastAsia="黑体"/>
              <w:bCs w:val="0"/>
              <w:sz w:val="21"/>
              <w:szCs w:val="22"/>
              <w:bdr w:val="none" w:sz="0" w:space="0"/>
            </w:rPr>
            <w:t xml:space="preserve">2. </w:t>
          </w:r>
          <w:r>
            <w:rPr>
              <w:rFonts w:ascii="Times New Roman" w:hAnsi="Times New Roman" w:eastAsia="黑体" w:cs="Times New Roman"/>
              <w:bCs w:val="0"/>
              <w:sz w:val="21"/>
              <w:szCs w:val="22"/>
            </w:rPr>
            <w:t>申报模拟</w:t>
          </w:r>
          <w:r>
            <w:rPr>
              <w:sz w:val="21"/>
              <w:szCs w:val="21"/>
            </w:rPr>
            <w:tab/>
          </w:r>
          <w:r>
            <w:rPr>
              <w:sz w:val="21"/>
              <w:szCs w:val="21"/>
            </w:rPr>
            <w:fldChar w:fldCharType="begin"/>
          </w:r>
          <w:r>
            <w:rPr>
              <w:sz w:val="21"/>
              <w:szCs w:val="21"/>
            </w:rPr>
            <w:instrText xml:space="preserve"> PAGEREF _Toc10052 \h </w:instrText>
          </w:r>
          <w:r>
            <w:rPr>
              <w:sz w:val="21"/>
              <w:szCs w:val="21"/>
            </w:rPr>
            <w:fldChar w:fldCharType="separate"/>
          </w:r>
          <w:r>
            <w:rPr>
              <w:sz w:val="21"/>
              <w:szCs w:val="21"/>
            </w:rPr>
            <w:t>129</w:t>
          </w:r>
          <w:r>
            <w:rPr>
              <w:sz w:val="21"/>
              <w:szCs w:val="21"/>
            </w:rPr>
            <w:fldChar w:fldCharType="end"/>
          </w:r>
          <w:r>
            <w:rPr>
              <w:sz w:val="21"/>
              <w:szCs w:val="21"/>
            </w:rPr>
            <w:fldChar w:fldCharType="end"/>
          </w:r>
        </w:p>
        <w:p w14:paraId="23521908">
          <w:pPr>
            <w:pStyle w:val="31"/>
            <w:tabs>
              <w:tab w:val="right" w:leader="dot" w:pos="9648"/>
            </w:tabs>
            <w:rPr>
              <w:sz w:val="21"/>
              <w:szCs w:val="21"/>
            </w:rPr>
          </w:pPr>
          <w:r>
            <w:rPr>
              <w:sz w:val="21"/>
              <w:szCs w:val="21"/>
            </w:rPr>
            <w:fldChar w:fldCharType="begin"/>
          </w:r>
          <w:r>
            <w:rPr>
              <w:sz w:val="21"/>
              <w:szCs w:val="21"/>
            </w:rPr>
            <w:instrText xml:space="preserve"> HYPERLINK \l _Toc28549 </w:instrText>
          </w:r>
          <w:r>
            <w:rPr>
              <w:sz w:val="21"/>
              <w:szCs w:val="21"/>
            </w:rPr>
            <w:fldChar w:fldCharType="separate"/>
          </w:r>
          <w:r>
            <w:rPr>
              <w:rFonts w:hint="default" w:eastAsia="黑体"/>
              <w:bCs w:val="0"/>
              <w:sz w:val="21"/>
              <w:szCs w:val="22"/>
              <w:bdr w:val="none" w:sz="0" w:space="0"/>
            </w:rPr>
            <w:t xml:space="preserve">3. </w:t>
          </w:r>
          <w:r>
            <w:rPr>
              <w:rFonts w:ascii="Times New Roman" w:hAnsi="Times New Roman" w:eastAsia="黑体" w:cs="Times New Roman"/>
              <w:bCs w:val="0"/>
              <w:sz w:val="21"/>
              <w:szCs w:val="22"/>
            </w:rPr>
            <w:t>知识库</w:t>
          </w:r>
          <w:r>
            <w:rPr>
              <w:sz w:val="21"/>
              <w:szCs w:val="21"/>
            </w:rPr>
            <w:tab/>
          </w:r>
          <w:r>
            <w:rPr>
              <w:sz w:val="21"/>
              <w:szCs w:val="21"/>
            </w:rPr>
            <w:fldChar w:fldCharType="begin"/>
          </w:r>
          <w:r>
            <w:rPr>
              <w:sz w:val="21"/>
              <w:szCs w:val="21"/>
            </w:rPr>
            <w:instrText xml:space="preserve"> PAGEREF _Toc28549 \h </w:instrText>
          </w:r>
          <w:r>
            <w:rPr>
              <w:sz w:val="21"/>
              <w:szCs w:val="21"/>
            </w:rPr>
            <w:fldChar w:fldCharType="separate"/>
          </w:r>
          <w:r>
            <w:rPr>
              <w:sz w:val="21"/>
              <w:szCs w:val="21"/>
            </w:rPr>
            <w:t>133</w:t>
          </w:r>
          <w:r>
            <w:rPr>
              <w:sz w:val="21"/>
              <w:szCs w:val="21"/>
            </w:rPr>
            <w:fldChar w:fldCharType="end"/>
          </w:r>
          <w:r>
            <w:rPr>
              <w:sz w:val="21"/>
              <w:szCs w:val="21"/>
            </w:rPr>
            <w:fldChar w:fldCharType="end"/>
          </w:r>
        </w:p>
        <w:p w14:paraId="1A872E1C">
          <w:pPr>
            <w:pStyle w:val="27"/>
            <w:tabs>
              <w:tab w:val="right" w:leader="dot" w:pos="9648"/>
            </w:tabs>
            <w:rPr>
              <w:sz w:val="21"/>
              <w:szCs w:val="21"/>
            </w:rPr>
          </w:pPr>
          <w:r>
            <w:rPr>
              <w:sz w:val="21"/>
              <w:szCs w:val="21"/>
            </w:rPr>
            <w:fldChar w:fldCharType="begin"/>
          </w:r>
          <w:r>
            <w:rPr>
              <w:sz w:val="21"/>
              <w:szCs w:val="21"/>
            </w:rPr>
            <w:instrText xml:space="preserve"> HYPERLINK \l _Toc23286 </w:instrText>
          </w:r>
          <w:r>
            <w:rPr>
              <w:sz w:val="21"/>
              <w:szCs w:val="21"/>
            </w:rPr>
            <w:fldChar w:fldCharType="separate"/>
          </w:r>
          <w:r>
            <w:rPr>
              <w:rFonts w:hint="eastAsia" w:eastAsia="黑体"/>
              <w:bCs w:val="0"/>
              <w:sz w:val="21"/>
              <w:szCs w:val="28"/>
              <w:bdr w:val="none" w:sz="0" w:space="0"/>
            </w:rPr>
            <w:t xml:space="preserve">五、 </w:t>
          </w:r>
          <w:r>
            <w:rPr>
              <w:rFonts w:ascii="Times New Roman" w:hAnsi="Times New Roman" w:eastAsia="黑体" w:cs="Times New Roman"/>
              <w:bCs w:val="0"/>
              <w:sz w:val="21"/>
              <w:szCs w:val="28"/>
            </w:rPr>
            <w:t>第三方认证管理</w:t>
          </w:r>
          <w:r>
            <w:rPr>
              <w:sz w:val="21"/>
              <w:szCs w:val="21"/>
            </w:rPr>
            <w:tab/>
          </w:r>
          <w:r>
            <w:rPr>
              <w:sz w:val="21"/>
              <w:szCs w:val="21"/>
            </w:rPr>
            <w:fldChar w:fldCharType="begin"/>
          </w:r>
          <w:r>
            <w:rPr>
              <w:sz w:val="21"/>
              <w:szCs w:val="21"/>
            </w:rPr>
            <w:instrText xml:space="preserve"> PAGEREF _Toc23286 \h </w:instrText>
          </w:r>
          <w:r>
            <w:rPr>
              <w:sz w:val="21"/>
              <w:szCs w:val="21"/>
            </w:rPr>
            <w:fldChar w:fldCharType="separate"/>
          </w:r>
          <w:r>
            <w:rPr>
              <w:sz w:val="21"/>
              <w:szCs w:val="21"/>
            </w:rPr>
            <w:t>136</w:t>
          </w:r>
          <w:r>
            <w:rPr>
              <w:sz w:val="21"/>
              <w:szCs w:val="21"/>
            </w:rPr>
            <w:fldChar w:fldCharType="end"/>
          </w:r>
          <w:r>
            <w:rPr>
              <w:sz w:val="21"/>
              <w:szCs w:val="21"/>
            </w:rPr>
            <w:fldChar w:fldCharType="end"/>
          </w:r>
        </w:p>
        <w:p w14:paraId="6AFBB137">
          <w:pPr>
            <w:pStyle w:val="31"/>
            <w:tabs>
              <w:tab w:val="right" w:leader="dot" w:pos="9648"/>
            </w:tabs>
            <w:rPr>
              <w:sz w:val="21"/>
              <w:szCs w:val="21"/>
            </w:rPr>
          </w:pPr>
          <w:r>
            <w:rPr>
              <w:sz w:val="21"/>
              <w:szCs w:val="21"/>
            </w:rPr>
            <w:fldChar w:fldCharType="begin"/>
          </w:r>
          <w:r>
            <w:rPr>
              <w:sz w:val="21"/>
              <w:szCs w:val="21"/>
            </w:rPr>
            <w:instrText xml:space="preserve"> HYPERLINK \l _Toc3187 </w:instrText>
          </w:r>
          <w:r>
            <w:rPr>
              <w:sz w:val="21"/>
              <w:szCs w:val="21"/>
            </w:rPr>
            <w:fldChar w:fldCharType="separate"/>
          </w:r>
          <w:r>
            <w:rPr>
              <w:rFonts w:ascii="Times New Roman" w:hAnsi="Times New Roman" w:eastAsia="黑体" w:cs="Times New Roman"/>
              <w:bCs w:val="0"/>
              <w:sz w:val="21"/>
              <w:szCs w:val="22"/>
            </w:rPr>
            <w:t>1. 认证资料维护</w:t>
          </w:r>
          <w:r>
            <w:rPr>
              <w:sz w:val="21"/>
              <w:szCs w:val="21"/>
            </w:rPr>
            <w:tab/>
          </w:r>
          <w:r>
            <w:rPr>
              <w:sz w:val="21"/>
              <w:szCs w:val="21"/>
            </w:rPr>
            <w:fldChar w:fldCharType="begin"/>
          </w:r>
          <w:r>
            <w:rPr>
              <w:sz w:val="21"/>
              <w:szCs w:val="21"/>
            </w:rPr>
            <w:instrText xml:space="preserve"> PAGEREF _Toc3187 \h </w:instrText>
          </w:r>
          <w:r>
            <w:rPr>
              <w:sz w:val="21"/>
              <w:szCs w:val="21"/>
            </w:rPr>
            <w:fldChar w:fldCharType="separate"/>
          </w:r>
          <w:r>
            <w:rPr>
              <w:sz w:val="21"/>
              <w:szCs w:val="21"/>
            </w:rPr>
            <w:t>137</w:t>
          </w:r>
          <w:r>
            <w:rPr>
              <w:sz w:val="21"/>
              <w:szCs w:val="21"/>
            </w:rPr>
            <w:fldChar w:fldCharType="end"/>
          </w:r>
          <w:r>
            <w:rPr>
              <w:sz w:val="21"/>
              <w:szCs w:val="21"/>
            </w:rPr>
            <w:fldChar w:fldCharType="end"/>
          </w:r>
        </w:p>
        <w:p w14:paraId="7AA7181C">
          <w:pPr>
            <w:pStyle w:val="31"/>
            <w:tabs>
              <w:tab w:val="right" w:leader="dot" w:pos="9648"/>
            </w:tabs>
            <w:rPr>
              <w:sz w:val="21"/>
              <w:szCs w:val="21"/>
            </w:rPr>
          </w:pPr>
          <w:r>
            <w:rPr>
              <w:sz w:val="21"/>
              <w:szCs w:val="21"/>
            </w:rPr>
            <w:fldChar w:fldCharType="begin"/>
          </w:r>
          <w:r>
            <w:rPr>
              <w:sz w:val="21"/>
              <w:szCs w:val="21"/>
            </w:rPr>
            <w:instrText xml:space="preserve"> HYPERLINK \l _Toc6972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认证</w:t>
          </w:r>
          <w:r>
            <w:rPr>
              <w:rFonts w:hint="eastAsia" w:cs="Times New Roman"/>
              <w:bCs w:val="0"/>
              <w:sz w:val="21"/>
              <w:szCs w:val="22"/>
              <w:lang w:val="en-US" w:eastAsia="zh-CN"/>
            </w:rPr>
            <w:t>申请</w:t>
          </w:r>
          <w:r>
            <w:rPr>
              <w:sz w:val="21"/>
              <w:szCs w:val="21"/>
            </w:rPr>
            <w:tab/>
          </w:r>
          <w:r>
            <w:rPr>
              <w:sz w:val="21"/>
              <w:szCs w:val="21"/>
            </w:rPr>
            <w:fldChar w:fldCharType="begin"/>
          </w:r>
          <w:r>
            <w:rPr>
              <w:sz w:val="21"/>
              <w:szCs w:val="21"/>
            </w:rPr>
            <w:instrText xml:space="preserve"> PAGEREF _Toc6972 \h </w:instrText>
          </w:r>
          <w:r>
            <w:rPr>
              <w:sz w:val="21"/>
              <w:szCs w:val="21"/>
            </w:rPr>
            <w:fldChar w:fldCharType="separate"/>
          </w:r>
          <w:r>
            <w:rPr>
              <w:sz w:val="21"/>
              <w:szCs w:val="21"/>
            </w:rPr>
            <w:t>141</w:t>
          </w:r>
          <w:r>
            <w:rPr>
              <w:sz w:val="21"/>
              <w:szCs w:val="21"/>
            </w:rPr>
            <w:fldChar w:fldCharType="end"/>
          </w:r>
          <w:r>
            <w:rPr>
              <w:sz w:val="21"/>
              <w:szCs w:val="21"/>
            </w:rPr>
            <w:fldChar w:fldCharType="end"/>
          </w:r>
        </w:p>
        <w:p w14:paraId="5973D38C">
          <w:pPr>
            <w:pStyle w:val="31"/>
            <w:tabs>
              <w:tab w:val="right" w:leader="dot" w:pos="9648"/>
            </w:tabs>
            <w:rPr>
              <w:sz w:val="21"/>
              <w:szCs w:val="21"/>
            </w:rPr>
          </w:pPr>
          <w:r>
            <w:rPr>
              <w:sz w:val="21"/>
              <w:szCs w:val="21"/>
            </w:rPr>
            <w:fldChar w:fldCharType="begin"/>
          </w:r>
          <w:r>
            <w:rPr>
              <w:sz w:val="21"/>
              <w:szCs w:val="21"/>
            </w:rPr>
            <w:instrText xml:space="preserve"> HYPERLINK \l _Toc18704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认证</w:t>
          </w:r>
          <w:r>
            <w:rPr>
              <w:rFonts w:hint="eastAsia" w:cs="Times New Roman"/>
              <w:bCs w:val="0"/>
              <w:sz w:val="21"/>
              <w:szCs w:val="22"/>
              <w:lang w:val="en-US" w:eastAsia="zh-CN"/>
            </w:rPr>
            <w:t>结果管理</w:t>
          </w:r>
          <w:r>
            <w:rPr>
              <w:sz w:val="21"/>
              <w:szCs w:val="21"/>
            </w:rPr>
            <w:tab/>
          </w:r>
          <w:r>
            <w:rPr>
              <w:sz w:val="21"/>
              <w:szCs w:val="21"/>
            </w:rPr>
            <w:fldChar w:fldCharType="begin"/>
          </w:r>
          <w:r>
            <w:rPr>
              <w:sz w:val="21"/>
              <w:szCs w:val="21"/>
            </w:rPr>
            <w:instrText xml:space="preserve"> PAGEREF _Toc18704 \h </w:instrText>
          </w:r>
          <w:r>
            <w:rPr>
              <w:sz w:val="21"/>
              <w:szCs w:val="21"/>
            </w:rPr>
            <w:fldChar w:fldCharType="separate"/>
          </w:r>
          <w:r>
            <w:rPr>
              <w:sz w:val="21"/>
              <w:szCs w:val="21"/>
            </w:rPr>
            <w:t>145</w:t>
          </w:r>
          <w:r>
            <w:rPr>
              <w:sz w:val="21"/>
              <w:szCs w:val="21"/>
            </w:rPr>
            <w:fldChar w:fldCharType="end"/>
          </w:r>
          <w:r>
            <w:rPr>
              <w:sz w:val="21"/>
              <w:szCs w:val="21"/>
            </w:rPr>
            <w:fldChar w:fldCharType="end"/>
          </w:r>
        </w:p>
        <w:p w14:paraId="51CAFC27">
          <w:pPr>
            <w:pStyle w:val="27"/>
            <w:tabs>
              <w:tab w:val="right" w:leader="dot" w:pos="9648"/>
            </w:tabs>
            <w:rPr>
              <w:sz w:val="21"/>
              <w:szCs w:val="21"/>
            </w:rPr>
          </w:pPr>
          <w:r>
            <w:rPr>
              <w:sz w:val="21"/>
              <w:szCs w:val="21"/>
            </w:rPr>
            <w:fldChar w:fldCharType="begin"/>
          </w:r>
          <w:r>
            <w:rPr>
              <w:sz w:val="21"/>
              <w:szCs w:val="21"/>
            </w:rPr>
            <w:instrText xml:space="preserve"> HYPERLINK \l _Toc9528 </w:instrText>
          </w:r>
          <w:r>
            <w:rPr>
              <w:sz w:val="21"/>
              <w:szCs w:val="21"/>
            </w:rPr>
            <w:fldChar w:fldCharType="separate"/>
          </w:r>
          <w:r>
            <w:rPr>
              <w:rFonts w:hint="eastAsia" w:eastAsia="黑体"/>
              <w:bCs w:val="0"/>
              <w:sz w:val="21"/>
              <w:szCs w:val="28"/>
              <w:bdr w:val="none" w:sz="0" w:space="0"/>
            </w:rPr>
            <w:t xml:space="preserve">六、 </w:t>
          </w:r>
          <w:r>
            <w:rPr>
              <w:rFonts w:ascii="Times New Roman" w:hAnsi="Times New Roman" w:eastAsia="黑体" w:cs="Times New Roman"/>
              <w:bCs w:val="0"/>
              <w:sz w:val="21"/>
              <w:szCs w:val="28"/>
            </w:rPr>
            <w:t>因子库管理</w:t>
          </w:r>
          <w:r>
            <w:rPr>
              <w:sz w:val="21"/>
              <w:szCs w:val="21"/>
            </w:rPr>
            <w:tab/>
          </w:r>
          <w:r>
            <w:rPr>
              <w:sz w:val="21"/>
              <w:szCs w:val="21"/>
            </w:rPr>
            <w:fldChar w:fldCharType="begin"/>
          </w:r>
          <w:r>
            <w:rPr>
              <w:sz w:val="21"/>
              <w:szCs w:val="21"/>
            </w:rPr>
            <w:instrText xml:space="preserve"> PAGEREF _Toc9528 \h </w:instrText>
          </w:r>
          <w:r>
            <w:rPr>
              <w:sz w:val="21"/>
              <w:szCs w:val="21"/>
            </w:rPr>
            <w:fldChar w:fldCharType="separate"/>
          </w:r>
          <w:r>
            <w:rPr>
              <w:sz w:val="21"/>
              <w:szCs w:val="21"/>
            </w:rPr>
            <w:t>148</w:t>
          </w:r>
          <w:r>
            <w:rPr>
              <w:sz w:val="21"/>
              <w:szCs w:val="21"/>
            </w:rPr>
            <w:fldChar w:fldCharType="end"/>
          </w:r>
          <w:r>
            <w:rPr>
              <w:sz w:val="21"/>
              <w:szCs w:val="21"/>
            </w:rPr>
            <w:fldChar w:fldCharType="end"/>
          </w:r>
        </w:p>
        <w:p w14:paraId="45B2B353">
          <w:pPr>
            <w:pStyle w:val="31"/>
            <w:tabs>
              <w:tab w:val="right" w:leader="dot" w:pos="9648"/>
            </w:tabs>
            <w:rPr>
              <w:sz w:val="21"/>
              <w:szCs w:val="21"/>
            </w:rPr>
          </w:pPr>
          <w:r>
            <w:rPr>
              <w:sz w:val="21"/>
              <w:szCs w:val="21"/>
            </w:rPr>
            <w:fldChar w:fldCharType="begin"/>
          </w:r>
          <w:r>
            <w:rPr>
              <w:sz w:val="21"/>
              <w:szCs w:val="21"/>
            </w:rPr>
            <w:instrText xml:space="preserve"> HYPERLINK \l _Toc17226 </w:instrText>
          </w:r>
          <w:r>
            <w:rPr>
              <w:sz w:val="21"/>
              <w:szCs w:val="21"/>
            </w:rPr>
            <w:fldChar w:fldCharType="separate"/>
          </w:r>
          <w:r>
            <w:rPr>
              <w:rFonts w:ascii="Times New Roman" w:hAnsi="Times New Roman" w:eastAsia="黑体" w:cs="Times New Roman"/>
              <w:bCs w:val="0"/>
              <w:sz w:val="21"/>
              <w:szCs w:val="22"/>
            </w:rPr>
            <w:t xml:space="preserve">1. </w:t>
          </w:r>
          <w:r>
            <w:rPr>
              <w:rFonts w:hint="eastAsia" w:cs="Times New Roman"/>
              <w:bCs w:val="0"/>
              <w:sz w:val="21"/>
              <w:szCs w:val="22"/>
              <w:lang w:val="en-US" w:eastAsia="zh-CN"/>
            </w:rPr>
            <w:t>原材料碳排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_Toc17226 \h </w:instrText>
          </w:r>
          <w:r>
            <w:rPr>
              <w:sz w:val="21"/>
              <w:szCs w:val="21"/>
            </w:rPr>
            <w:fldChar w:fldCharType="separate"/>
          </w:r>
          <w:r>
            <w:rPr>
              <w:sz w:val="21"/>
              <w:szCs w:val="21"/>
            </w:rPr>
            <w:t>149</w:t>
          </w:r>
          <w:r>
            <w:rPr>
              <w:sz w:val="21"/>
              <w:szCs w:val="21"/>
            </w:rPr>
            <w:fldChar w:fldCharType="end"/>
          </w:r>
          <w:r>
            <w:rPr>
              <w:sz w:val="21"/>
              <w:szCs w:val="21"/>
            </w:rPr>
            <w:fldChar w:fldCharType="end"/>
          </w:r>
        </w:p>
        <w:p w14:paraId="75ACCDCB">
          <w:pPr>
            <w:pStyle w:val="31"/>
            <w:tabs>
              <w:tab w:val="right" w:leader="dot" w:pos="9648"/>
            </w:tabs>
            <w:rPr>
              <w:sz w:val="21"/>
              <w:szCs w:val="21"/>
            </w:rPr>
          </w:pPr>
          <w:r>
            <w:rPr>
              <w:sz w:val="21"/>
              <w:szCs w:val="21"/>
            </w:rPr>
            <w:fldChar w:fldCharType="begin"/>
          </w:r>
          <w:r>
            <w:rPr>
              <w:sz w:val="21"/>
              <w:szCs w:val="21"/>
            </w:rPr>
            <w:instrText xml:space="preserve"> HYPERLINK \l _Toc26407 </w:instrText>
          </w:r>
          <w:r>
            <w:rPr>
              <w:sz w:val="21"/>
              <w:szCs w:val="21"/>
            </w:rPr>
            <w:fldChar w:fldCharType="separate"/>
          </w:r>
          <w:r>
            <w:rPr>
              <w:rFonts w:hint="eastAsia" w:cs="Times New Roman"/>
              <w:bCs w:val="0"/>
              <w:sz w:val="21"/>
              <w:szCs w:val="22"/>
              <w:lang w:val="en-US" w:eastAsia="zh-CN"/>
            </w:rPr>
            <w:t>2</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电力碳排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_Toc26407 \h </w:instrText>
          </w:r>
          <w:r>
            <w:rPr>
              <w:sz w:val="21"/>
              <w:szCs w:val="21"/>
            </w:rPr>
            <w:fldChar w:fldCharType="separate"/>
          </w:r>
          <w:r>
            <w:rPr>
              <w:sz w:val="21"/>
              <w:szCs w:val="21"/>
            </w:rPr>
            <w:t>154</w:t>
          </w:r>
          <w:r>
            <w:rPr>
              <w:sz w:val="21"/>
              <w:szCs w:val="21"/>
            </w:rPr>
            <w:fldChar w:fldCharType="end"/>
          </w:r>
          <w:r>
            <w:rPr>
              <w:sz w:val="21"/>
              <w:szCs w:val="21"/>
            </w:rPr>
            <w:fldChar w:fldCharType="end"/>
          </w:r>
        </w:p>
        <w:p w14:paraId="28E5EBF9">
          <w:pPr>
            <w:pStyle w:val="31"/>
            <w:tabs>
              <w:tab w:val="right" w:leader="dot" w:pos="9648"/>
            </w:tabs>
            <w:rPr>
              <w:sz w:val="21"/>
              <w:szCs w:val="21"/>
            </w:rPr>
          </w:pPr>
          <w:r>
            <w:rPr>
              <w:sz w:val="21"/>
              <w:szCs w:val="21"/>
            </w:rPr>
            <w:fldChar w:fldCharType="begin"/>
          </w:r>
          <w:r>
            <w:rPr>
              <w:sz w:val="21"/>
              <w:szCs w:val="21"/>
            </w:rPr>
            <w:instrText xml:space="preserve"> HYPERLINK \l _Toc71 </w:instrText>
          </w:r>
          <w:r>
            <w:rPr>
              <w:sz w:val="21"/>
              <w:szCs w:val="21"/>
            </w:rPr>
            <w:fldChar w:fldCharType="separate"/>
          </w:r>
          <w:r>
            <w:rPr>
              <w:rFonts w:hint="eastAsia" w:cs="Times New Roman"/>
              <w:bCs w:val="0"/>
              <w:sz w:val="21"/>
              <w:szCs w:val="22"/>
              <w:lang w:val="en-US" w:eastAsia="zh-CN"/>
            </w:rPr>
            <w:t>3</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能源活动碳排</w:t>
          </w:r>
          <w:r>
            <w:rPr>
              <w:rFonts w:ascii="Times New Roman" w:hAnsi="Times New Roman" w:eastAsia="黑体" w:cs="Times New Roman"/>
              <w:bCs w:val="0"/>
              <w:sz w:val="21"/>
              <w:szCs w:val="22"/>
            </w:rPr>
            <w:t>因子</w:t>
          </w:r>
          <w:r>
            <w:rPr>
              <w:sz w:val="21"/>
              <w:szCs w:val="21"/>
            </w:rPr>
            <w:tab/>
          </w:r>
          <w:r>
            <w:rPr>
              <w:sz w:val="21"/>
              <w:szCs w:val="21"/>
            </w:rPr>
            <w:fldChar w:fldCharType="begin"/>
          </w:r>
          <w:r>
            <w:rPr>
              <w:sz w:val="21"/>
              <w:szCs w:val="21"/>
            </w:rPr>
            <w:instrText xml:space="preserve"> PAGEREF _Toc71 \h </w:instrText>
          </w:r>
          <w:r>
            <w:rPr>
              <w:sz w:val="21"/>
              <w:szCs w:val="21"/>
            </w:rPr>
            <w:fldChar w:fldCharType="separate"/>
          </w:r>
          <w:r>
            <w:rPr>
              <w:sz w:val="21"/>
              <w:szCs w:val="21"/>
            </w:rPr>
            <w:t>159</w:t>
          </w:r>
          <w:r>
            <w:rPr>
              <w:sz w:val="21"/>
              <w:szCs w:val="21"/>
            </w:rPr>
            <w:fldChar w:fldCharType="end"/>
          </w:r>
          <w:r>
            <w:rPr>
              <w:sz w:val="21"/>
              <w:szCs w:val="21"/>
            </w:rPr>
            <w:fldChar w:fldCharType="end"/>
          </w:r>
        </w:p>
        <w:p w14:paraId="2179D01C">
          <w:pPr>
            <w:pStyle w:val="31"/>
            <w:tabs>
              <w:tab w:val="right" w:leader="dot" w:pos="9648"/>
            </w:tabs>
            <w:rPr>
              <w:sz w:val="21"/>
              <w:szCs w:val="21"/>
            </w:rPr>
          </w:pPr>
          <w:r>
            <w:rPr>
              <w:sz w:val="21"/>
              <w:szCs w:val="21"/>
            </w:rPr>
            <w:fldChar w:fldCharType="begin"/>
          </w:r>
          <w:r>
            <w:rPr>
              <w:sz w:val="21"/>
              <w:szCs w:val="21"/>
            </w:rPr>
            <w:instrText xml:space="preserve"> HYPERLINK \l _Toc27120 </w:instrText>
          </w:r>
          <w:r>
            <w:rPr>
              <w:sz w:val="21"/>
              <w:szCs w:val="21"/>
            </w:rPr>
            <w:fldChar w:fldCharType="separate"/>
          </w:r>
          <w:r>
            <w:rPr>
              <w:rFonts w:hint="eastAsia" w:cs="Times New Roman"/>
              <w:bCs w:val="0"/>
              <w:sz w:val="21"/>
              <w:szCs w:val="22"/>
              <w:lang w:val="en-US" w:eastAsia="zh-CN"/>
            </w:rPr>
            <w:t>4</w:t>
          </w:r>
          <w:r>
            <w:rPr>
              <w:rFonts w:ascii="Times New Roman" w:hAnsi="Times New Roman" w:eastAsia="黑体" w:cs="Times New Roman"/>
              <w:bCs w:val="0"/>
              <w:sz w:val="21"/>
              <w:szCs w:val="22"/>
            </w:rPr>
            <w:t xml:space="preserve">. </w:t>
          </w:r>
          <w:r>
            <w:rPr>
              <w:rFonts w:hint="eastAsia" w:cs="Times New Roman"/>
              <w:bCs w:val="0"/>
              <w:sz w:val="21"/>
              <w:szCs w:val="22"/>
              <w:lang w:val="en-US" w:eastAsia="zh-CN"/>
            </w:rPr>
            <w:t>折标煤系数库</w:t>
          </w:r>
          <w:r>
            <w:rPr>
              <w:sz w:val="21"/>
              <w:szCs w:val="21"/>
            </w:rPr>
            <w:tab/>
          </w:r>
          <w:r>
            <w:rPr>
              <w:sz w:val="21"/>
              <w:szCs w:val="21"/>
            </w:rPr>
            <w:fldChar w:fldCharType="begin"/>
          </w:r>
          <w:r>
            <w:rPr>
              <w:sz w:val="21"/>
              <w:szCs w:val="21"/>
            </w:rPr>
            <w:instrText xml:space="preserve"> PAGEREF _Toc27120 \h </w:instrText>
          </w:r>
          <w:r>
            <w:rPr>
              <w:sz w:val="21"/>
              <w:szCs w:val="21"/>
            </w:rPr>
            <w:fldChar w:fldCharType="separate"/>
          </w:r>
          <w:r>
            <w:rPr>
              <w:sz w:val="21"/>
              <w:szCs w:val="21"/>
            </w:rPr>
            <w:t>164</w:t>
          </w:r>
          <w:r>
            <w:rPr>
              <w:sz w:val="21"/>
              <w:szCs w:val="21"/>
            </w:rPr>
            <w:fldChar w:fldCharType="end"/>
          </w:r>
          <w:r>
            <w:rPr>
              <w:sz w:val="21"/>
              <w:szCs w:val="21"/>
            </w:rPr>
            <w:fldChar w:fldCharType="end"/>
          </w:r>
        </w:p>
        <w:p w14:paraId="3BF19B27">
          <w:pPr>
            <w:pStyle w:val="27"/>
            <w:tabs>
              <w:tab w:val="right" w:leader="dot" w:pos="9648"/>
            </w:tabs>
            <w:rPr>
              <w:sz w:val="21"/>
              <w:szCs w:val="21"/>
            </w:rPr>
          </w:pPr>
          <w:r>
            <w:rPr>
              <w:sz w:val="21"/>
              <w:szCs w:val="21"/>
            </w:rPr>
            <w:fldChar w:fldCharType="begin"/>
          </w:r>
          <w:r>
            <w:rPr>
              <w:sz w:val="21"/>
              <w:szCs w:val="21"/>
            </w:rPr>
            <w:instrText xml:space="preserve"> HYPERLINK \l _Toc1093 </w:instrText>
          </w:r>
          <w:r>
            <w:rPr>
              <w:sz w:val="21"/>
              <w:szCs w:val="21"/>
            </w:rPr>
            <w:fldChar w:fldCharType="separate"/>
          </w:r>
          <w:r>
            <w:rPr>
              <w:rFonts w:hint="eastAsia" w:eastAsia="黑体"/>
              <w:bCs w:val="0"/>
              <w:sz w:val="21"/>
              <w:szCs w:val="40"/>
              <w:bdr w:val="none" w:sz="0" w:space="0"/>
            </w:rPr>
            <w:t xml:space="preserve">第四章 </w:t>
          </w:r>
          <w:r>
            <w:rPr>
              <w:rFonts w:ascii="Times New Roman" w:hAnsi="Times New Roman" w:eastAsia="黑体" w:cs="Times New Roman"/>
              <w:bCs w:val="0"/>
              <w:sz w:val="21"/>
              <w:szCs w:val="40"/>
            </w:rPr>
            <w:t>系统底座、接口契约与 QA 质量验收</w:t>
          </w:r>
          <w:r>
            <w:rPr>
              <w:sz w:val="21"/>
              <w:szCs w:val="21"/>
            </w:rPr>
            <w:tab/>
          </w:r>
          <w:r>
            <w:rPr>
              <w:sz w:val="21"/>
              <w:szCs w:val="21"/>
            </w:rPr>
            <w:fldChar w:fldCharType="begin"/>
          </w:r>
          <w:r>
            <w:rPr>
              <w:sz w:val="21"/>
              <w:szCs w:val="21"/>
            </w:rPr>
            <w:instrText xml:space="preserve"> PAGEREF _Toc1093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2F6269CB">
          <w:pPr>
            <w:pStyle w:val="27"/>
            <w:tabs>
              <w:tab w:val="right" w:leader="dot" w:pos="9648"/>
            </w:tabs>
            <w:rPr>
              <w:sz w:val="21"/>
              <w:szCs w:val="21"/>
            </w:rPr>
          </w:pPr>
          <w:r>
            <w:rPr>
              <w:sz w:val="21"/>
              <w:szCs w:val="21"/>
            </w:rPr>
            <w:fldChar w:fldCharType="begin"/>
          </w:r>
          <w:r>
            <w:rPr>
              <w:sz w:val="21"/>
              <w:szCs w:val="21"/>
            </w:rPr>
            <w:instrText xml:space="preserve"> HYPERLINK \l _Toc3080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六级组织架构与穿透鉴权体系</w:t>
          </w:r>
          <w:r>
            <w:rPr>
              <w:sz w:val="21"/>
              <w:szCs w:val="21"/>
            </w:rPr>
            <w:tab/>
          </w:r>
          <w:r>
            <w:rPr>
              <w:sz w:val="21"/>
              <w:szCs w:val="21"/>
            </w:rPr>
            <w:fldChar w:fldCharType="begin"/>
          </w:r>
          <w:r>
            <w:rPr>
              <w:sz w:val="21"/>
              <w:szCs w:val="21"/>
            </w:rPr>
            <w:instrText xml:space="preserve"> PAGEREF _Toc3080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133084E4">
          <w:pPr>
            <w:pStyle w:val="27"/>
            <w:tabs>
              <w:tab w:val="right" w:leader="dot" w:pos="9648"/>
            </w:tabs>
            <w:rPr>
              <w:sz w:val="21"/>
              <w:szCs w:val="21"/>
            </w:rPr>
          </w:pPr>
          <w:r>
            <w:rPr>
              <w:sz w:val="21"/>
              <w:szCs w:val="21"/>
            </w:rPr>
            <w:fldChar w:fldCharType="begin"/>
          </w:r>
          <w:r>
            <w:rPr>
              <w:sz w:val="21"/>
              <w:szCs w:val="21"/>
            </w:rPr>
            <w:instrText xml:space="preserve"> HYPERLINK \l _Toc6762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外部系统集成与 API 契约</w:t>
          </w:r>
          <w:r>
            <w:rPr>
              <w:sz w:val="21"/>
              <w:szCs w:val="21"/>
            </w:rPr>
            <w:tab/>
          </w:r>
          <w:r>
            <w:rPr>
              <w:sz w:val="21"/>
              <w:szCs w:val="21"/>
            </w:rPr>
            <w:fldChar w:fldCharType="begin"/>
          </w:r>
          <w:r>
            <w:rPr>
              <w:sz w:val="21"/>
              <w:szCs w:val="21"/>
            </w:rPr>
            <w:instrText xml:space="preserve"> PAGEREF _Toc6762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140B1B86">
          <w:pPr>
            <w:pStyle w:val="27"/>
            <w:tabs>
              <w:tab w:val="right" w:leader="dot" w:pos="9648"/>
            </w:tabs>
            <w:rPr>
              <w:sz w:val="21"/>
              <w:szCs w:val="21"/>
            </w:rPr>
          </w:pPr>
          <w:r>
            <w:rPr>
              <w:sz w:val="21"/>
              <w:szCs w:val="21"/>
            </w:rPr>
            <w:fldChar w:fldCharType="begin"/>
          </w:r>
          <w:r>
            <w:rPr>
              <w:sz w:val="21"/>
              <w:szCs w:val="21"/>
            </w:rPr>
            <w:instrText xml:space="preserve"> HYPERLINK \l _Toc16500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质量保障体系与全量验收测试用例矩阵</w:t>
          </w:r>
          <w:r>
            <w:rPr>
              <w:sz w:val="21"/>
              <w:szCs w:val="21"/>
            </w:rPr>
            <w:tab/>
          </w:r>
          <w:r>
            <w:rPr>
              <w:sz w:val="21"/>
              <w:szCs w:val="21"/>
            </w:rPr>
            <w:fldChar w:fldCharType="begin"/>
          </w:r>
          <w:r>
            <w:rPr>
              <w:sz w:val="21"/>
              <w:szCs w:val="21"/>
            </w:rPr>
            <w:instrText xml:space="preserve"> PAGEREF _Toc16500 \h </w:instrText>
          </w:r>
          <w:r>
            <w:rPr>
              <w:sz w:val="21"/>
              <w:szCs w:val="21"/>
            </w:rPr>
            <w:fldChar w:fldCharType="separate"/>
          </w:r>
          <w:r>
            <w:rPr>
              <w:sz w:val="21"/>
              <w:szCs w:val="21"/>
            </w:rPr>
            <w:t>170</w:t>
          </w:r>
          <w:r>
            <w:rPr>
              <w:sz w:val="21"/>
              <w:szCs w:val="21"/>
            </w:rPr>
            <w:fldChar w:fldCharType="end"/>
          </w:r>
          <w:r>
            <w:rPr>
              <w:sz w:val="21"/>
              <w:szCs w:val="21"/>
            </w:rPr>
            <w:fldChar w:fldCharType="end"/>
          </w:r>
        </w:p>
        <w:p w14:paraId="49A078FD">
          <w:pPr>
            <w:pStyle w:val="27"/>
            <w:tabs>
              <w:tab w:val="right" w:leader="dot" w:pos="9648"/>
            </w:tabs>
            <w:rPr>
              <w:sz w:val="21"/>
              <w:szCs w:val="21"/>
            </w:rPr>
          </w:pPr>
          <w:r>
            <w:rPr>
              <w:sz w:val="21"/>
              <w:szCs w:val="21"/>
            </w:rPr>
            <w:fldChar w:fldCharType="begin"/>
          </w:r>
          <w:r>
            <w:rPr>
              <w:sz w:val="21"/>
              <w:szCs w:val="21"/>
            </w:rPr>
            <w:instrText xml:space="preserve"> HYPERLINK \l _Toc21559 </w:instrText>
          </w:r>
          <w:r>
            <w:rPr>
              <w:sz w:val="21"/>
              <w:szCs w:val="21"/>
            </w:rPr>
            <w:fldChar w:fldCharType="separate"/>
          </w:r>
          <w:r>
            <w:rPr>
              <w:rFonts w:hint="eastAsia" w:eastAsia="黑体"/>
              <w:bCs w:val="0"/>
              <w:sz w:val="21"/>
              <w:szCs w:val="40"/>
              <w:bdr w:val="none" w:sz="0" w:space="0"/>
            </w:rPr>
            <w:t xml:space="preserve">第五章 </w:t>
          </w:r>
          <w:r>
            <w:rPr>
              <w:rFonts w:ascii="Times New Roman" w:hAnsi="Times New Roman" w:eastAsia="黑体" w:cs="Times New Roman"/>
              <w:bCs w:val="0"/>
              <w:sz w:val="21"/>
              <w:szCs w:val="40"/>
            </w:rPr>
            <w:t>工程治理、状态机与合规保障体系</w:t>
          </w:r>
          <w:r>
            <w:rPr>
              <w:sz w:val="21"/>
              <w:szCs w:val="21"/>
            </w:rPr>
            <w:tab/>
          </w:r>
          <w:r>
            <w:rPr>
              <w:sz w:val="21"/>
              <w:szCs w:val="21"/>
            </w:rPr>
            <w:fldChar w:fldCharType="begin"/>
          </w:r>
          <w:r>
            <w:rPr>
              <w:sz w:val="21"/>
              <w:szCs w:val="21"/>
            </w:rPr>
            <w:instrText xml:space="preserve"> PAGEREF _Toc21559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3AF459BF">
          <w:pPr>
            <w:pStyle w:val="27"/>
            <w:tabs>
              <w:tab w:val="right" w:leader="dot" w:pos="9648"/>
            </w:tabs>
            <w:rPr>
              <w:sz w:val="21"/>
              <w:szCs w:val="21"/>
            </w:rPr>
          </w:pPr>
          <w:r>
            <w:rPr>
              <w:sz w:val="21"/>
              <w:szCs w:val="21"/>
            </w:rPr>
            <w:fldChar w:fldCharType="begin"/>
          </w:r>
          <w:r>
            <w:rPr>
              <w:sz w:val="21"/>
              <w:szCs w:val="21"/>
            </w:rPr>
            <w:instrText xml:space="preserve"> HYPERLINK \l _Toc23289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数据治理与商密合规</w:t>
          </w:r>
          <w:r>
            <w:rPr>
              <w:sz w:val="21"/>
              <w:szCs w:val="21"/>
            </w:rPr>
            <w:tab/>
          </w:r>
          <w:r>
            <w:rPr>
              <w:sz w:val="21"/>
              <w:szCs w:val="21"/>
            </w:rPr>
            <w:fldChar w:fldCharType="begin"/>
          </w:r>
          <w:r>
            <w:rPr>
              <w:sz w:val="21"/>
              <w:szCs w:val="21"/>
            </w:rPr>
            <w:instrText xml:space="preserve"> PAGEREF _Toc23289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5E392170">
          <w:pPr>
            <w:pStyle w:val="27"/>
            <w:tabs>
              <w:tab w:val="right" w:leader="dot" w:pos="9648"/>
            </w:tabs>
            <w:rPr>
              <w:sz w:val="21"/>
              <w:szCs w:val="21"/>
            </w:rPr>
          </w:pPr>
          <w:r>
            <w:rPr>
              <w:sz w:val="21"/>
              <w:szCs w:val="21"/>
            </w:rPr>
            <w:fldChar w:fldCharType="begin"/>
          </w:r>
          <w:r>
            <w:rPr>
              <w:sz w:val="21"/>
              <w:szCs w:val="21"/>
            </w:rPr>
            <w:instrText xml:space="preserve"> HYPERLINK \l _Toc17792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关键业务长流程状态机图谱</w:t>
          </w:r>
          <w:r>
            <w:rPr>
              <w:sz w:val="21"/>
              <w:szCs w:val="21"/>
            </w:rPr>
            <w:tab/>
          </w:r>
          <w:r>
            <w:rPr>
              <w:sz w:val="21"/>
              <w:szCs w:val="21"/>
            </w:rPr>
            <w:fldChar w:fldCharType="begin"/>
          </w:r>
          <w:r>
            <w:rPr>
              <w:sz w:val="21"/>
              <w:szCs w:val="21"/>
            </w:rPr>
            <w:instrText xml:space="preserve"> PAGEREF _Toc17792 \h </w:instrText>
          </w:r>
          <w:r>
            <w:rPr>
              <w:sz w:val="21"/>
              <w:szCs w:val="21"/>
            </w:rPr>
            <w:fldChar w:fldCharType="separate"/>
          </w:r>
          <w:r>
            <w:rPr>
              <w:sz w:val="21"/>
              <w:szCs w:val="21"/>
            </w:rPr>
            <w:t>172</w:t>
          </w:r>
          <w:r>
            <w:rPr>
              <w:sz w:val="21"/>
              <w:szCs w:val="21"/>
            </w:rPr>
            <w:fldChar w:fldCharType="end"/>
          </w:r>
          <w:r>
            <w:rPr>
              <w:sz w:val="21"/>
              <w:szCs w:val="21"/>
            </w:rPr>
            <w:fldChar w:fldCharType="end"/>
          </w:r>
        </w:p>
        <w:p w14:paraId="0C4BF580">
          <w:pPr>
            <w:pStyle w:val="27"/>
            <w:tabs>
              <w:tab w:val="right" w:leader="dot" w:pos="9648"/>
            </w:tabs>
            <w:rPr>
              <w:sz w:val="21"/>
              <w:szCs w:val="21"/>
            </w:rPr>
          </w:pPr>
          <w:r>
            <w:rPr>
              <w:sz w:val="21"/>
              <w:szCs w:val="21"/>
            </w:rPr>
            <w:fldChar w:fldCharType="begin"/>
          </w:r>
          <w:r>
            <w:rPr>
              <w:sz w:val="21"/>
              <w:szCs w:val="21"/>
            </w:rPr>
            <w:instrText xml:space="preserve"> HYPERLINK \l _Toc31419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术语表与缩略语大全</w:t>
          </w:r>
          <w:r>
            <w:rPr>
              <w:sz w:val="21"/>
              <w:szCs w:val="21"/>
            </w:rPr>
            <w:tab/>
          </w:r>
          <w:r>
            <w:rPr>
              <w:sz w:val="21"/>
              <w:szCs w:val="21"/>
            </w:rPr>
            <w:fldChar w:fldCharType="begin"/>
          </w:r>
          <w:r>
            <w:rPr>
              <w:sz w:val="21"/>
              <w:szCs w:val="21"/>
            </w:rPr>
            <w:instrText xml:space="preserve"> PAGEREF _Toc31419 \h </w:instrText>
          </w:r>
          <w:r>
            <w:rPr>
              <w:sz w:val="21"/>
              <w:szCs w:val="21"/>
            </w:rPr>
            <w:fldChar w:fldCharType="separate"/>
          </w:r>
          <w:r>
            <w:rPr>
              <w:sz w:val="21"/>
              <w:szCs w:val="21"/>
            </w:rPr>
            <w:t>173</w:t>
          </w:r>
          <w:r>
            <w:rPr>
              <w:sz w:val="21"/>
              <w:szCs w:val="21"/>
            </w:rPr>
            <w:fldChar w:fldCharType="end"/>
          </w:r>
          <w:r>
            <w:rPr>
              <w:sz w:val="21"/>
              <w:szCs w:val="21"/>
            </w:rPr>
            <w:fldChar w:fldCharType="end"/>
          </w:r>
        </w:p>
        <w:p w14:paraId="0B4D3338">
          <w:pPr>
            <w:pStyle w:val="27"/>
            <w:tabs>
              <w:tab w:val="right" w:leader="dot" w:pos="9648"/>
            </w:tabs>
            <w:rPr>
              <w:sz w:val="21"/>
              <w:szCs w:val="21"/>
            </w:rPr>
          </w:pPr>
          <w:r>
            <w:rPr>
              <w:sz w:val="21"/>
              <w:szCs w:val="21"/>
            </w:rPr>
            <w:fldChar w:fldCharType="begin"/>
          </w:r>
          <w:r>
            <w:rPr>
              <w:sz w:val="21"/>
              <w:szCs w:val="21"/>
            </w:rPr>
            <w:instrText xml:space="preserve"> HYPERLINK \l _Toc26887 </w:instrText>
          </w:r>
          <w:r>
            <w:rPr>
              <w:sz w:val="21"/>
              <w:szCs w:val="21"/>
            </w:rPr>
            <w:fldChar w:fldCharType="separate"/>
          </w:r>
          <w:r>
            <w:rPr>
              <w:rFonts w:hint="eastAsia" w:eastAsia="黑体"/>
              <w:bCs w:val="0"/>
              <w:sz w:val="21"/>
              <w:szCs w:val="28"/>
              <w:bdr w:val="none" w:sz="0" w:space="0"/>
            </w:rPr>
            <w:t xml:space="preserve">四、 </w:t>
          </w:r>
          <w:r>
            <w:rPr>
              <w:rFonts w:ascii="Times New Roman" w:hAnsi="Times New Roman" w:eastAsia="黑体" w:cs="Times New Roman"/>
              <w:bCs w:val="0"/>
              <w:sz w:val="21"/>
              <w:szCs w:val="28"/>
            </w:rPr>
            <w:t>标准化错误码字典与异常分级</w:t>
          </w:r>
          <w:r>
            <w:rPr>
              <w:sz w:val="21"/>
              <w:szCs w:val="21"/>
            </w:rPr>
            <w:tab/>
          </w:r>
          <w:r>
            <w:rPr>
              <w:sz w:val="21"/>
              <w:szCs w:val="21"/>
            </w:rPr>
            <w:fldChar w:fldCharType="begin"/>
          </w:r>
          <w:r>
            <w:rPr>
              <w:sz w:val="21"/>
              <w:szCs w:val="21"/>
            </w:rPr>
            <w:instrText xml:space="preserve"> PAGEREF _Toc26887 \h </w:instrText>
          </w:r>
          <w:r>
            <w:rPr>
              <w:sz w:val="21"/>
              <w:szCs w:val="21"/>
            </w:rPr>
            <w:fldChar w:fldCharType="separate"/>
          </w:r>
          <w:r>
            <w:rPr>
              <w:sz w:val="21"/>
              <w:szCs w:val="21"/>
            </w:rPr>
            <w:t>174</w:t>
          </w:r>
          <w:r>
            <w:rPr>
              <w:sz w:val="21"/>
              <w:szCs w:val="21"/>
            </w:rPr>
            <w:fldChar w:fldCharType="end"/>
          </w:r>
          <w:r>
            <w:rPr>
              <w:sz w:val="21"/>
              <w:szCs w:val="21"/>
            </w:rPr>
            <w:fldChar w:fldCharType="end"/>
          </w:r>
        </w:p>
        <w:p w14:paraId="5EF54381">
          <w:pPr>
            <w:pStyle w:val="27"/>
            <w:tabs>
              <w:tab w:val="right" w:leader="dot" w:pos="9648"/>
            </w:tabs>
            <w:rPr>
              <w:sz w:val="21"/>
              <w:szCs w:val="21"/>
            </w:rPr>
          </w:pPr>
          <w:r>
            <w:rPr>
              <w:sz w:val="21"/>
              <w:szCs w:val="21"/>
            </w:rPr>
            <w:fldChar w:fldCharType="begin"/>
          </w:r>
          <w:r>
            <w:rPr>
              <w:sz w:val="21"/>
              <w:szCs w:val="21"/>
            </w:rPr>
            <w:instrText xml:space="preserve"> HYPERLINK \l _Toc28375 </w:instrText>
          </w:r>
          <w:r>
            <w:rPr>
              <w:sz w:val="21"/>
              <w:szCs w:val="21"/>
            </w:rPr>
            <w:fldChar w:fldCharType="separate"/>
          </w:r>
          <w:r>
            <w:rPr>
              <w:rFonts w:hint="eastAsia" w:eastAsia="黑体"/>
              <w:bCs w:val="0"/>
              <w:sz w:val="21"/>
              <w:szCs w:val="28"/>
              <w:bdr w:val="none" w:sz="0" w:space="0"/>
            </w:rPr>
            <w:t xml:space="preserve">五、 </w:t>
          </w:r>
          <w:r>
            <w:rPr>
              <w:rFonts w:ascii="Times New Roman" w:hAnsi="Times New Roman" w:eastAsia="黑体" w:cs="Times New Roman"/>
              <w:bCs w:val="0"/>
              <w:sz w:val="21"/>
              <w:szCs w:val="28"/>
            </w:rPr>
            <w:t>决策治理责任矩阵</w:t>
          </w:r>
          <w:r>
            <w:rPr>
              <w:sz w:val="21"/>
              <w:szCs w:val="21"/>
            </w:rPr>
            <w:tab/>
          </w:r>
          <w:r>
            <w:rPr>
              <w:sz w:val="21"/>
              <w:szCs w:val="21"/>
            </w:rPr>
            <w:fldChar w:fldCharType="begin"/>
          </w:r>
          <w:r>
            <w:rPr>
              <w:sz w:val="21"/>
              <w:szCs w:val="21"/>
            </w:rPr>
            <w:instrText xml:space="preserve"> PAGEREF _Toc28375 \h </w:instrText>
          </w:r>
          <w:r>
            <w:rPr>
              <w:sz w:val="21"/>
              <w:szCs w:val="21"/>
            </w:rPr>
            <w:fldChar w:fldCharType="separate"/>
          </w:r>
          <w:r>
            <w:rPr>
              <w:sz w:val="21"/>
              <w:szCs w:val="21"/>
            </w:rPr>
            <w:t>176</w:t>
          </w:r>
          <w:r>
            <w:rPr>
              <w:sz w:val="21"/>
              <w:szCs w:val="21"/>
            </w:rPr>
            <w:fldChar w:fldCharType="end"/>
          </w:r>
          <w:r>
            <w:rPr>
              <w:sz w:val="21"/>
              <w:szCs w:val="21"/>
            </w:rPr>
            <w:fldChar w:fldCharType="end"/>
          </w:r>
        </w:p>
        <w:p w14:paraId="75D80823">
          <w:pPr>
            <w:pStyle w:val="27"/>
            <w:tabs>
              <w:tab w:val="right" w:leader="dot" w:pos="9648"/>
            </w:tabs>
            <w:rPr>
              <w:sz w:val="21"/>
              <w:szCs w:val="21"/>
            </w:rPr>
          </w:pPr>
          <w:r>
            <w:rPr>
              <w:sz w:val="21"/>
              <w:szCs w:val="21"/>
            </w:rPr>
            <w:fldChar w:fldCharType="begin"/>
          </w:r>
          <w:r>
            <w:rPr>
              <w:sz w:val="21"/>
              <w:szCs w:val="21"/>
            </w:rPr>
            <w:instrText xml:space="preserve"> HYPERLINK \l _Toc15165 </w:instrText>
          </w:r>
          <w:r>
            <w:rPr>
              <w:sz w:val="21"/>
              <w:szCs w:val="21"/>
            </w:rPr>
            <w:fldChar w:fldCharType="separate"/>
          </w:r>
          <w:r>
            <w:rPr>
              <w:rFonts w:hint="eastAsia" w:eastAsia="黑体"/>
              <w:bCs w:val="0"/>
              <w:sz w:val="21"/>
              <w:szCs w:val="40"/>
              <w:bdr w:val="none" w:sz="0" w:space="0"/>
            </w:rPr>
            <w:t xml:space="preserve">第六章 </w:t>
          </w:r>
          <w:r>
            <w:rPr>
              <w:rFonts w:ascii="Times New Roman" w:hAnsi="Times New Roman" w:eastAsia="黑体" w:cs="Times New Roman"/>
              <w:bCs w:val="0"/>
              <w:sz w:val="21"/>
              <w:szCs w:val="40"/>
            </w:rPr>
            <w:t>非功能需求与性能指标</w:t>
          </w:r>
          <w:r>
            <w:rPr>
              <w:sz w:val="21"/>
              <w:szCs w:val="21"/>
            </w:rPr>
            <w:tab/>
          </w:r>
          <w:r>
            <w:rPr>
              <w:sz w:val="21"/>
              <w:szCs w:val="21"/>
            </w:rPr>
            <w:fldChar w:fldCharType="begin"/>
          </w:r>
          <w:r>
            <w:rPr>
              <w:sz w:val="21"/>
              <w:szCs w:val="21"/>
            </w:rPr>
            <w:instrText xml:space="preserve"> PAGEREF _Toc15165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03816789">
          <w:pPr>
            <w:pStyle w:val="27"/>
            <w:tabs>
              <w:tab w:val="right" w:leader="dot" w:pos="9648"/>
            </w:tabs>
            <w:rPr>
              <w:sz w:val="21"/>
              <w:szCs w:val="21"/>
            </w:rPr>
          </w:pPr>
          <w:r>
            <w:rPr>
              <w:sz w:val="21"/>
              <w:szCs w:val="21"/>
            </w:rPr>
            <w:fldChar w:fldCharType="begin"/>
          </w:r>
          <w:r>
            <w:rPr>
              <w:sz w:val="21"/>
              <w:szCs w:val="21"/>
            </w:rPr>
            <w:instrText xml:space="preserve"> HYPERLINK \l _Toc3256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性能指标基线</w:t>
          </w:r>
          <w:r>
            <w:rPr>
              <w:sz w:val="21"/>
              <w:szCs w:val="21"/>
            </w:rPr>
            <w:tab/>
          </w:r>
          <w:r>
            <w:rPr>
              <w:sz w:val="21"/>
              <w:szCs w:val="21"/>
            </w:rPr>
            <w:fldChar w:fldCharType="begin"/>
          </w:r>
          <w:r>
            <w:rPr>
              <w:sz w:val="21"/>
              <w:szCs w:val="21"/>
            </w:rPr>
            <w:instrText xml:space="preserve"> PAGEREF _Toc3256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2C11B833">
          <w:pPr>
            <w:pStyle w:val="27"/>
            <w:tabs>
              <w:tab w:val="right" w:leader="dot" w:pos="9648"/>
            </w:tabs>
            <w:rPr>
              <w:sz w:val="21"/>
              <w:szCs w:val="21"/>
            </w:rPr>
          </w:pPr>
          <w:r>
            <w:rPr>
              <w:sz w:val="21"/>
              <w:szCs w:val="21"/>
            </w:rPr>
            <w:fldChar w:fldCharType="begin"/>
          </w:r>
          <w:r>
            <w:rPr>
              <w:sz w:val="21"/>
              <w:szCs w:val="21"/>
            </w:rPr>
            <w:instrText xml:space="preserve"> HYPERLINK \l _Toc17329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可靠性与可观测性基线</w:t>
          </w:r>
          <w:r>
            <w:rPr>
              <w:sz w:val="21"/>
              <w:szCs w:val="21"/>
            </w:rPr>
            <w:tab/>
          </w:r>
          <w:r>
            <w:rPr>
              <w:sz w:val="21"/>
              <w:szCs w:val="21"/>
            </w:rPr>
            <w:fldChar w:fldCharType="begin"/>
          </w:r>
          <w:r>
            <w:rPr>
              <w:sz w:val="21"/>
              <w:szCs w:val="21"/>
            </w:rPr>
            <w:instrText xml:space="preserve"> PAGEREF _Toc17329 \h </w:instrText>
          </w:r>
          <w:r>
            <w:rPr>
              <w:sz w:val="21"/>
              <w:szCs w:val="21"/>
            </w:rPr>
            <w:fldChar w:fldCharType="separate"/>
          </w:r>
          <w:r>
            <w:rPr>
              <w:sz w:val="21"/>
              <w:szCs w:val="21"/>
            </w:rPr>
            <w:t>177</w:t>
          </w:r>
          <w:r>
            <w:rPr>
              <w:sz w:val="21"/>
              <w:szCs w:val="21"/>
            </w:rPr>
            <w:fldChar w:fldCharType="end"/>
          </w:r>
          <w:r>
            <w:rPr>
              <w:sz w:val="21"/>
              <w:szCs w:val="21"/>
            </w:rPr>
            <w:fldChar w:fldCharType="end"/>
          </w:r>
        </w:p>
        <w:p w14:paraId="0120EA13">
          <w:pPr>
            <w:pStyle w:val="27"/>
            <w:tabs>
              <w:tab w:val="right" w:leader="dot" w:pos="9648"/>
            </w:tabs>
            <w:rPr>
              <w:sz w:val="21"/>
              <w:szCs w:val="21"/>
            </w:rPr>
          </w:pPr>
          <w:r>
            <w:rPr>
              <w:sz w:val="21"/>
              <w:szCs w:val="21"/>
            </w:rPr>
            <w:fldChar w:fldCharType="begin"/>
          </w:r>
          <w:r>
            <w:rPr>
              <w:sz w:val="21"/>
              <w:szCs w:val="21"/>
            </w:rPr>
            <w:instrText xml:space="preserve"> HYPERLINK \l _Toc28220 </w:instrText>
          </w:r>
          <w:r>
            <w:rPr>
              <w:sz w:val="21"/>
              <w:szCs w:val="21"/>
            </w:rPr>
            <w:fldChar w:fldCharType="separate"/>
          </w:r>
          <w:r>
            <w:rPr>
              <w:rFonts w:hint="eastAsia" w:eastAsia="黑体"/>
              <w:bCs w:val="0"/>
              <w:sz w:val="21"/>
              <w:szCs w:val="40"/>
              <w:bdr w:val="none" w:sz="0" w:space="0"/>
            </w:rPr>
            <w:t xml:space="preserve">第七章 </w:t>
          </w:r>
          <w:r>
            <w:rPr>
              <w:rFonts w:ascii="Times New Roman" w:hAnsi="Times New Roman" w:eastAsia="黑体" w:cs="Times New Roman"/>
              <w:bCs w:val="0"/>
              <w:sz w:val="21"/>
              <w:szCs w:val="40"/>
            </w:rPr>
            <w:t>技术架构与系统选型</w:t>
          </w:r>
          <w:r>
            <w:rPr>
              <w:sz w:val="21"/>
              <w:szCs w:val="21"/>
            </w:rPr>
            <w:tab/>
          </w:r>
          <w:r>
            <w:rPr>
              <w:sz w:val="21"/>
              <w:szCs w:val="21"/>
            </w:rPr>
            <w:fldChar w:fldCharType="begin"/>
          </w:r>
          <w:r>
            <w:rPr>
              <w:sz w:val="21"/>
              <w:szCs w:val="21"/>
            </w:rPr>
            <w:instrText xml:space="preserve"> PAGEREF _Toc28220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1C810B7C">
          <w:pPr>
            <w:pStyle w:val="27"/>
            <w:tabs>
              <w:tab w:val="right" w:leader="dot" w:pos="9648"/>
            </w:tabs>
            <w:rPr>
              <w:sz w:val="21"/>
              <w:szCs w:val="21"/>
            </w:rPr>
          </w:pPr>
          <w:r>
            <w:rPr>
              <w:sz w:val="21"/>
              <w:szCs w:val="21"/>
            </w:rPr>
            <w:fldChar w:fldCharType="begin"/>
          </w:r>
          <w:r>
            <w:rPr>
              <w:sz w:val="21"/>
              <w:szCs w:val="21"/>
            </w:rPr>
            <w:instrText xml:space="preserve"> HYPERLINK \l _Toc19241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原型实现技术栈</w:t>
          </w:r>
          <w:r>
            <w:rPr>
              <w:sz w:val="21"/>
              <w:szCs w:val="21"/>
            </w:rPr>
            <w:tab/>
          </w:r>
          <w:r>
            <w:rPr>
              <w:sz w:val="21"/>
              <w:szCs w:val="21"/>
            </w:rPr>
            <w:fldChar w:fldCharType="begin"/>
          </w:r>
          <w:r>
            <w:rPr>
              <w:sz w:val="21"/>
              <w:szCs w:val="21"/>
            </w:rPr>
            <w:instrText xml:space="preserve"> PAGEREF _Toc19241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6B742172">
          <w:pPr>
            <w:pStyle w:val="27"/>
            <w:tabs>
              <w:tab w:val="right" w:leader="dot" w:pos="9648"/>
            </w:tabs>
            <w:rPr>
              <w:sz w:val="21"/>
              <w:szCs w:val="21"/>
            </w:rPr>
          </w:pPr>
          <w:r>
            <w:rPr>
              <w:sz w:val="21"/>
              <w:szCs w:val="21"/>
            </w:rPr>
            <w:fldChar w:fldCharType="begin"/>
          </w:r>
          <w:r>
            <w:rPr>
              <w:sz w:val="21"/>
              <w:szCs w:val="21"/>
            </w:rPr>
            <w:instrText xml:space="preserve"> HYPERLINK \l _Toc32230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关键架构决策（ADR）</w:t>
          </w:r>
          <w:r>
            <w:rPr>
              <w:sz w:val="21"/>
              <w:szCs w:val="21"/>
            </w:rPr>
            <w:tab/>
          </w:r>
          <w:r>
            <w:rPr>
              <w:sz w:val="21"/>
              <w:szCs w:val="21"/>
            </w:rPr>
            <w:fldChar w:fldCharType="begin"/>
          </w:r>
          <w:r>
            <w:rPr>
              <w:sz w:val="21"/>
              <w:szCs w:val="21"/>
            </w:rPr>
            <w:instrText xml:space="preserve"> PAGEREF _Toc32230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0F47CD26">
          <w:pPr>
            <w:pStyle w:val="27"/>
            <w:tabs>
              <w:tab w:val="right" w:leader="dot" w:pos="9648"/>
            </w:tabs>
            <w:rPr>
              <w:sz w:val="21"/>
              <w:szCs w:val="21"/>
            </w:rPr>
          </w:pPr>
          <w:r>
            <w:rPr>
              <w:sz w:val="21"/>
              <w:szCs w:val="21"/>
            </w:rPr>
            <w:fldChar w:fldCharType="begin"/>
          </w:r>
          <w:r>
            <w:rPr>
              <w:sz w:val="21"/>
              <w:szCs w:val="21"/>
            </w:rPr>
            <w:instrText xml:space="preserve"> HYPERLINK \l _Toc11149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待确认技术决策</w:t>
          </w:r>
          <w:r>
            <w:rPr>
              <w:sz w:val="21"/>
              <w:szCs w:val="21"/>
            </w:rPr>
            <w:tab/>
          </w:r>
          <w:r>
            <w:rPr>
              <w:sz w:val="21"/>
              <w:szCs w:val="21"/>
            </w:rPr>
            <w:fldChar w:fldCharType="begin"/>
          </w:r>
          <w:r>
            <w:rPr>
              <w:sz w:val="21"/>
              <w:szCs w:val="21"/>
            </w:rPr>
            <w:instrText xml:space="preserve"> PAGEREF _Toc11149 \h </w:instrText>
          </w:r>
          <w:r>
            <w:rPr>
              <w:sz w:val="21"/>
              <w:szCs w:val="21"/>
            </w:rPr>
            <w:fldChar w:fldCharType="separate"/>
          </w:r>
          <w:r>
            <w:rPr>
              <w:sz w:val="21"/>
              <w:szCs w:val="21"/>
            </w:rPr>
            <w:t>178</w:t>
          </w:r>
          <w:r>
            <w:rPr>
              <w:sz w:val="21"/>
              <w:szCs w:val="21"/>
            </w:rPr>
            <w:fldChar w:fldCharType="end"/>
          </w:r>
          <w:r>
            <w:rPr>
              <w:sz w:val="21"/>
              <w:szCs w:val="21"/>
            </w:rPr>
            <w:fldChar w:fldCharType="end"/>
          </w:r>
        </w:p>
        <w:p w14:paraId="30EAB98C">
          <w:pPr>
            <w:pStyle w:val="27"/>
            <w:tabs>
              <w:tab w:val="right" w:leader="dot" w:pos="9648"/>
            </w:tabs>
            <w:rPr>
              <w:sz w:val="21"/>
              <w:szCs w:val="21"/>
            </w:rPr>
          </w:pPr>
          <w:r>
            <w:rPr>
              <w:sz w:val="21"/>
              <w:szCs w:val="21"/>
            </w:rPr>
            <w:fldChar w:fldCharType="begin"/>
          </w:r>
          <w:r>
            <w:rPr>
              <w:sz w:val="21"/>
              <w:szCs w:val="21"/>
            </w:rPr>
            <w:instrText xml:space="preserve"> HYPERLINK \l _Toc10669 </w:instrText>
          </w:r>
          <w:r>
            <w:rPr>
              <w:sz w:val="21"/>
              <w:szCs w:val="21"/>
            </w:rPr>
            <w:fldChar w:fldCharType="separate"/>
          </w:r>
          <w:r>
            <w:rPr>
              <w:rFonts w:hint="eastAsia" w:eastAsia="黑体"/>
              <w:bCs w:val="0"/>
              <w:sz w:val="21"/>
              <w:szCs w:val="40"/>
              <w:bdr w:val="none" w:sz="0" w:space="0"/>
            </w:rPr>
            <w:t xml:space="preserve">第八章 </w:t>
          </w:r>
          <w:r>
            <w:rPr>
              <w:rFonts w:ascii="Times New Roman" w:hAnsi="Times New Roman" w:eastAsia="黑体" w:cs="Times New Roman"/>
              <w:bCs w:val="0"/>
              <w:sz w:val="21"/>
              <w:szCs w:val="40"/>
            </w:rPr>
            <w:t>系统级公共模块需求</w:t>
          </w:r>
          <w:r>
            <w:rPr>
              <w:sz w:val="21"/>
              <w:szCs w:val="21"/>
            </w:rPr>
            <w:tab/>
          </w:r>
          <w:r>
            <w:rPr>
              <w:sz w:val="21"/>
              <w:szCs w:val="21"/>
            </w:rPr>
            <w:fldChar w:fldCharType="begin"/>
          </w:r>
          <w:r>
            <w:rPr>
              <w:sz w:val="21"/>
              <w:szCs w:val="21"/>
            </w:rPr>
            <w:instrText xml:space="preserve"> PAGEREF _Toc10669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7324E03B">
          <w:pPr>
            <w:pStyle w:val="27"/>
            <w:tabs>
              <w:tab w:val="right" w:leader="dot" w:pos="9648"/>
            </w:tabs>
            <w:rPr>
              <w:sz w:val="21"/>
              <w:szCs w:val="21"/>
            </w:rPr>
          </w:pPr>
          <w:r>
            <w:rPr>
              <w:sz w:val="21"/>
              <w:szCs w:val="21"/>
            </w:rPr>
            <w:fldChar w:fldCharType="begin"/>
          </w:r>
          <w:r>
            <w:rPr>
              <w:sz w:val="21"/>
              <w:szCs w:val="21"/>
            </w:rPr>
            <w:instrText xml:space="preserve"> HYPERLINK \l _Toc20479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公共模块清单</w:t>
          </w:r>
          <w:r>
            <w:rPr>
              <w:sz w:val="21"/>
              <w:szCs w:val="21"/>
            </w:rPr>
            <w:tab/>
          </w:r>
          <w:r>
            <w:rPr>
              <w:sz w:val="21"/>
              <w:szCs w:val="21"/>
            </w:rPr>
            <w:fldChar w:fldCharType="begin"/>
          </w:r>
          <w:r>
            <w:rPr>
              <w:sz w:val="21"/>
              <w:szCs w:val="21"/>
            </w:rPr>
            <w:instrText xml:space="preserve"> PAGEREF _Toc20479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2CCD97CD">
          <w:pPr>
            <w:pStyle w:val="27"/>
            <w:tabs>
              <w:tab w:val="right" w:leader="dot" w:pos="9648"/>
            </w:tabs>
            <w:rPr>
              <w:sz w:val="21"/>
              <w:szCs w:val="21"/>
            </w:rPr>
          </w:pPr>
          <w:r>
            <w:rPr>
              <w:sz w:val="21"/>
              <w:szCs w:val="21"/>
            </w:rPr>
            <w:fldChar w:fldCharType="begin"/>
          </w:r>
          <w:r>
            <w:rPr>
              <w:sz w:val="21"/>
              <w:szCs w:val="21"/>
            </w:rPr>
            <w:instrText xml:space="preserve"> HYPERLINK \l _Toc6437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告警中枢分级与响应契约</w:t>
          </w:r>
          <w:r>
            <w:rPr>
              <w:sz w:val="21"/>
              <w:szCs w:val="21"/>
            </w:rPr>
            <w:tab/>
          </w:r>
          <w:r>
            <w:rPr>
              <w:sz w:val="21"/>
              <w:szCs w:val="21"/>
            </w:rPr>
            <w:fldChar w:fldCharType="begin"/>
          </w:r>
          <w:r>
            <w:rPr>
              <w:sz w:val="21"/>
              <w:szCs w:val="21"/>
            </w:rPr>
            <w:instrText xml:space="preserve"> PAGEREF _Toc6437 \h </w:instrText>
          </w:r>
          <w:r>
            <w:rPr>
              <w:sz w:val="21"/>
              <w:szCs w:val="21"/>
            </w:rPr>
            <w:fldChar w:fldCharType="separate"/>
          </w:r>
          <w:r>
            <w:rPr>
              <w:sz w:val="21"/>
              <w:szCs w:val="21"/>
            </w:rPr>
            <w:t>179</w:t>
          </w:r>
          <w:r>
            <w:rPr>
              <w:sz w:val="21"/>
              <w:szCs w:val="21"/>
            </w:rPr>
            <w:fldChar w:fldCharType="end"/>
          </w:r>
          <w:r>
            <w:rPr>
              <w:sz w:val="21"/>
              <w:szCs w:val="21"/>
            </w:rPr>
            <w:fldChar w:fldCharType="end"/>
          </w:r>
        </w:p>
        <w:p w14:paraId="0E97F9B6">
          <w:pPr>
            <w:pStyle w:val="27"/>
            <w:tabs>
              <w:tab w:val="right" w:leader="dot" w:pos="9648"/>
            </w:tabs>
            <w:rPr>
              <w:sz w:val="21"/>
              <w:szCs w:val="21"/>
            </w:rPr>
          </w:pPr>
          <w:r>
            <w:rPr>
              <w:sz w:val="21"/>
              <w:szCs w:val="21"/>
            </w:rPr>
            <w:fldChar w:fldCharType="begin"/>
          </w:r>
          <w:r>
            <w:rPr>
              <w:sz w:val="21"/>
              <w:szCs w:val="21"/>
            </w:rPr>
            <w:instrText xml:space="preserve"> HYPERLINK \l _Toc28372 </w:instrText>
          </w:r>
          <w:r>
            <w:rPr>
              <w:sz w:val="21"/>
              <w:szCs w:val="21"/>
            </w:rPr>
            <w:fldChar w:fldCharType="separate"/>
          </w:r>
          <w:r>
            <w:rPr>
              <w:rFonts w:hint="eastAsia" w:eastAsia="黑体"/>
              <w:bCs w:val="0"/>
              <w:sz w:val="21"/>
              <w:szCs w:val="40"/>
              <w:bdr w:val="none" w:sz="0" w:space="0"/>
            </w:rPr>
            <w:t xml:space="preserve">第九章 </w:t>
          </w:r>
          <w:r>
            <w:rPr>
              <w:rFonts w:ascii="Times New Roman" w:hAnsi="Times New Roman" w:eastAsia="黑体" w:cs="Times New Roman"/>
              <w:bCs w:val="0"/>
              <w:sz w:val="21"/>
              <w:szCs w:val="40"/>
            </w:rPr>
            <w:t>安全与合规需求</w:t>
          </w:r>
          <w:r>
            <w:rPr>
              <w:sz w:val="21"/>
              <w:szCs w:val="21"/>
            </w:rPr>
            <w:tab/>
          </w:r>
          <w:r>
            <w:rPr>
              <w:sz w:val="21"/>
              <w:szCs w:val="21"/>
            </w:rPr>
            <w:fldChar w:fldCharType="begin"/>
          </w:r>
          <w:r>
            <w:rPr>
              <w:sz w:val="21"/>
              <w:szCs w:val="21"/>
            </w:rPr>
            <w:instrText xml:space="preserve"> PAGEREF _Toc28372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4A9ED5F6">
          <w:pPr>
            <w:pStyle w:val="27"/>
            <w:tabs>
              <w:tab w:val="right" w:leader="dot" w:pos="9648"/>
            </w:tabs>
            <w:rPr>
              <w:sz w:val="21"/>
              <w:szCs w:val="21"/>
            </w:rPr>
          </w:pPr>
          <w:r>
            <w:rPr>
              <w:sz w:val="21"/>
              <w:szCs w:val="21"/>
            </w:rPr>
            <w:fldChar w:fldCharType="begin"/>
          </w:r>
          <w:r>
            <w:rPr>
              <w:sz w:val="21"/>
              <w:szCs w:val="21"/>
            </w:rPr>
            <w:instrText xml:space="preserve"> HYPERLINK \l _Toc27157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网络安全防护体系</w:t>
          </w:r>
          <w:r>
            <w:rPr>
              <w:sz w:val="21"/>
              <w:szCs w:val="21"/>
            </w:rPr>
            <w:tab/>
          </w:r>
          <w:r>
            <w:rPr>
              <w:sz w:val="21"/>
              <w:szCs w:val="21"/>
            </w:rPr>
            <w:fldChar w:fldCharType="begin"/>
          </w:r>
          <w:r>
            <w:rPr>
              <w:sz w:val="21"/>
              <w:szCs w:val="21"/>
            </w:rPr>
            <w:instrText xml:space="preserve"> PAGEREF _Toc27157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00237304">
          <w:pPr>
            <w:pStyle w:val="27"/>
            <w:tabs>
              <w:tab w:val="right" w:leader="dot" w:pos="9648"/>
            </w:tabs>
            <w:rPr>
              <w:sz w:val="21"/>
              <w:szCs w:val="21"/>
            </w:rPr>
          </w:pPr>
          <w:r>
            <w:rPr>
              <w:sz w:val="21"/>
              <w:szCs w:val="21"/>
            </w:rPr>
            <w:fldChar w:fldCharType="begin"/>
          </w:r>
          <w:r>
            <w:rPr>
              <w:sz w:val="21"/>
              <w:szCs w:val="21"/>
            </w:rPr>
            <w:instrText xml:space="preserve"> HYPERLINK \l _Toc5203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数据出境与合规</w:t>
          </w:r>
          <w:r>
            <w:rPr>
              <w:sz w:val="21"/>
              <w:szCs w:val="21"/>
            </w:rPr>
            <w:tab/>
          </w:r>
          <w:r>
            <w:rPr>
              <w:sz w:val="21"/>
              <w:szCs w:val="21"/>
            </w:rPr>
            <w:fldChar w:fldCharType="begin"/>
          </w:r>
          <w:r>
            <w:rPr>
              <w:sz w:val="21"/>
              <w:szCs w:val="21"/>
            </w:rPr>
            <w:instrText xml:space="preserve"> PAGEREF _Toc5203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169F211A">
          <w:pPr>
            <w:pStyle w:val="27"/>
            <w:tabs>
              <w:tab w:val="right" w:leader="dot" w:pos="9648"/>
            </w:tabs>
            <w:rPr>
              <w:sz w:val="21"/>
              <w:szCs w:val="21"/>
            </w:rPr>
          </w:pPr>
          <w:r>
            <w:rPr>
              <w:sz w:val="21"/>
              <w:szCs w:val="21"/>
            </w:rPr>
            <w:fldChar w:fldCharType="begin"/>
          </w:r>
          <w:r>
            <w:rPr>
              <w:sz w:val="21"/>
              <w:szCs w:val="21"/>
            </w:rPr>
            <w:instrText xml:space="preserve"> HYPERLINK \l _Toc20164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安全合规待确认 / 待补充清单</w:t>
          </w:r>
          <w:r>
            <w:rPr>
              <w:sz w:val="21"/>
              <w:szCs w:val="21"/>
            </w:rPr>
            <w:tab/>
          </w:r>
          <w:r>
            <w:rPr>
              <w:sz w:val="21"/>
              <w:szCs w:val="21"/>
            </w:rPr>
            <w:fldChar w:fldCharType="begin"/>
          </w:r>
          <w:r>
            <w:rPr>
              <w:sz w:val="21"/>
              <w:szCs w:val="21"/>
            </w:rPr>
            <w:instrText xml:space="preserve"> PAGEREF _Toc20164 \h </w:instrText>
          </w:r>
          <w:r>
            <w:rPr>
              <w:sz w:val="21"/>
              <w:szCs w:val="21"/>
            </w:rPr>
            <w:fldChar w:fldCharType="separate"/>
          </w:r>
          <w:r>
            <w:rPr>
              <w:sz w:val="21"/>
              <w:szCs w:val="21"/>
            </w:rPr>
            <w:t>181</w:t>
          </w:r>
          <w:r>
            <w:rPr>
              <w:sz w:val="21"/>
              <w:szCs w:val="21"/>
            </w:rPr>
            <w:fldChar w:fldCharType="end"/>
          </w:r>
          <w:r>
            <w:rPr>
              <w:sz w:val="21"/>
              <w:szCs w:val="21"/>
            </w:rPr>
            <w:fldChar w:fldCharType="end"/>
          </w:r>
        </w:p>
        <w:p w14:paraId="6406E7FA">
          <w:pPr>
            <w:pStyle w:val="27"/>
            <w:tabs>
              <w:tab w:val="right" w:leader="dot" w:pos="9648"/>
            </w:tabs>
            <w:rPr>
              <w:sz w:val="21"/>
              <w:szCs w:val="21"/>
            </w:rPr>
          </w:pPr>
          <w:r>
            <w:rPr>
              <w:sz w:val="21"/>
              <w:szCs w:val="21"/>
            </w:rPr>
            <w:fldChar w:fldCharType="begin"/>
          </w:r>
          <w:r>
            <w:rPr>
              <w:sz w:val="21"/>
              <w:szCs w:val="21"/>
            </w:rPr>
            <w:instrText xml:space="preserve"> HYPERLINK \l _Toc3168 </w:instrText>
          </w:r>
          <w:r>
            <w:rPr>
              <w:sz w:val="21"/>
              <w:szCs w:val="21"/>
            </w:rPr>
            <w:fldChar w:fldCharType="separate"/>
          </w:r>
          <w:r>
            <w:rPr>
              <w:rFonts w:hint="eastAsia" w:eastAsia="黑体"/>
              <w:bCs w:val="0"/>
              <w:sz w:val="21"/>
              <w:szCs w:val="40"/>
              <w:bdr w:val="none" w:sz="0" w:space="0"/>
            </w:rPr>
            <w:t xml:space="preserve">第十章 </w:t>
          </w:r>
          <w:r>
            <w:rPr>
              <w:rFonts w:ascii="Times New Roman" w:hAnsi="Times New Roman" w:eastAsia="黑体" w:cs="Times New Roman"/>
              <w:bCs w:val="0"/>
              <w:sz w:val="21"/>
              <w:szCs w:val="40"/>
            </w:rPr>
            <w:t>外部系统集成与数据采集点表</w:t>
          </w:r>
          <w:r>
            <w:rPr>
              <w:sz w:val="21"/>
              <w:szCs w:val="21"/>
            </w:rPr>
            <w:tab/>
          </w:r>
          <w:r>
            <w:rPr>
              <w:sz w:val="21"/>
              <w:szCs w:val="21"/>
            </w:rPr>
            <w:fldChar w:fldCharType="begin"/>
          </w:r>
          <w:r>
            <w:rPr>
              <w:sz w:val="21"/>
              <w:szCs w:val="21"/>
            </w:rPr>
            <w:instrText xml:space="preserve"> PAGEREF _Toc3168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2DD0A7DF">
          <w:pPr>
            <w:pStyle w:val="27"/>
            <w:tabs>
              <w:tab w:val="right" w:leader="dot" w:pos="9648"/>
            </w:tabs>
            <w:rPr>
              <w:sz w:val="21"/>
              <w:szCs w:val="21"/>
            </w:rPr>
          </w:pPr>
          <w:r>
            <w:rPr>
              <w:sz w:val="21"/>
              <w:szCs w:val="21"/>
            </w:rPr>
            <w:fldChar w:fldCharType="begin"/>
          </w:r>
          <w:r>
            <w:rPr>
              <w:sz w:val="21"/>
              <w:szCs w:val="21"/>
            </w:rPr>
            <w:instrText xml:space="preserve"> HYPERLINK \l _Toc882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集成接口</w:t>
          </w:r>
          <w:r>
            <w:rPr>
              <w:sz w:val="21"/>
              <w:szCs w:val="21"/>
            </w:rPr>
            <w:tab/>
          </w:r>
          <w:r>
            <w:rPr>
              <w:sz w:val="21"/>
              <w:szCs w:val="21"/>
            </w:rPr>
            <w:fldChar w:fldCharType="begin"/>
          </w:r>
          <w:r>
            <w:rPr>
              <w:sz w:val="21"/>
              <w:szCs w:val="21"/>
            </w:rPr>
            <w:instrText xml:space="preserve"> PAGEREF _Toc882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519FE0D5">
          <w:pPr>
            <w:pStyle w:val="27"/>
            <w:tabs>
              <w:tab w:val="right" w:leader="dot" w:pos="9648"/>
            </w:tabs>
            <w:rPr>
              <w:sz w:val="21"/>
              <w:szCs w:val="21"/>
            </w:rPr>
          </w:pPr>
          <w:r>
            <w:rPr>
              <w:sz w:val="21"/>
              <w:szCs w:val="21"/>
            </w:rPr>
            <w:fldChar w:fldCharType="begin"/>
          </w:r>
          <w:r>
            <w:rPr>
              <w:sz w:val="21"/>
              <w:szCs w:val="21"/>
            </w:rPr>
            <w:instrText xml:space="preserve"> HYPERLINK \l _Toc27256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采集点表（核心点位）</w:t>
          </w:r>
          <w:r>
            <w:rPr>
              <w:sz w:val="21"/>
              <w:szCs w:val="21"/>
            </w:rPr>
            <w:tab/>
          </w:r>
          <w:r>
            <w:rPr>
              <w:sz w:val="21"/>
              <w:szCs w:val="21"/>
            </w:rPr>
            <w:fldChar w:fldCharType="begin"/>
          </w:r>
          <w:r>
            <w:rPr>
              <w:sz w:val="21"/>
              <w:szCs w:val="21"/>
            </w:rPr>
            <w:instrText xml:space="preserve"> PAGEREF _Toc27256 \h </w:instrText>
          </w:r>
          <w:r>
            <w:rPr>
              <w:sz w:val="21"/>
              <w:szCs w:val="21"/>
            </w:rPr>
            <w:fldChar w:fldCharType="separate"/>
          </w:r>
          <w:r>
            <w:rPr>
              <w:sz w:val="21"/>
              <w:szCs w:val="21"/>
            </w:rPr>
            <w:t>182</w:t>
          </w:r>
          <w:r>
            <w:rPr>
              <w:sz w:val="21"/>
              <w:szCs w:val="21"/>
            </w:rPr>
            <w:fldChar w:fldCharType="end"/>
          </w:r>
          <w:r>
            <w:rPr>
              <w:sz w:val="21"/>
              <w:szCs w:val="21"/>
            </w:rPr>
            <w:fldChar w:fldCharType="end"/>
          </w:r>
        </w:p>
        <w:p w14:paraId="23B7800E">
          <w:pPr>
            <w:pStyle w:val="27"/>
            <w:tabs>
              <w:tab w:val="right" w:leader="dot" w:pos="9648"/>
            </w:tabs>
            <w:rPr>
              <w:sz w:val="21"/>
              <w:szCs w:val="21"/>
            </w:rPr>
          </w:pPr>
          <w:r>
            <w:rPr>
              <w:sz w:val="21"/>
              <w:szCs w:val="21"/>
            </w:rPr>
            <w:fldChar w:fldCharType="begin"/>
          </w:r>
          <w:r>
            <w:rPr>
              <w:sz w:val="21"/>
              <w:szCs w:val="21"/>
            </w:rPr>
            <w:instrText xml:space="preserve"> HYPERLINK \l _Toc31967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外部数据源与授权</w:t>
          </w:r>
          <w:r>
            <w:rPr>
              <w:sz w:val="21"/>
              <w:szCs w:val="21"/>
            </w:rPr>
            <w:tab/>
          </w:r>
          <w:r>
            <w:rPr>
              <w:sz w:val="21"/>
              <w:szCs w:val="21"/>
            </w:rPr>
            <w:fldChar w:fldCharType="begin"/>
          </w:r>
          <w:r>
            <w:rPr>
              <w:sz w:val="21"/>
              <w:szCs w:val="21"/>
            </w:rPr>
            <w:instrText xml:space="preserve"> PAGEREF _Toc31967 \h </w:instrText>
          </w:r>
          <w:r>
            <w:rPr>
              <w:sz w:val="21"/>
              <w:szCs w:val="21"/>
            </w:rPr>
            <w:fldChar w:fldCharType="separate"/>
          </w:r>
          <w:r>
            <w:rPr>
              <w:sz w:val="21"/>
              <w:szCs w:val="21"/>
            </w:rPr>
            <w:t>183</w:t>
          </w:r>
          <w:r>
            <w:rPr>
              <w:sz w:val="21"/>
              <w:szCs w:val="21"/>
            </w:rPr>
            <w:fldChar w:fldCharType="end"/>
          </w:r>
          <w:r>
            <w:rPr>
              <w:sz w:val="21"/>
              <w:szCs w:val="21"/>
            </w:rPr>
            <w:fldChar w:fldCharType="end"/>
          </w:r>
        </w:p>
        <w:p w14:paraId="14497D9B">
          <w:pPr>
            <w:pStyle w:val="27"/>
            <w:tabs>
              <w:tab w:val="right" w:leader="dot" w:pos="9648"/>
            </w:tabs>
            <w:rPr>
              <w:sz w:val="21"/>
              <w:szCs w:val="21"/>
            </w:rPr>
          </w:pPr>
          <w:r>
            <w:rPr>
              <w:sz w:val="21"/>
              <w:szCs w:val="21"/>
            </w:rPr>
            <w:fldChar w:fldCharType="begin"/>
          </w:r>
          <w:r>
            <w:rPr>
              <w:sz w:val="21"/>
              <w:szCs w:val="21"/>
            </w:rPr>
            <w:instrText xml:space="preserve"> HYPERLINK \l _Toc10931 </w:instrText>
          </w:r>
          <w:r>
            <w:rPr>
              <w:sz w:val="21"/>
              <w:szCs w:val="21"/>
            </w:rPr>
            <w:fldChar w:fldCharType="separate"/>
          </w:r>
          <w:r>
            <w:rPr>
              <w:rFonts w:hint="eastAsia" w:eastAsia="黑体"/>
              <w:bCs w:val="0"/>
              <w:sz w:val="21"/>
              <w:szCs w:val="40"/>
              <w:bdr w:val="none" w:sz="0" w:space="0"/>
            </w:rPr>
            <w:t xml:space="preserve">第十一章 </w:t>
          </w:r>
          <w:r>
            <w:rPr>
              <w:rFonts w:ascii="Times New Roman" w:hAnsi="Times New Roman" w:eastAsia="黑体" w:cs="Times New Roman"/>
              <w:bCs w:val="0"/>
              <w:sz w:val="21"/>
              <w:szCs w:val="40"/>
            </w:rPr>
            <w:t>测试与验收基线</w:t>
          </w:r>
          <w:r>
            <w:rPr>
              <w:sz w:val="21"/>
              <w:szCs w:val="21"/>
            </w:rPr>
            <w:tab/>
          </w:r>
          <w:r>
            <w:rPr>
              <w:sz w:val="21"/>
              <w:szCs w:val="21"/>
            </w:rPr>
            <w:fldChar w:fldCharType="begin"/>
          </w:r>
          <w:r>
            <w:rPr>
              <w:sz w:val="21"/>
              <w:szCs w:val="21"/>
            </w:rPr>
            <w:instrText xml:space="preserve"> PAGEREF _Toc10931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37417F9B">
          <w:pPr>
            <w:pStyle w:val="27"/>
            <w:tabs>
              <w:tab w:val="right" w:leader="dot" w:pos="9648"/>
            </w:tabs>
            <w:rPr>
              <w:sz w:val="21"/>
              <w:szCs w:val="21"/>
            </w:rPr>
          </w:pPr>
          <w:r>
            <w:rPr>
              <w:sz w:val="21"/>
              <w:szCs w:val="21"/>
            </w:rPr>
            <w:fldChar w:fldCharType="begin"/>
          </w:r>
          <w:r>
            <w:rPr>
              <w:sz w:val="21"/>
              <w:szCs w:val="21"/>
            </w:rPr>
            <w:instrText xml:space="preserve"> HYPERLINK \l _Toc32719 </w:instrText>
          </w:r>
          <w:r>
            <w:rPr>
              <w:sz w:val="21"/>
              <w:szCs w:val="21"/>
            </w:rPr>
            <w:fldChar w:fldCharType="separate"/>
          </w:r>
          <w:r>
            <w:rPr>
              <w:rFonts w:hint="eastAsia" w:eastAsia="黑体"/>
              <w:bCs w:val="0"/>
              <w:sz w:val="21"/>
              <w:szCs w:val="28"/>
              <w:bdr w:val="none" w:sz="0" w:space="0"/>
            </w:rPr>
            <w:t xml:space="preserve">一、 </w:t>
          </w:r>
          <w:r>
            <w:rPr>
              <w:rFonts w:ascii="Times New Roman" w:hAnsi="Times New Roman" w:eastAsia="黑体" w:cs="Times New Roman"/>
              <w:bCs w:val="0"/>
              <w:sz w:val="21"/>
              <w:szCs w:val="28"/>
            </w:rPr>
            <w:t>验收准则</w:t>
          </w:r>
          <w:r>
            <w:rPr>
              <w:sz w:val="21"/>
              <w:szCs w:val="21"/>
            </w:rPr>
            <w:tab/>
          </w:r>
          <w:r>
            <w:rPr>
              <w:sz w:val="21"/>
              <w:szCs w:val="21"/>
            </w:rPr>
            <w:fldChar w:fldCharType="begin"/>
          </w:r>
          <w:r>
            <w:rPr>
              <w:sz w:val="21"/>
              <w:szCs w:val="21"/>
            </w:rPr>
            <w:instrText xml:space="preserve"> PAGEREF _Toc32719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1A4FB3D0">
          <w:pPr>
            <w:pStyle w:val="27"/>
            <w:tabs>
              <w:tab w:val="right" w:leader="dot" w:pos="9648"/>
            </w:tabs>
            <w:rPr>
              <w:sz w:val="21"/>
              <w:szCs w:val="21"/>
            </w:rPr>
          </w:pPr>
          <w:r>
            <w:rPr>
              <w:sz w:val="21"/>
              <w:szCs w:val="21"/>
            </w:rPr>
            <w:fldChar w:fldCharType="begin"/>
          </w:r>
          <w:r>
            <w:rPr>
              <w:sz w:val="21"/>
              <w:szCs w:val="21"/>
            </w:rPr>
            <w:instrText xml:space="preserve"> HYPERLINK \l _Toc31649 </w:instrText>
          </w:r>
          <w:r>
            <w:rPr>
              <w:sz w:val="21"/>
              <w:szCs w:val="21"/>
            </w:rPr>
            <w:fldChar w:fldCharType="separate"/>
          </w:r>
          <w:r>
            <w:rPr>
              <w:rFonts w:hint="eastAsia" w:eastAsia="黑体"/>
              <w:bCs w:val="0"/>
              <w:sz w:val="21"/>
              <w:szCs w:val="28"/>
              <w:bdr w:val="none" w:sz="0" w:space="0"/>
            </w:rPr>
            <w:t xml:space="preserve">二、 </w:t>
          </w:r>
          <w:r>
            <w:rPr>
              <w:rFonts w:ascii="Times New Roman" w:hAnsi="Times New Roman" w:eastAsia="黑体" w:cs="Times New Roman"/>
              <w:bCs w:val="0"/>
              <w:sz w:val="21"/>
              <w:szCs w:val="28"/>
            </w:rPr>
            <w:t>破坏性测试矩阵（EQP / BVA）</w:t>
          </w:r>
          <w:r>
            <w:rPr>
              <w:sz w:val="21"/>
              <w:szCs w:val="21"/>
            </w:rPr>
            <w:tab/>
          </w:r>
          <w:r>
            <w:rPr>
              <w:sz w:val="21"/>
              <w:szCs w:val="21"/>
            </w:rPr>
            <w:fldChar w:fldCharType="begin"/>
          </w:r>
          <w:r>
            <w:rPr>
              <w:sz w:val="21"/>
              <w:szCs w:val="21"/>
            </w:rPr>
            <w:instrText xml:space="preserve"> PAGEREF _Toc31649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2572D695">
          <w:pPr>
            <w:pStyle w:val="27"/>
            <w:tabs>
              <w:tab w:val="right" w:leader="dot" w:pos="9648"/>
            </w:tabs>
            <w:rPr>
              <w:sz w:val="21"/>
              <w:szCs w:val="21"/>
            </w:rPr>
          </w:pPr>
          <w:r>
            <w:rPr>
              <w:sz w:val="21"/>
              <w:szCs w:val="21"/>
            </w:rPr>
            <w:fldChar w:fldCharType="begin"/>
          </w:r>
          <w:r>
            <w:rPr>
              <w:sz w:val="21"/>
              <w:szCs w:val="21"/>
            </w:rPr>
            <w:instrText xml:space="preserve"> HYPERLINK \l _Toc4587 </w:instrText>
          </w:r>
          <w:r>
            <w:rPr>
              <w:sz w:val="21"/>
              <w:szCs w:val="21"/>
            </w:rPr>
            <w:fldChar w:fldCharType="separate"/>
          </w:r>
          <w:r>
            <w:rPr>
              <w:rFonts w:hint="eastAsia" w:eastAsia="黑体"/>
              <w:bCs w:val="0"/>
              <w:sz w:val="21"/>
              <w:szCs w:val="28"/>
              <w:bdr w:val="none" w:sz="0" w:space="0"/>
            </w:rPr>
            <w:t xml:space="preserve">三、 </w:t>
          </w:r>
          <w:r>
            <w:rPr>
              <w:rFonts w:ascii="Times New Roman" w:hAnsi="Times New Roman" w:eastAsia="黑体" w:cs="Times New Roman"/>
              <w:bCs w:val="0"/>
              <w:sz w:val="21"/>
              <w:szCs w:val="28"/>
            </w:rPr>
            <w:t>全系统验收基线</w:t>
          </w:r>
          <w:r>
            <w:rPr>
              <w:sz w:val="21"/>
              <w:szCs w:val="21"/>
            </w:rPr>
            <w:tab/>
          </w:r>
          <w:r>
            <w:rPr>
              <w:sz w:val="21"/>
              <w:szCs w:val="21"/>
            </w:rPr>
            <w:fldChar w:fldCharType="begin"/>
          </w:r>
          <w:r>
            <w:rPr>
              <w:sz w:val="21"/>
              <w:szCs w:val="21"/>
            </w:rPr>
            <w:instrText xml:space="preserve"> PAGEREF _Toc4587 \h </w:instrText>
          </w:r>
          <w:r>
            <w:rPr>
              <w:sz w:val="21"/>
              <w:szCs w:val="21"/>
            </w:rPr>
            <w:fldChar w:fldCharType="separate"/>
          </w:r>
          <w:r>
            <w:rPr>
              <w:sz w:val="21"/>
              <w:szCs w:val="21"/>
            </w:rPr>
            <w:t>184</w:t>
          </w:r>
          <w:r>
            <w:rPr>
              <w:sz w:val="21"/>
              <w:szCs w:val="21"/>
            </w:rPr>
            <w:fldChar w:fldCharType="end"/>
          </w:r>
          <w:r>
            <w:rPr>
              <w:sz w:val="21"/>
              <w:szCs w:val="21"/>
            </w:rPr>
            <w:fldChar w:fldCharType="end"/>
          </w:r>
        </w:p>
        <w:p w14:paraId="1C9F70AD">
          <w:pPr>
            <w:pStyle w:val="27"/>
            <w:tabs>
              <w:tab w:val="right" w:leader="dot" w:pos="9648"/>
            </w:tabs>
            <w:rPr>
              <w:sz w:val="21"/>
              <w:szCs w:val="21"/>
            </w:rPr>
          </w:pPr>
          <w:r>
            <w:rPr>
              <w:sz w:val="21"/>
              <w:szCs w:val="21"/>
            </w:rPr>
            <w:fldChar w:fldCharType="begin"/>
          </w:r>
          <w:r>
            <w:rPr>
              <w:sz w:val="21"/>
              <w:szCs w:val="21"/>
            </w:rPr>
            <w:instrText xml:space="preserve"> HYPERLINK \l _Toc59 </w:instrText>
          </w:r>
          <w:r>
            <w:rPr>
              <w:sz w:val="21"/>
              <w:szCs w:val="21"/>
            </w:rPr>
            <w:fldChar w:fldCharType="separate"/>
          </w:r>
          <w:r>
            <w:rPr>
              <w:rFonts w:ascii="Times New Roman" w:hAnsi="Times New Roman" w:eastAsia="黑体" w:cs="Times New Roman"/>
              <w:bCs w:val="0"/>
              <w:sz w:val="21"/>
              <w:szCs w:val="22"/>
            </w:rPr>
            <w:t>附录 A：现行国标 / 行标 / 欧标 法规映射表</w:t>
          </w:r>
          <w:r>
            <w:rPr>
              <w:sz w:val="21"/>
              <w:szCs w:val="21"/>
            </w:rPr>
            <w:tab/>
          </w:r>
          <w:r>
            <w:rPr>
              <w:sz w:val="21"/>
              <w:szCs w:val="21"/>
            </w:rPr>
            <w:fldChar w:fldCharType="begin"/>
          </w:r>
          <w:r>
            <w:rPr>
              <w:sz w:val="21"/>
              <w:szCs w:val="21"/>
            </w:rPr>
            <w:instrText xml:space="preserve"> PAGEREF _Toc59 \h </w:instrText>
          </w:r>
          <w:r>
            <w:rPr>
              <w:sz w:val="21"/>
              <w:szCs w:val="21"/>
            </w:rPr>
            <w:fldChar w:fldCharType="separate"/>
          </w:r>
          <w:r>
            <w:rPr>
              <w:sz w:val="21"/>
              <w:szCs w:val="21"/>
            </w:rPr>
            <w:t>185</w:t>
          </w:r>
          <w:r>
            <w:rPr>
              <w:sz w:val="21"/>
              <w:szCs w:val="21"/>
            </w:rPr>
            <w:fldChar w:fldCharType="end"/>
          </w:r>
          <w:r>
            <w:rPr>
              <w:sz w:val="21"/>
              <w:szCs w:val="21"/>
            </w:rPr>
            <w:fldChar w:fldCharType="end"/>
          </w:r>
        </w:p>
        <w:p w14:paraId="6652FDCF">
          <w:pPr>
            <w:pStyle w:val="27"/>
            <w:tabs>
              <w:tab w:val="right" w:leader="dot" w:pos="9648"/>
            </w:tabs>
            <w:rPr>
              <w:sz w:val="21"/>
              <w:szCs w:val="21"/>
            </w:rPr>
          </w:pPr>
          <w:r>
            <w:rPr>
              <w:sz w:val="21"/>
              <w:szCs w:val="21"/>
            </w:rPr>
            <w:fldChar w:fldCharType="begin"/>
          </w:r>
          <w:r>
            <w:rPr>
              <w:sz w:val="21"/>
              <w:szCs w:val="21"/>
            </w:rPr>
            <w:instrText xml:space="preserve"> HYPERLINK \l _Toc30322 </w:instrText>
          </w:r>
          <w:r>
            <w:rPr>
              <w:sz w:val="21"/>
              <w:szCs w:val="21"/>
            </w:rPr>
            <w:fldChar w:fldCharType="separate"/>
          </w:r>
          <w:r>
            <w:rPr>
              <w:rFonts w:ascii="Times New Roman" w:hAnsi="Times New Roman" w:eastAsia="黑体" w:cs="Times New Roman"/>
              <w:bCs w:val="0"/>
              <w:sz w:val="21"/>
              <w:szCs w:val="22"/>
            </w:rPr>
            <w:t>附录 B：反模式与反例对照治理清单</w:t>
          </w:r>
          <w:r>
            <w:rPr>
              <w:sz w:val="21"/>
              <w:szCs w:val="21"/>
            </w:rPr>
            <w:tab/>
          </w:r>
          <w:r>
            <w:rPr>
              <w:sz w:val="21"/>
              <w:szCs w:val="21"/>
            </w:rPr>
            <w:fldChar w:fldCharType="begin"/>
          </w:r>
          <w:r>
            <w:rPr>
              <w:sz w:val="21"/>
              <w:szCs w:val="21"/>
            </w:rPr>
            <w:instrText xml:space="preserve"> PAGEREF _Toc30322 \h </w:instrText>
          </w:r>
          <w:r>
            <w:rPr>
              <w:sz w:val="21"/>
              <w:szCs w:val="21"/>
            </w:rPr>
            <w:fldChar w:fldCharType="separate"/>
          </w:r>
          <w:r>
            <w:rPr>
              <w:sz w:val="21"/>
              <w:szCs w:val="21"/>
            </w:rPr>
            <w:t>185</w:t>
          </w:r>
          <w:r>
            <w:rPr>
              <w:sz w:val="21"/>
              <w:szCs w:val="21"/>
            </w:rPr>
            <w:fldChar w:fldCharType="end"/>
          </w:r>
          <w:r>
            <w:rPr>
              <w:sz w:val="21"/>
              <w:szCs w:val="21"/>
            </w:rPr>
            <w:fldChar w:fldCharType="end"/>
          </w:r>
        </w:p>
        <w:p w14:paraId="42E00445">
          <w:pPr>
            <w:pStyle w:val="27"/>
            <w:tabs>
              <w:tab w:val="right" w:leader="dot" w:pos="9648"/>
            </w:tabs>
            <w:rPr>
              <w:sz w:val="21"/>
              <w:szCs w:val="21"/>
            </w:rPr>
          </w:pPr>
          <w:r>
            <w:rPr>
              <w:sz w:val="21"/>
              <w:szCs w:val="21"/>
            </w:rPr>
            <w:fldChar w:fldCharType="begin"/>
          </w:r>
          <w:r>
            <w:rPr>
              <w:sz w:val="21"/>
              <w:szCs w:val="21"/>
            </w:rPr>
            <w:instrText xml:space="preserve"> HYPERLINK \l _Toc4678 </w:instrText>
          </w:r>
          <w:r>
            <w:rPr>
              <w:sz w:val="21"/>
              <w:szCs w:val="21"/>
            </w:rPr>
            <w:fldChar w:fldCharType="separate"/>
          </w:r>
          <w:r>
            <w:rPr>
              <w:rFonts w:ascii="Times New Roman" w:hAnsi="Times New Roman" w:eastAsia="黑体" w:cs="Times New Roman"/>
              <w:bCs w:val="0"/>
              <w:sz w:val="21"/>
              <w:szCs w:val="22"/>
            </w:rPr>
            <w:t>附录 C：企业组织结构树</w:t>
          </w:r>
          <w:r>
            <w:rPr>
              <w:sz w:val="21"/>
              <w:szCs w:val="21"/>
            </w:rPr>
            <w:tab/>
          </w:r>
          <w:r>
            <w:rPr>
              <w:sz w:val="21"/>
              <w:szCs w:val="21"/>
            </w:rPr>
            <w:fldChar w:fldCharType="begin"/>
          </w:r>
          <w:r>
            <w:rPr>
              <w:sz w:val="21"/>
              <w:szCs w:val="21"/>
            </w:rPr>
            <w:instrText xml:space="preserve"> PAGEREF _Toc4678 \h </w:instrText>
          </w:r>
          <w:r>
            <w:rPr>
              <w:sz w:val="21"/>
              <w:szCs w:val="21"/>
            </w:rPr>
            <w:fldChar w:fldCharType="separate"/>
          </w:r>
          <w:r>
            <w:rPr>
              <w:sz w:val="21"/>
              <w:szCs w:val="21"/>
            </w:rPr>
            <w:t>186</w:t>
          </w:r>
          <w:r>
            <w:rPr>
              <w:sz w:val="21"/>
              <w:szCs w:val="21"/>
            </w:rPr>
            <w:fldChar w:fldCharType="end"/>
          </w:r>
          <w:r>
            <w:rPr>
              <w:sz w:val="21"/>
              <w:szCs w:val="21"/>
            </w:rPr>
            <w:fldChar w:fldCharType="end"/>
          </w:r>
        </w:p>
        <w:p w14:paraId="225FCDC1">
          <w:pPr>
            <w:pStyle w:val="27"/>
            <w:tabs>
              <w:tab w:val="right" w:leader="dot" w:pos="9648"/>
            </w:tabs>
            <w:rPr>
              <w:sz w:val="21"/>
              <w:szCs w:val="21"/>
            </w:rPr>
          </w:pPr>
          <w:r>
            <w:rPr>
              <w:sz w:val="21"/>
              <w:szCs w:val="21"/>
            </w:rPr>
            <w:fldChar w:fldCharType="begin"/>
          </w:r>
          <w:r>
            <w:rPr>
              <w:sz w:val="21"/>
              <w:szCs w:val="21"/>
            </w:rPr>
            <w:instrText xml:space="preserve"> HYPERLINK \l _Toc15759 </w:instrText>
          </w:r>
          <w:r>
            <w:rPr>
              <w:sz w:val="21"/>
              <w:szCs w:val="21"/>
            </w:rPr>
            <w:fldChar w:fldCharType="separate"/>
          </w:r>
          <w:r>
            <w:rPr>
              <w:rFonts w:ascii="Times New Roman" w:hAnsi="Times New Roman" w:eastAsia="黑体" w:cs="Times New Roman"/>
              <w:bCs w:val="0"/>
              <w:sz w:val="21"/>
              <w:szCs w:val="22"/>
            </w:rPr>
            <w:t>附录 D：园区组织结构树</w:t>
          </w:r>
          <w:r>
            <w:rPr>
              <w:sz w:val="21"/>
              <w:szCs w:val="21"/>
            </w:rPr>
            <w:tab/>
          </w:r>
          <w:r>
            <w:rPr>
              <w:sz w:val="21"/>
              <w:szCs w:val="21"/>
            </w:rPr>
            <w:fldChar w:fldCharType="begin"/>
          </w:r>
          <w:r>
            <w:rPr>
              <w:sz w:val="21"/>
              <w:szCs w:val="21"/>
            </w:rPr>
            <w:instrText xml:space="preserve"> PAGEREF _Toc15759 \h </w:instrText>
          </w:r>
          <w:r>
            <w:rPr>
              <w:sz w:val="21"/>
              <w:szCs w:val="21"/>
            </w:rPr>
            <w:fldChar w:fldCharType="separate"/>
          </w:r>
          <w:r>
            <w:rPr>
              <w:sz w:val="21"/>
              <w:szCs w:val="21"/>
            </w:rPr>
            <w:t>187</w:t>
          </w:r>
          <w:r>
            <w:rPr>
              <w:sz w:val="21"/>
              <w:szCs w:val="21"/>
            </w:rPr>
            <w:fldChar w:fldCharType="end"/>
          </w:r>
          <w:r>
            <w:rPr>
              <w:sz w:val="21"/>
              <w:szCs w:val="21"/>
            </w:rPr>
            <w:fldChar w:fldCharType="end"/>
          </w:r>
        </w:p>
        <w:p w14:paraId="0DEC2855">
          <w:pPr>
            <w:pStyle w:val="27"/>
            <w:tabs>
              <w:tab w:val="right" w:leader="dot" w:pos="9648"/>
            </w:tabs>
          </w:pPr>
          <w:r>
            <w:rPr>
              <w:sz w:val="21"/>
              <w:szCs w:val="21"/>
            </w:rPr>
            <w:fldChar w:fldCharType="begin"/>
          </w:r>
          <w:r>
            <w:rPr>
              <w:sz w:val="21"/>
              <w:szCs w:val="21"/>
            </w:rPr>
            <w:instrText xml:space="preserve"> HYPERLINK \l _Toc4309 </w:instrText>
          </w:r>
          <w:r>
            <w:rPr>
              <w:sz w:val="21"/>
              <w:szCs w:val="21"/>
            </w:rPr>
            <w:fldChar w:fldCharType="separate"/>
          </w:r>
          <w:r>
            <w:rPr>
              <w:rFonts w:ascii="Times New Roman" w:hAnsi="Times New Roman" w:eastAsia="黑体" w:cs="Times New Roman"/>
              <w:bCs w:val="0"/>
              <w:sz w:val="21"/>
              <w:szCs w:val="22"/>
            </w:rPr>
            <w:t>附录 E：角色与权限矩阵</w:t>
          </w:r>
          <w:r>
            <w:rPr>
              <w:sz w:val="21"/>
              <w:szCs w:val="21"/>
            </w:rPr>
            <w:tab/>
          </w:r>
          <w:r>
            <w:rPr>
              <w:sz w:val="21"/>
              <w:szCs w:val="21"/>
            </w:rPr>
            <w:fldChar w:fldCharType="begin"/>
          </w:r>
          <w:r>
            <w:rPr>
              <w:sz w:val="21"/>
              <w:szCs w:val="21"/>
            </w:rPr>
            <w:instrText xml:space="preserve"> PAGEREF _Toc4309 \h </w:instrText>
          </w:r>
          <w:r>
            <w:rPr>
              <w:sz w:val="21"/>
              <w:szCs w:val="21"/>
            </w:rPr>
            <w:fldChar w:fldCharType="separate"/>
          </w:r>
          <w:r>
            <w:rPr>
              <w:sz w:val="21"/>
              <w:szCs w:val="21"/>
            </w:rPr>
            <w:t>188</w:t>
          </w:r>
          <w:r>
            <w:rPr>
              <w:sz w:val="21"/>
              <w:szCs w:val="21"/>
            </w:rPr>
            <w:fldChar w:fldCharType="end"/>
          </w:r>
          <w:r>
            <w:rPr>
              <w:sz w:val="21"/>
              <w:szCs w:val="21"/>
            </w:rPr>
            <w:fldChar w:fldCharType="end"/>
          </w:r>
        </w:p>
        <w:p w14:paraId="4C61D3FC">
          <w:r>
            <w:fldChar w:fldCharType="end"/>
          </w:r>
        </w:p>
      </w:sdtContent>
    </w:sdt>
    <w:p w14:paraId="7BD74E1B"/>
    <w:p w14:paraId="294A731F">
      <w:pPr>
        <w:pStyle w:val="3"/>
        <w:numPr>
          <w:ilvl w:val="0"/>
          <w:numId w:val="7"/>
        </w:numPr>
        <w:ind w:left="0" w:leftChars="0" w:firstLine="0" w:firstLineChars="0"/>
        <w:rPr>
          <w:rFonts w:eastAsia="黑体"/>
          <w:b w:val="0"/>
          <w:bCs w:val="0"/>
          <w:sz w:val="32"/>
          <w:szCs w:val="44"/>
          <w:bdr w:val="none" w:sz="0" w:space="0"/>
        </w:rPr>
        <w:sectPr>
          <w:footerReference r:id="rId8" w:type="first"/>
          <w:footerReference r:id="rId7" w:type="default"/>
          <w:pgSz w:w="12240" w:h="15840"/>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bookmarkStart w:id="0" w:name="_Toc23783"/>
    </w:p>
    <w:p w14:paraId="1972F910">
      <w:pPr>
        <w:pStyle w:val="3"/>
        <w:numPr>
          <w:ilvl w:val="0"/>
          <w:numId w:val="7"/>
        </w:numPr>
        <w:ind w:left="0" w:leftChars="0" w:firstLine="0" w:firstLineChars="0"/>
        <w:rPr>
          <w:rFonts w:eastAsia="黑体"/>
          <w:b w:val="0"/>
          <w:bCs w:val="0"/>
          <w:sz w:val="32"/>
          <w:szCs w:val="44"/>
          <w:bdr w:val="none" w:sz="0" w:space="0"/>
        </w:rPr>
      </w:pPr>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bdr w:val="none" w:sz="0" w:space="0"/>
        </w:rPr>
      </w:pPr>
      <w:bookmarkStart w:id="1" w:name="_Toc2517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bdr w:val="none" w:sz="0" w:space="0"/>
        </w:rPr>
      </w:pPr>
      <w:bookmarkStart w:id="2" w:name="_Toc9482"/>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84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84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84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84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bdr w:val="none" w:sz="0" w:space="0"/>
        </w:rPr>
      </w:pPr>
      <w:bookmarkStart w:id="3" w:name="_Toc11607"/>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683"/>
        <w:gridCol w:w="2288"/>
        <w:gridCol w:w="6813"/>
      </w:tblGrid>
      <w:tr w14:paraId="723DC6FB">
        <w:tblPrEx>
          <w:tblCellMar>
            <w:top w:w="0" w:type="dxa"/>
            <w:left w:w="108" w:type="dxa"/>
            <w:bottom w:w="0" w:type="dxa"/>
            <w:right w:w="108" w:type="dxa"/>
          </w:tblCellMar>
        </w:tblPrEx>
        <w:trPr>
          <w:trHeight w:val="0" w:hRule="atLeast"/>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8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8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8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6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8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bdr w:val="none" w:sz="0" w:space="0"/>
        </w:rPr>
      </w:pPr>
      <w:bookmarkStart w:id="4" w:name="_Toc1776"/>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技术服务范围（咨询、标准与数据体系研究）</w:t>
      </w:r>
    </w:p>
    <w:p w14:paraId="09A7A047">
      <w:pPr>
        <w:pStyle w:val="19"/>
        <w:widowControl/>
        <w:numPr>
          <w:ilvl w:val="0"/>
          <w:numId w:val="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bdr w:val="none" w:sz="0" w:space="0"/>
        </w:rPr>
      </w:pPr>
      <w:bookmarkStart w:id="5" w:name="_Toc14229"/>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2"/>
                    <a:stretch>
                      <a:fillRect/>
                    </a:stretch>
                  </pic:blipFill>
                  <pic:spPr>
                    <a:xfrm>
                      <a:off x="0" y="0"/>
                      <a:ext cx="5588000" cy="3547110"/>
                    </a:xfrm>
                    <a:prstGeom prst="rect">
                      <a:avLst/>
                    </a:prstGeom>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bdr w:val="none" w:sz="0" w:space="0"/>
        </w:rPr>
      </w:pPr>
      <w:bookmarkStart w:id="6" w:name="_Toc28299"/>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时序数仓（TimescaleDB）、业务主库（PostgreSQL）、指标计算引擎、双中心应用集群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bdr w:val="none" w:sz="0" w:space="0"/>
        </w:rPr>
      </w:pPr>
      <w:bookmarkStart w:id="7" w:name="_Toc11116"/>
      <w:r>
        <w:rPr>
          <w:rFonts w:ascii="Times New Roman" w:hAnsi="Times New Roman" w:eastAsia="黑体" w:cs="Times New Roman"/>
          <w:b w:val="0"/>
          <w:bCs w:val="0"/>
          <w:sz w:val="30"/>
          <w:szCs w:val="24"/>
        </w:rPr>
        <w:t>双中心定位与协同</w:t>
      </w:r>
      <w:bookmarkEnd w:id="7"/>
    </w:p>
    <w:p w14:paraId="1042B3C7">
      <w:pPr>
        <w:pStyle w:val="19"/>
        <w:widowControl/>
        <w:numPr>
          <w:ilvl w:val="0"/>
          <w:numId w:val="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零碳园区集控中心（Monitor Center）</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产品碳足迹集采中心（Footprint Center）</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2464998B">
      <w:pPr>
        <w:pStyle w:val="4"/>
        <w:numPr>
          <w:ilvl w:val="0"/>
          <w:numId w:val="8"/>
        </w:numPr>
        <w:topLinePunct w:val="0"/>
        <w:ind w:left="0" w:leftChars="0" w:firstLine="0" w:firstLineChars="0"/>
        <w:outlineLvl w:val="0"/>
        <w:rPr>
          <w:rFonts w:hint="eastAsia" w:eastAsia="黑体"/>
          <w:b w:val="0"/>
          <w:bCs w:val="0"/>
          <w:sz w:val="30"/>
          <w:szCs w:val="32"/>
          <w:bdr w:val="none" w:sz="0" w:space="0"/>
        </w:rPr>
      </w:pPr>
      <w:bookmarkStart w:id="8" w:name="_Toc23087"/>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0A7B55E">
      <w:pPr>
        <w:spacing w:after="60"/>
        <w:rPr>
          <w:rFonts w:hint="eastAsia" w:ascii="宋体" w:hAnsi="宋体" w:eastAsia="宋体" w:cs="宋体"/>
          <w:i w:val="0"/>
          <w:iCs w:val="0"/>
          <w:sz w:val="24"/>
          <w:szCs w:val="24"/>
        </w:rPr>
      </w:pPr>
    </w:p>
    <w:p w14:paraId="5560C252">
      <w:pPr>
        <w:pStyle w:val="4"/>
        <w:numPr>
          <w:ilvl w:val="0"/>
          <w:numId w:val="8"/>
        </w:numPr>
        <w:topLinePunct w:val="0"/>
        <w:ind w:left="0" w:leftChars="0" w:firstLine="0" w:firstLineChars="0"/>
        <w:outlineLvl w:val="0"/>
        <w:rPr>
          <w:rFonts w:hint="eastAsia" w:eastAsia="黑体"/>
          <w:b w:val="0"/>
          <w:bCs w:val="0"/>
          <w:sz w:val="30"/>
          <w:szCs w:val="32"/>
          <w:bdr w:val="none" w:sz="0" w:space="0"/>
        </w:rPr>
      </w:pPr>
      <w:bookmarkStart w:id="9" w:name="_Toc15776"/>
      <w:r>
        <w:rPr>
          <w:rFonts w:ascii="Times New Roman" w:hAnsi="Times New Roman" w:eastAsia="黑体" w:cs="Times New Roman"/>
          <w:b w:val="0"/>
          <w:bCs w:val="0"/>
          <w:sz w:val="30"/>
          <w:szCs w:val="32"/>
        </w:rPr>
        <w:t>文档编制范式：统一八段式模块模板</w:t>
      </w:r>
      <w:bookmarkEnd w:id="9"/>
    </w:p>
    <w:tbl>
      <w:tblPr>
        <w:tblStyle w:val="38"/>
        <w:tblW w:w="9784" w:type="dxa"/>
        <w:jc w:val="center"/>
        <w:tblLayout w:type="autofit"/>
        <w:tblCellMar>
          <w:top w:w="0" w:type="dxa"/>
          <w:left w:w="108" w:type="dxa"/>
          <w:bottom w:w="0" w:type="dxa"/>
          <w:right w:w="108" w:type="dxa"/>
        </w:tblCellMar>
      </w:tblPr>
      <w:tblGrid>
        <w:gridCol w:w="1023"/>
        <w:gridCol w:w="2382"/>
        <w:gridCol w:w="4031"/>
        <w:gridCol w:w="2348"/>
      </w:tblGrid>
      <w:tr w14:paraId="183A7D12">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0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0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10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0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bdr w:val="none" w:sz="0" w:space="0"/>
        </w:rPr>
      </w:pPr>
      <w:bookmarkStart w:id="10" w:name="_Toc9295"/>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本章严格对应系统切换至【零碳园区集控中心】时的 6 大一级主导航逐层展开，全面覆盖集中监控大屏、集中监管、能耗能效分析、零碳项目评估、统计报表与基础管理六大板块。全章功能权限矩阵见附录 E，验收用例见第十一章，错误码见第五章"标准化错误码字典"。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bdr w:val="none" w:sz="0" w:space="0"/>
        </w:rPr>
      </w:pPr>
      <w:bookmarkStart w:id="11" w:name="_Toc23727"/>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bdr w:val="none" w:sz="0" w:space="0"/>
        </w:rPr>
      </w:pPr>
      <w:bookmarkStart w:id="12" w:name="_Toc20473"/>
      <w:r>
        <w:rPr>
          <w:rFonts w:ascii="Times New Roman" w:hAnsi="Times New Roman" w:eastAsia="黑体" w:cs="Times New Roman"/>
          <w:b w:val="0"/>
          <w:bCs w:val="0"/>
          <w:sz w:val="30"/>
          <w:szCs w:val="24"/>
        </w:rPr>
        <w:t>全景环幕大屏 46:9</w:t>
      </w:r>
      <w:bookmarkEnd w:id="12"/>
    </w:p>
    <w:p w14:paraId="0122400A">
      <w:pPr>
        <w:keepNext/>
        <w:keepLines/>
        <w:widowControl w:val="0"/>
        <w:numPr>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bdr w:val="none" w:sz="0" w:space="0"/>
          <w:lang w:eastAsia="zh-CN" w:bidi="ar-SA"/>
        </w:rPr>
      </w:pPr>
      <w:r>
        <w:rPr>
          <w:rFonts w:hint="eastAsia" w:ascii="Times New Roman" w:hAnsi="Times New Roman" w:eastAsia="黑体" w:cs="Times New Roman"/>
          <w:b w:val="0"/>
          <w:bCs/>
          <w:kern w:val="2"/>
          <w:sz w:val="28"/>
          <w:szCs w:val="28"/>
          <w:bdr w:val="none" w:sz="0" w:space="0"/>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4"/>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bdr w:val="none" w:sz="0" w:space="0"/>
          <w:lang w:val="en-US" w:eastAsia="zh-CN"/>
        </w:rPr>
      </w:pPr>
      <w:r>
        <w:rPr>
          <w:rFonts w:hint="eastAsia" w:eastAsia="黑体"/>
          <w:b w:val="0"/>
          <w:bCs/>
          <w:sz w:val="28"/>
          <w:szCs w:val="28"/>
          <w:bdr w:val="none" w:sz="0" w:space="0"/>
          <w:lang w:val="en-US" w:eastAsia="zh-CN"/>
        </w:rPr>
        <w:t>集控中心大屏展示</w:t>
      </w:r>
    </w:p>
    <w:p w14:paraId="3ECF291B">
      <w:pPr>
        <w:rPr>
          <w:rFonts w:hint="eastAsia" w:eastAsia="黑体"/>
          <w:b w:val="0"/>
          <w:bCs/>
          <w:sz w:val="28"/>
          <w:szCs w:val="28"/>
          <w:bdr w:val="none" w:sz="0" w:space="0"/>
          <w:lang w:eastAsia="zh-CN"/>
        </w:rPr>
      </w:pPr>
      <w:r>
        <w:rPr>
          <w:rFonts w:hint="eastAsia" w:eastAsia="黑体"/>
          <w:b w:val="0"/>
          <w:bCs/>
          <w:sz w:val="28"/>
          <w:szCs w:val="28"/>
          <w:bdr w:val="none" w:sz="0" w:space="0"/>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5"/>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bdr w:val="none" w:sz="0" w:space="0"/>
          <w:lang w:val="en-US" w:eastAsia="zh-CN"/>
        </w:rPr>
      </w:pPr>
      <w:r>
        <w:rPr>
          <w:rFonts w:hint="eastAsia" w:eastAsia="黑体"/>
          <w:b w:val="0"/>
          <w:bCs/>
          <w:sz w:val="28"/>
          <w:szCs w:val="28"/>
          <w:bdr w:val="none" w:sz="0" w:space="0"/>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784" w:type="dxa"/>
        <w:jc w:val="center"/>
        <w:tblLayout w:type="autofit"/>
        <w:tblCellMar>
          <w:top w:w="0" w:type="dxa"/>
          <w:left w:w="108" w:type="dxa"/>
          <w:bottom w:w="0" w:type="dxa"/>
          <w:right w:w="108" w:type="dxa"/>
        </w:tblCellMar>
      </w:tblPr>
      <w:tblGrid>
        <w:gridCol w:w="1459"/>
        <w:gridCol w:w="1500"/>
        <w:gridCol w:w="6825"/>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68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25%（1440px）</w:t>
            </w:r>
          </w:p>
        </w:tc>
        <w:tc>
          <w:tcPr>
            <w:tcW w:w="68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50%（2880px）</w:t>
            </w:r>
          </w:p>
        </w:tc>
        <w:tc>
          <w:tcPr>
            <w:tcW w:w="68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4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25%（1440px）</w:t>
            </w:r>
          </w:p>
        </w:tc>
        <w:tc>
          <w:tcPr>
            <w:tcW w:w="68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(3.2%)、柴油/液氮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75"/>
        <w:gridCol w:w="1363"/>
        <w:gridCol w:w="1363"/>
        <w:gridCol w:w="4302"/>
      </w:tblGrid>
      <w:tr w14:paraId="5D995F2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E8AF5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31A4BA54">
      <w:pPr>
        <w:spacing w:after="40"/>
        <w:rPr>
          <w:rFonts w:hint="eastAsia" w:ascii="宋体" w:hAnsi="宋体" w:eastAsia="宋体" w:cs="宋体"/>
          <w:i w:val="0"/>
          <w:iCs w:val="0"/>
          <w:sz w:val="24"/>
          <w:szCs w:val="24"/>
        </w:rPr>
      </w:pPr>
    </w:p>
    <w:p w14:paraId="49C64564">
      <w:pPr>
        <w:pStyle w:val="6"/>
        <w:numPr>
          <w:ilvl w:val="0"/>
          <w:numId w:val="17"/>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AAC7E4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bdr w:val="none" w:sz="0" w:space="0"/>
        </w:rPr>
      </w:pPr>
      <w:bookmarkStart w:id="13" w:name="_Toc15307"/>
      <w:r>
        <w:rPr>
          <w:rFonts w:ascii="Times New Roman" w:hAnsi="Times New Roman" w:eastAsia="黑体" w:cs="Times New Roman"/>
          <w:b w:val="0"/>
          <w:bCs w:val="0"/>
          <w:sz w:val="30"/>
          <w:szCs w:val="24"/>
        </w:rPr>
        <w:t>综合集控大屏 16:9</w:t>
      </w:r>
      <w:bookmarkEnd w:id="13"/>
    </w:p>
    <w:p w14:paraId="51BCCC66">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65633B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693CFC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DA19C3B">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B42E95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4AA3585A">
      <w:pPr>
        <w:pStyle w:val="4"/>
        <w:numPr>
          <w:ilvl w:val="0"/>
          <w:numId w:val="15"/>
        </w:numPr>
        <w:topLinePunct w:val="0"/>
        <w:ind w:left="0" w:leftChars="0" w:firstLine="0" w:firstLineChars="0"/>
        <w:outlineLvl w:val="0"/>
        <w:rPr>
          <w:rFonts w:hint="eastAsia" w:eastAsia="黑体"/>
          <w:b w:val="0"/>
          <w:bCs w:val="0"/>
          <w:sz w:val="30"/>
          <w:szCs w:val="32"/>
          <w:bdr w:val="none" w:sz="0" w:space="0"/>
        </w:rPr>
      </w:pPr>
      <w:bookmarkStart w:id="14" w:name="_Toc5744"/>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bdr w:val="none" w:sz="0" w:space="0"/>
        </w:rPr>
      </w:pPr>
      <w:bookmarkStart w:id="15" w:name="_Toc7844"/>
      <w:r>
        <w:rPr>
          <w:rFonts w:ascii="Times New Roman" w:hAnsi="Times New Roman" w:eastAsia="黑体" w:cs="Times New Roman"/>
          <w:b w:val="0"/>
          <w:bCs w:val="0"/>
          <w:sz w:val="30"/>
          <w:szCs w:val="24"/>
        </w:rPr>
        <w:t>指标管控</w:t>
      </w:r>
      <w:bookmarkEnd w:id="15"/>
    </w:p>
    <w:p w14:paraId="0F0E3F16">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6210300" cy="307911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 v2.0 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bdr w:val="none" w:sz="0" w:space="0"/>
        </w:rPr>
      </w:pPr>
      <w:r>
        <w:rPr>
          <w:rFonts w:ascii="Times New Roman" w:hAnsi="Times New Roman" w:eastAsia="黑体" w:cs="Times New Roman"/>
          <w:b w:val="0"/>
          <w:bCs/>
          <w:sz w:val="28"/>
          <w:szCs w:val="28"/>
        </w:rPr>
        <w:t>经营单位及项目公司整体指标</w:t>
      </w:r>
    </w:p>
    <w:p w14:paraId="59F16D6E">
      <w:pPr>
        <w:pStyle w:val="19"/>
        <w:widowControl/>
        <w:numPr>
          <w:ilvl w:val="0"/>
          <w:numId w:val="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指标聚合口径矩阵（22 项参数 × 4 级节点）：</w:t>
      </w:r>
    </w:p>
    <w:tbl>
      <w:tblPr>
        <w:tblStyle w:val="38"/>
        <w:tblW w:w="9784" w:type="dxa"/>
        <w:jc w:val="center"/>
        <w:tblLayout w:type="autofit"/>
        <w:tblCellMar>
          <w:top w:w="0" w:type="dxa"/>
          <w:left w:w="108" w:type="dxa"/>
          <w:bottom w:w="0" w:type="dxa"/>
          <w:right w:w="108" w:type="dxa"/>
        </w:tblCellMar>
      </w:tblPr>
      <w:tblGrid>
        <w:gridCol w:w="2735"/>
        <w:gridCol w:w="2737"/>
        <w:gridCol w:w="2737"/>
        <w:gridCol w:w="1575"/>
      </w:tblGrid>
      <w:tr w14:paraId="76283B5B">
        <w:tblPrEx>
          <w:tblCellMar>
            <w:top w:w="0" w:type="dxa"/>
            <w:left w:w="108" w:type="dxa"/>
            <w:bottom w:w="0" w:type="dxa"/>
            <w:right w:w="108" w:type="dxa"/>
          </w:tblCellMar>
        </w:tblPrEx>
        <w:trPr>
          <w:jc w:val="center"/>
        </w:trPr>
        <w:tc>
          <w:tcPr>
            <w:tcW w:w="27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一级节点</w:t>
            </w:r>
          </w:p>
        </w:tc>
        <w:tc>
          <w:tcPr>
            <w:tcW w:w="2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4E67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二级节点</w:t>
            </w:r>
          </w:p>
        </w:tc>
        <w:tc>
          <w:tcPr>
            <w:tcW w:w="2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798E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三级节点</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四级节点（工厂）</w:t>
            </w:r>
          </w:p>
        </w:tc>
      </w:tr>
      <w:tr w14:paraId="4AE3E17C">
        <w:tblPrEx>
          <w:tblCellMar>
            <w:top w:w="0" w:type="dxa"/>
            <w:left w:w="108" w:type="dxa"/>
            <w:bottom w:w="0" w:type="dxa"/>
            <w:right w:w="108" w:type="dxa"/>
          </w:tblCellMar>
        </w:tblPrEx>
        <w:trPr>
          <w:jc w:val="center"/>
        </w:trPr>
        <w:tc>
          <w:tcPr>
            <w:tcW w:w="27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DAF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B347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167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7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570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43E8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A9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6A6E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784" w:type="dxa"/>
        <w:jc w:val="center"/>
        <w:tblLayout w:type="autofit"/>
        <w:tblCellMar>
          <w:top w:w="0" w:type="dxa"/>
          <w:left w:w="108" w:type="dxa"/>
          <w:bottom w:w="0" w:type="dxa"/>
          <w:right w:w="108" w:type="dxa"/>
        </w:tblCellMar>
      </w:tblPr>
      <w:tblGrid>
        <w:gridCol w:w="883"/>
        <w:gridCol w:w="1520"/>
        <w:gridCol w:w="1362"/>
        <w:gridCol w:w="1916"/>
        <w:gridCol w:w="4103"/>
      </w:tblGrid>
      <w:tr w14:paraId="66A941F9">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13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41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00E7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D82E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B23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C1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2EF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996B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2B6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3B7E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385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5AE4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AC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07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119A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B377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19A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B77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6DF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027B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191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CA1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706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E5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7D5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C04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EE34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628C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541C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DF0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7157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754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6693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65E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3282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C6BB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13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3C1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740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41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B0A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5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C4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13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083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9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7DE2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41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6BA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2E46F005">
      <w:pPr>
        <w:spacing w:after="60"/>
        <w:rPr>
          <w:rFonts w:hint="eastAsia" w:ascii="宋体" w:hAnsi="宋体" w:eastAsia="宋体" w:cs="宋体"/>
          <w:i w:val="0"/>
          <w:iCs w:val="0"/>
          <w:sz w:val="24"/>
          <w:szCs w:val="24"/>
        </w:rPr>
      </w:pPr>
    </w:p>
    <w:p w14:paraId="3C4F1513">
      <w:pPr>
        <w:pStyle w:val="7"/>
        <w:numPr>
          <w:ilvl w:val="0"/>
          <w:numId w:val="32"/>
        </w:numPr>
        <w:ind w:left="0" w:leftChars="0" w:firstLine="0" w:firstLineChars="0"/>
        <w:outlineLvl w:val="3"/>
        <w:rPr>
          <w:rFonts w:eastAsia="黑体"/>
          <w:b w:val="0"/>
          <w:bCs/>
          <w:sz w:val="28"/>
          <w:szCs w:val="28"/>
          <w:bdr w:val="none" w:sz="0" w:space="0"/>
        </w:rPr>
      </w:pPr>
      <w:r>
        <w:rPr>
          <w:rFonts w:ascii="Times New Roman" w:hAnsi="Times New Roman" w:eastAsia="黑体" w:cs="Times New Roman"/>
          <w:b w:val="0"/>
          <w:bCs/>
          <w:sz w:val="28"/>
          <w:szCs w:val="28"/>
        </w:rPr>
        <w:t>数据变化桑基图</w:t>
      </w:r>
    </w:p>
    <w:p w14:paraId="554F21A8">
      <w:pPr>
        <w:pStyle w:val="19"/>
        <w:widowControl/>
        <w:numPr>
          <w:ilvl w:val="0"/>
          <w:numId w:val="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EE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00D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8D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FD5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bdr w:val="none" w:sz="0" w:space="0"/>
        </w:rPr>
      </w:pPr>
      <w:r>
        <w:rPr>
          <w:rFonts w:ascii="Times New Roman" w:hAnsi="Times New Roman" w:eastAsia="黑体" w:cs="Times New Roman"/>
          <w:b w:val="0"/>
          <w:bCs/>
          <w:sz w:val="28"/>
          <w:szCs w:val="28"/>
        </w:rPr>
        <w:t>产品管控指标</w:t>
      </w:r>
    </w:p>
    <w:p w14:paraId="19E635F4">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2A4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B230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09A7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135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C7B3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8AAC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4F8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55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0A1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C3F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F77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6D7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49D7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005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808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B45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5C0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B35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5018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3A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bdr w:val="none" w:sz="0" w:space="0"/>
        </w:rPr>
      </w:pPr>
      <w:r>
        <w:rPr>
          <w:rFonts w:ascii="Times New Roman" w:hAnsi="Times New Roman" w:eastAsia="黑体" w:cs="Times New Roman"/>
          <w:b w:val="0"/>
          <w:bCs/>
          <w:sz w:val="28"/>
          <w:szCs w:val="28"/>
        </w:rPr>
        <w:t>产线子分类管控指标</w:t>
      </w:r>
    </w:p>
    <w:p w14:paraId="520EA7A0">
      <w:pPr>
        <w:pStyle w:val="19"/>
        <w:widowControl/>
        <w:numPr>
          <w:ilvl w:val="0"/>
          <w:numId w:val="3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913"/>
        <w:gridCol w:w="1622"/>
        <w:gridCol w:w="1110"/>
        <w:gridCol w:w="1199"/>
        <w:gridCol w:w="4940"/>
      </w:tblGrid>
      <w:tr w14:paraId="61FB82B6">
        <w:tblPrEx>
          <w:tblCellMar>
            <w:top w:w="0" w:type="dxa"/>
            <w:left w:w="108" w:type="dxa"/>
            <w:bottom w:w="0" w:type="dxa"/>
            <w:right w:w="108" w:type="dxa"/>
          </w:tblCellMar>
        </w:tblPrEx>
        <w:trPr>
          <w:tblHeade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C9FD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A978D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ECD63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48D2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E23D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3322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7849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0F8B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5D10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9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9952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3A9E3995">
      <w:pPr>
        <w:spacing w:after="60"/>
        <w:rPr>
          <w:rFonts w:hint="eastAsia" w:ascii="宋体" w:hAnsi="宋体" w:eastAsia="宋体" w:cs="宋体"/>
          <w:i w:val="0"/>
          <w:iCs w:val="0"/>
          <w:sz w:val="24"/>
          <w:szCs w:val="24"/>
        </w:rPr>
      </w:pPr>
    </w:p>
    <w:p w14:paraId="066B2960">
      <w:pPr>
        <w:pStyle w:val="7"/>
        <w:numPr>
          <w:ilvl w:val="0"/>
          <w:numId w:val="32"/>
        </w:numPr>
        <w:ind w:left="0" w:leftChars="0" w:firstLine="0" w:firstLineChars="0"/>
        <w:outlineLvl w:val="3"/>
        <w:rPr>
          <w:rFonts w:eastAsia="黑体"/>
          <w:b w:val="0"/>
          <w:bCs/>
          <w:sz w:val="28"/>
          <w:szCs w:val="28"/>
          <w:bdr w:val="none" w:sz="0" w:space="0"/>
        </w:rPr>
      </w:pPr>
      <w:r>
        <w:rPr>
          <w:rFonts w:ascii="Times New Roman" w:hAnsi="Times New Roman" w:eastAsia="黑体" w:cs="Times New Roman"/>
          <w:b w:val="0"/>
          <w:bCs/>
          <w:sz w:val="28"/>
          <w:szCs w:val="28"/>
        </w:rPr>
        <w:t>关键制造工序能耗管控指标</w:t>
      </w:r>
    </w:p>
    <w:tbl>
      <w:tblPr>
        <w:tblStyle w:val="38"/>
        <w:tblW w:w="5000" w:type="pct"/>
        <w:jc w:val="center"/>
        <w:tblLayout w:type="autofit"/>
        <w:tblCellMar>
          <w:top w:w="0" w:type="dxa"/>
          <w:left w:w="108" w:type="dxa"/>
          <w:bottom w:w="0" w:type="dxa"/>
          <w:right w:w="108" w:type="dxa"/>
        </w:tblCellMar>
      </w:tblPr>
      <w:tblGrid>
        <w:gridCol w:w="9848"/>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【业务约束与工程规范契约】</w:t>
            </w:r>
            <w:r>
              <w:rPr>
                <w:rFonts w:hint="eastAsia" w:ascii="宋体" w:hAnsi="宋体" w:eastAsia="宋体" w:cs="宋体"/>
                <w:b/>
                <w:i w:val="0"/>
                <w:iCs w:val="0"/>
                <w:color w:val="1E3A8A"/>
                <w:sz w:val="24"/>
                <w:szCs w:val="24"/>
              </w:rPr>
              <w:br w:type="textWrapping"/>
            </w: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03A628F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关键工序指标清单（44 项，节选核心字段）：</w:t>
      </w:r>
    </w:p>
    <w:tbl>
      <w:tblPr>
        <w:tblStyle w:val="38"/>
        <w:tblW w:w="9784" w:type="dxa"/>
        <w:jc w:val="center"/>
        <w:tblLayout w:type="autofit"/>
        <w:tblCellMar>
          <w:top w:w="0" w:type="dxa"/>
          <w:left w:w="108" w:type="dxa"/>
          <w:bottom w:w="0" w:type="dxa"/>
          <w:right w:w="108" w:type="dxa"/>
        </w:tblCellMar>
      </w:tblPr>
      <w:tblGrid>
        <w:gridCol w:w="693"/>
        <w:gridCol w:w="5350"/>
        <w:gridCol w:w="1603"/>
        <w:gridCol w:w="2138"/>
      </w:tblGrid>
      <w:tr w14:paraId="428CDB3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1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吨铜电耗（线缆-拉丝）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M_铜</w:t>
            </w:r>
          </w:p>
        </w:tc>
      </w:tr>
      <w:tr w14:paraId="03463B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吨铝电耗（线缆-拉丝）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M_铝</w:t>
            </w:r>
          </w:p>
        </w:tc>
      </w:tr>
      <w:tr w14:paraId="16C2B6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交联电耗（干法）（线缆-中低压-交联）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2504EF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交联电耗（干法）（线缆-高压-交联）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7935CD1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B53E4F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353EF6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5A9406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15E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DBCDE8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28AA6C8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6D0C33B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kWh/万kVA</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3CE21DF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5704B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单位产值电耗（中低压开关柜-钣金喷涂）</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1D2EE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单位产值电耗（套管-干燥）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C17C0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单位产值综合能耗（互感器-干燥）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E3223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693E3B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单位产量电耗（电容器-芯子卷绕）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49598B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单位产量电耗（电容器-真空浸渍）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05B95D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单位产值电耗（干式电抗器-固化）</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AEE7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D75FB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单位产值电耗（GIL-螺旋焊管生产）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9C0D6E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单位产值电耗（GIL-绝缘子生产）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AEBD78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单位产值电耗（GIS-抽真空）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991DE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单位产值电耗（GIS-绝缘件干燥）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639176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单位产值电耗（GIS-工频耐压试验）</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EC85D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单位产值电耗（GIS-空调恒温除湿）</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5A931C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单位产量电耗（非晶合金铁心-退火）</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67F3EA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单位产量电耗（硅钢铁心-纵剪）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1327289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单位产量电耗（硅钢铁心-中型叠装）</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58D3DED">
        <w:tblPrEx>
          <w:tblCellMar>
            <w:top w:w="0" w:type="dxa"/>
            <w:left w:w="108" w:type="dxa"/>
            <w:bottom w:w="0" w:type="dxa"/>
            <w:right w:w="108" w:type="dxa"/>
          </w:tblCellMar>
        </w:tblPrEx>
        <w:trPr>
          <w:jc w:val="center"/>
        </w:trPr>
        <w:tc>
          <w:tcPr>
            <w:tcW w:w="6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31</w:t>
            </w:r>
          </w:p>
        </w:tc>
        <w:tc>
          <w:tcPr>
            <w:tcW w:w="5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单位产量电耗（硅钢铁心-大型叠装）</w:t>
            </w:r>
          </w:p>
        </w:tc>
        <w:tc>
          <w:tcPr>
            <w:tcW w:w="16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bl>
    <w:p w14:paraId="43668F18">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AB032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BAC6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7C66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2F28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102B9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6C42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B99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421F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336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AD8E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49F6D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3BF3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C8F5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F714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03EC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E78E9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C1EB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E2D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707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848"/>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7667B9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6F44C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EEC14D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bdr w:val="none" w:sz="0" w:space="0"/>
        </w:rPr>
      </w:pPr>
      <w:bookmarkStart w:id="16" w:name="_Toc9809"/>
      <w:r>
        <w:rPr>
          <w:rFonts w:ascii="Times New Roman" w:hAnsi="Times New Roman" w:eastAsia="黑体" w:cs="Times New Roman"/>
          <w:b w:val="0"/>
          <w:bCs w:val="0"/>
          <w:sz w:val="30"/>
          <w:szCs w:val="24"/>
        </w:rPr>
        <w:t>数据变化详情</w:t>
      </w:r>
      <w:bookmarkEnd w:id="16"/>
    </w:p>
    <w:p w14:paraId="18174114">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kern w:val="2"/>
          <w:sz w:val="28"/>
          <w:szCs w:val="28"/>
          <w:bdr w:val="none" w:sz="0" w:space="0"/>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BCC02D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E39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FE0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7DF4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787B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DC74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CFFE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0BA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F8F1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33C28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B1FF0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9AC28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E5AB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7D233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EDA5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8C4C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E602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199A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5956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810F9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0E95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6D9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84F1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B80D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F474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CC7B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B866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C52B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879021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923BF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C3A499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bdr w:val="none" w:sz="0" w:space="0"/>
        </w:rPr>
      </w:pPr>
      <w:bookmarkStart w:id="17" w:name="_Toc13406"/>
      <w:r>
        <w:rPr>
          <w:rFonts w:ascii="Times New Roman" w:hAnsi="Times New Roman" w:eastAsia="黑体" w:cs="Times New Roman"/>
          <w:b w:val="0"/>
          <w:bCs w:val="0"/>
          <w:sz w:val="30"/>
          <w:szCs w:val="24"/>
        </w:rPr>
        <w:t>用能在线监测</w:t>
      </w:r>
      <w:bookmarkEnd w:id="17"/>
    </w:p>
    <w:p w14:paraId="633F4BE0">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6210300" cy="307911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widowControl/>
        <w:numPr>
          <w:ilvl w:val="0"/>
          <w:numId w:val="46"/>
        </w:numPr>
        <w:ind w:left="0" w:leftChars="0" w:firstLine="482" w:firstLineChars="0"/>
        <w:outlineLvl w:val="3"/>
        <w:rPr>
          <w:rFonts w:eastAsia="宋体"/>
          <w:b/>
          <w:i w:val="0"/>
          <w:color w:val="0284C7"/>
          <w:sz w:val="24"/>
          <w:szCs w:val="24"/>
          <w:bdr w:val="none" w:sz="0" w:space="0"/>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13A9187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B382A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EFD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236C2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D7A8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0ABE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5F2E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A938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3318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E58D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A04D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76D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 TAB 结构与交互规则：</w:t>
      </w:r>
    </w:p>
    <w:p w14:paraId="1A5A7589">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739E685E">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C4D5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5795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66CE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E652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D7407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C38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F451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6819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9259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CFB7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3C199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D398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864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0D38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0F83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3FE213">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83D3972">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395E5FA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444705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bdr w:val="none" w:sz="0" w:space="0"/>
        </w:rPr>
      </w:pPr>
      <w:bookmarkStart w:id="18" w:name="_Toc18727"/>
      <w:r>
        <w:rPr>
          <w:rFonts w:ascii="Times New Roman" w:hAnsi="Times New Roman" w:eastAsia="黑体" w:cs="Times New Roman"/>
          <w:b w:val="0"/>
          <w:bCs w:val="0"/>
          <w:sz w:val="30"/>
          <w:szCs w:val="24"/>
        </w:rPr>
        <w:t>重点设备在线监测</w:t>
      </w:r>
      <w:bookmarkEnd w:id="18"/>
    </w:p>
    <w:p w14:paraId="6F910E0C">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kern w:val="2"/>
          <w:sz w:val="28"/>
          <w:szCs w:val="28"/>
          <w:bdr w:val="none" w:sz="0" w:space="0"/>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6B8782D5">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C98AC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C157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3C1D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91435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F017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C203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050C4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C610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920B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528D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6784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3463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C2E7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D6BE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0F16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C9D3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6E5E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93E9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0B1AC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48FA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FB2B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6D1ED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652998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485BC4">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7B0D0F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bdr w:val="none" w:sz="0" w:space="0"/>
        </w:rPr>
      </w:pPr>
      <w:bookmarkStart w:id="19" w:name="_Toc879"/>
      <w:r>
        <w:rPr>
          <w:rFonts w:ascii="Times New Roman" w:hAnsi="Times New Roman" w:eastAsia="黑体" w:cs="Times New Roman"/>
          <w:b w:val="0"/>
          <w:bCs w:val="0"/>
          <w:sz w:val="30"/>
          <w:szCs w:val="24"/>
        </w:rPr>
        <w:t>工业微电网监测</w:t>
      </w:r>
      <w:bookmarkEnd w:id="19"/>
    </w:p>
    <w:p w14:paraId="21959495">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kern w:val="2"/>
          <w:sz w:val="28"/>
          <w:szCs w:val="28"/>
          <w:bdr w:val="none" w:sz="0" w:space="0"/>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：实时点位按 1s~5s 轮询刷新【待确认】，历史区间查询走日结库。</w:t>
      </w:r>
    </w:p>
    <w:p w14:paraId="1F4229C4">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0CDEFEC2">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845C4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11FC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335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F7F2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9501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4774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B21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5148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69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D128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8398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24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EA01C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40E29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0CE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990E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5439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049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C8035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EE9633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51DB2C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bdr w:val="none" w:sz="0" w:space="0"/>
        </w:rPr>
      </w:pPr>
      <w:bookmarkStart w:id="20" w:name="_Toc2652"/>
      <w:r>
        <w:rPr>
          <w:rFonts w:ascii="Times New Roman" w:hAnsi="Times New Roman" w:eastAsia="黑体" w:cs="Times New Roman"/>
          <w:b w:val="0"/>
          <w:bCs w:val="0"/>
          <w:sz w:val="30"/>
          <w:szCs w:val="24"/>
        </w:rPr>
        <w:t>能源碳排放监测</w:t>
      </w:r>
      <w:bookmarkEnd w:id="20"/>
    </w:p>
    <w:p w14:paraId="2AA65307">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26FE2DAA">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7002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1D81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42F1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A56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2AD39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C9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688F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B2D4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2081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0599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4FCA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3A7F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C560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2322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01B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F4D86B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302BA5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4E5ED4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6C7DCA8E">
      <w:pPr>
        <w:pStyle w:val="4"/>
        <w:numPr>
          <w:ilvl w:val="0"/>
          <w:numId w:val="15"/>
        </w:numPr>
        <w:topLinePunct w:val="0"/>
        <w:ind w:left="0" w:leftChars="0" w:firstLine="0" w:firstLineChars="0"/>
        <w:outlineLvl w:val="0"/>
        <w:rPr>
          <w:rFonts w:hint="eastAsia" w:eastAsia="黑体"/>
          <w:b w:val="0"/>
          <w:bCs w:val="0"/>
          <w:sz w:val="30"/>
          <w:szCs w:val="32"/>
          <w:bdr w:val="none" w:sz="0" w:space="0"/>
        </w:rPr>
      </w:pPr>
      <w:bookmarkStart w:id="21" w:name="_Toc13625"/>
      <w:r>
        <w:rPr>
          <w:rFonts w:ascii="Times New Roman" w:hAnsi="Times New Roman" w:eastAsia="黑体" w:cs="Times New Roman"/>
          <w:b w:val="0"/>
          <w:bCs w:val="0"/>
          <w:sz w:val="30"/>
          <w:szCs w:val="32"/>
        </w:rPr>
        <w:t>能耗能效分析</w:t>
      </w:r>
      <w:bookmarkEnd w:id="21"/>
    </w:p>
    <w:p w14:paraId="55286C6D">
      <w:pPr>
        <w:pStyle w:val="5"/>
        <w:numPr>
          <w:ilvl w:val="0"/>
          <w:numId w:val="64"/>
        </w:numPr>
        <w:ind w:left="0" w:leftChars="0" w:firstLine="0" w:firstLineChars="0"/>
        <w:outlineLvl w:val="1"/>
        <w:rPr>
          <w:rFonts w:eastAsia="黑体"/>
          <w:b w:val="0"/>
          <w:bCs w:val="0"/>
          <w:sz w:val="30"/>
          <w:szCs w:val="24"/>
          <w:bdr w:val="none" w:sz="0" w:space="0"/>
        </w:rPr>
      </w:pPr>
      <w:bookmarkStart w:id="22" w:name="_Toc4835"/>
      <w:r>
        <w:rPr>
          <w:rFonts w:ascii="Times New Roman" w:hAnsi="Times New Roman" w:eastAsia="黑体" w:cs="Times New Roman"/>
          <w:b w:val="0"/>
          <w:bCs w:val="0"/>
          <w:sz w:val="30"/>
          <w:szCs w:val="24"/>
        </w:rPr>
        <w:t>用能结构分析</w:t>
      </w:r>
      <w:bookmarkEnd w:id="22"/>
    </w:p>
    <w:p w14:paraId="1862A81A">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6210300" cy="3079115"/>
                    </a:xfrm>
                    <a:prstGeom prst="rect">
                      <a:avLst/>
                    </a:prstGeom>
                    <a:noFill/>
                    <a:ln>
                      <a:noFill/>
                    </a:ln>
                  </pic:spPr>
                </pic:pic>
              </a:graphicData>
            </a:graphic>
          </wp:inline>
        </w:drawing>
      </w:r>
    </w:p>
    <w:p w14:paraId="6C837094">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67968715">
      <w:pPr>
        <w:pStyle w:val="19"/>
        <w:widowControl/>
        <w:numPr>
          <w:ilvl w:val="0"/>
          <w:numId w:val="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63A0C89E">
      <w:pPr>
        <w:pStyle w:val="19"/>
        <w:widowControl/>
        <w:numPr>
          <w:ilvl w:val="0"/>
          <w:numId w:val="6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1F298B5C">
      <w:pPr>
        <w:pStyle w:val="19"/>
        <w:widowControl/>
        <w:numPr>
          <w:ilvl w:val="0"/>
          <w:numId w:val="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38D7F602">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58D78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5B8F184D">
      <w:pPr>
        <w:pStyle w:val="19"/>
        <w:widowControl/>
        <w:numPr>
          <w:ilvl w:val="0"/>
          <w:numId w:val="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D26193B">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5"/>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169F4B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0A5CE855">
      <w:pPr>
        <w:pStyle w:val="5"/>
        <w:numPr>
          <w:ilvl w:val="0"/>
          <w:numId w:val="64"/>
        </w:numPr>
        <w:ind w:left="0" w:leftChars="0" w:firstLine="0" w:firstLineChars="0"/>
        <w:outlineLvl w:val="1"/>
        <w:rPr>
          <w:rFonts w:eastAsia="黑体"/>
          <w:b w:val="0"/>
          <w:bCs w:val="0"/>
          <w:sz w:val="30"/>
          <w:szCs w:val="24"/>
          <w:bdr w:val="none" w:sz="0" w:space="0"/>
        </w:rPr>
      </w:pPr>
      <w:bookmarkStart w:id="23" w:name="_Toc18327"/>
      <w:r>
        <w:rPr>
          <w:rFonts w:ascii="Times New Roman" w:hAnsi="Times New Roman" w:eastAsia="黑体" w:cs="Times New Roman"/>
          <w:b w:val="0"/>
          <w:bCs w:val="0"/>
          <w:sz w:val="30"/>
          <w:szCs w:val="24"/>
        </w:rPr>
        <w:t>能源成本分析</w:t>
      </w:r>
      <w:bookmarkEnd w:id="23"/>
    </w:p>
    <w:p w14:paraId="18500786">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kern w:val="2"/>
          <w:sz w:val="28"/>
          <w:szCs w:val="28"/>
          <w:bdr w:val="none" w:sz="0" w:space="0"/>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23"/>
                    <a:stretch>
                      <a:fillRect/>
                    </a:stretch>
                  </pic:blipFill>
                  <pic:spPr>
                    <a:xfrm>
                      <a:off x="0" y="0"/>
                      <a:ext cx="6210300" cy="3079115"/>
                    </a:xfrm>
                    <a:prstGeom prst="rect">
                      <a:avLst/>
                    </a:prstGeom>
                    <a:noFill/>
                    <a:ln>
                      <a:noFill/>
                    </a:ln>
                  </pic:spPr>
                </pic:pic>
              </a:graphicData>
            </a:graphic>
          </wp:inline>
        </w:drawing>
      </w:r>
    </w:p>
    <w:p w14:paraId="54828F37">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20981E65">
      <w:pPr>
        <w:pStyle w:val="19"/>
        <w:widowControl/>
        <w:numPr>
          <w:ilvl w:val="0"/>
          <w:numId w:val="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：电度电费、基本电费、力调电费、天然气费、蒸汽采购费的构成分析与移峰填谷效益模拟，支撑用能成本压降。</w:t>
      </w:r>
    </w:p>
    <w:p w14:paraId="1E96082B">
      <w:pPr>
        <w:pStyle w:val="19"/>
        <w:widowControl/>
        <w:numPr>
          <w:ilvl w:val="0"/>
          <w:numId w:val="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园区能碳专员、园区财务兼能碳核算专员。</w:t>
      </w:r>
    </w:p>
    <w:p w14:paraId="61761A8E">
      <w:pPr>
        <w:pStyle w:val="19"/>
        <w:widowControl/>
        <w:numPr>
          <w:ilvl w:val="0"/>
          <w:numId w:val="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/monitor/analysis/cost </w:t>
      </w:r>
      <w:r>
        <w:rPr>
          <w:rFonts w:ascii="Times New Roman" w:hAnsi="Times New Roman" w:eastAsia="宋体" w:cs="Times New Roman"/>
          <w:i w:val="0"/>
          <w:color w:val="1F2937"/>
          <w:sz w:val="24"/>
          <w:szCs w:val="24"/>
        </w:rPr>
        <w:t>。</w:t>
      </w:r>
    </w:p>
    <w:p w14:paraId="789DD542">
      <w:pPr>
        <w:pStyle w:val="19"/>
        <w:widowControl/>
        <w:numPr>
          <w:ilvl w:val="0"/>
          <w:numId w:val="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：能源价格管理分时电价版本、用能在线监测分时电量、基本电费计费方式配置。</w:t>
      </w:r>
    </w:p>
    <w:p w14:paraId="3185BE62">
      <w:pPr>
        <w:pStyle w:val="19"/>
        <w:widowControl/>
        <w:numPr>
          <w:ilvl w:val="0"/>
          <w:numId w:val="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：成本报表、移峰填谷调度建议、储能充放策略依据。</w:t>
      </w:r>
    </w:p>
    <w:p w14:paraId="56CE71F4">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3B02CA37">
      <w:pPr>
        <w:pStyle w:val="19"/>
        <w:widowControl/>
        <w:numPr>
          <w:ilvl w:val="0"/>
          <w:numId w:val="7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：分析电度电费、基本电费、力调电费、天然气费、蒸汽采购费支出，评估分时峰谷价差套利成效与移峰填谷节约潜力。</w:t>
      </w:r>
    </w:p>
    <w:p w14:paraId="61DD8DD2">
      <w:pPr>
        <w:pStyle w:val="19"/>
        <w:widowControl/>
        <w:numPr>
          <w:ilvl w:val="0"/>
          <w:numId w:val="7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5890FCA">
      <w:pPr>
        <w:pStyle w:val="19"/>
        <w:widowControl/>
        <w:numPr>
          <w:ilvl w:val="0"/>
          <w:numId w:val="7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2F178B9">
      <w:pPr>
        <w:pStyle w:val="19"/>
        <w:widowControl/>
        <w:numPr>
          <w:ilvl w:val="0"/>
          <w:numId w:val="7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测算各生产车间分时尖峰平谷电费支出与力调电费奖惩</w:t>
      </w:r>
      <w:r>
        <w:rPr>
          <w:rFonts w:ascii="Times New Roman" w:hAnsi="Times New Roman" w:eastAsia="宋体" w:cs="Times New Roman"/>
          <w:i w:val="0"/>
          <w:color w:val="1F2937"/>
          <w:sz w:val="24"/>
          <w:szCs w:val="24"/>
        </w:rPr>
        <w:t>，</w:t>
      </w:r>
    </w:p>
    <w:p w14:paraId="5985A534">
      <w:pPr>
        <w:pStyle w:val="19"/>
        <w:widowControl/>
        <w:numPr>
          <w:ilvl w:val="0"/>
          <w:numId w:val="7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优化生产排班与储能充放策略，压降综合用能成本</w:t>
      </w:r>
      <w:r>
        <w:rPr>
          <w:rFonts w:ascii="Times New Roman" w:hAnsi="Times New Roman" w:eastAsia="宋体" w:cs="Times New Roman"/>
          <w:i w:val="0"/>
          <w:color w:val="1F2937"/>
          <w:sz w:val="24"/>
          <w:szCs w:val="24"/>
        </w:rPr>
        <w:t>。</w:t>
      </w:r>
    </w:p>
    <w:p w14:paraId="2F81B0D1">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646CEE24">
      <w:pPr>
        <w:pStyle w:val="19"/>
        <w:widowControl/>
        <w:numPr>
          <w:ilvl w:val="0"/>
          <w:numId w:val="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成本总览卡片</w:t>
      </w:r>
      <w:r>
        <w:rPr>
          <w:rFonts w:ascii="Times New Roman" w:hAnsi="Times New Roman" w:eastAsia="宋体" w:cs="Times New Roman"/>
          <w:i w:val="0"/>
          <w:color w:val="1F2937"/>
          <w:sz w:val="24"/>
          <w:szCs w:val="24"/>
        </w:rPr>
        <w:t>：综合能源总费用 (万元)、度电平均成本 (元/kWh)、尖峰电费占比 (%)</w:t>
      </w:r>
    </w:p>
    <w:p w14:paraId="72D72286">
      <w:pPr>
        <w:pStyle w:val="19"/>
        <w:widowControl/>
        <w:numPr>
          <w:ilvl w:val="0"/>
          <w:numId w:val="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分时费用对比柱状图</w:t>
      </w:r>
      <w:r>
        <w:rPr>
          <w:rFonts w:ascii="Times New Roman" w:hAnsi="Times New Roman" w:eastAsia="宋体" w:cs="Times New Roman"/>
          <w:i w:val="0"/>
          <w:color w:val="1F2937"/>
          <w:sz w:val="24"/>
          <w:szCs w:val="24"/>
        </w:rPr>
        <w:t>：直观展示尖、峰、平、谷各时段费用。</w:t>
      </w:r>
    </w:p>
    <w:p w14:paraId="7F276A25">
      <w:pPr>
        <w:pStyle w:val="19"/>
        <w:widowControl/>
        <w:numPr>
          <w:ilvl w:val="0"/>
          <w:numId w:val="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移峰填谷效益模拟器</w:t>
      </w:r>
      <w:r>
        <w:rPr>
          <w:rFonts w:ascii="Times New Roman" w:hAnsi="Times New Roman" w:eastAsia="宋体" w:cs="Times New Roman"/>
          <w:i w:val="0"/>
          <w:color w:val="1F2937"/>
          <w:sz w:val="24"/>
          <w:szCs w:val="24"/>
        </w:rPr>
        <w:t>：用户输入预计转移负荷比例，系统自动测算年化电费节约额。</w:t>
      </w:r>
    </w:p>
    <w:p w14:paraId="282E5B20">
      <w:pPr>
        <w:pStyle w:val="19"/>
        <w:widowControl/>
        <w:numPr>
          <w:ilvl w:val="0"/>
          <w:numId w:val="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力调电费预警</w:t>
      </w:r>
      <w:r>
        <w:rPr>
          <w:rFonts w:ascii="Times New Roman" w:hAnsi="Times New Roman" w:eastAsia="宋体" w:cs="Times New Roman"/>
          <w:i w:val="0"/>
          <w:color w:val="1F2937"/>
          <w:sz w:val="24"/>
          <w:szCs w:val="24"/>
        </w:rPr>
        <w:t>：功率因数低于考核值 0.90 时预警提示。</w:t>
      </w:r>
    </w:p>
    <w:p w14:paraId="62E69450">
      <w:pPr>
        <w:pStyle w:val="19"/>
        <w:widowControl/>
        <w:numPr>
          <w:ilvl w:val="0"/>
          <w:numId w:val="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：页面右上角常驻显示当前生效的能源价格版本与生效日期。</w:t>
      </w:r>
    </w:p>
    <w:p w14:paraId="1A68996B">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3"/>
        <w:gridCol w:w="1871"/>
        <w:gridCol w:w="1365"/>
        <w:gridCol w:w="1365"/>
        <w:gridCol w:w="4300"/>
      </w:tblGrid>
      <w:tr w14:paraId="3EB985E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6093B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3FE04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C4C1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5AF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7014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7CDA2DB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5B4A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2F16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EBD1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8E7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581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（高电价时段）</w:t>
            </w:r>
          </w:p>
        </w:tc>
      </w:tr>
      <w:tr w14:paraId="4ECE863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973C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D01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72F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B52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7C77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5DB7B2A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7646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2AE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E63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ED0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1F0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2A0C45D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5BEF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02E3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7F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5DB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E5F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r>
              <w:rPr>
                <w:rFonts w:hint="eastAsia" w:ascii="宋体" w:hAnsi="宋体" w:eastAsia="宋体" w:cs="宋体"/>
                <w:i w:val="0"/>
                <w:iCs w:val="0"/>
                <w:color w:val="1F2937"/>
                <w:sz w:val="24"/>
                <w:szCs w:val="24"/>
              </w:rPr>
              <w:t>（低电价谷段）</w:t>
            </w:r>
          </w:p>
        </w:tc>
      </w:tr>
      <w:tr w14:paraId="1E27BA3C">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30D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66E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8A5F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B9C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258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按变压器容量（元/kVA·月）或最大需量（元/kW·月）</w:t>
            </w:r>
          </w:p>
        </w:tc>
      </w:tr>
      <w:tr w14:paraId="2E6AE60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CDCB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EFEF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1233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175C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9DD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依据国家电力力率调整系数表计算奖惩金额</w:t>
            </w:r>
          </w:p>
        </w:tc>
      </w:tr>
      <w:tr w14:paraId="46549F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2C00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E038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536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2EB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D02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分时电费 + 基本电费 ± 力调电费</w:t>
            </w:r>
          </w:p>
        </w:tc>
      </w:tr>
      <w:tr w14:paraId="42FA424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2CEC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FA1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58E2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975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9A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087C58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7E5B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92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F73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705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584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现行生效单价</w:t>
            </w:r>
          </w:p>
        </w:tc>
      </w:tr>
      <w:tr w14:paraId="169C9BE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EC5A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48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移峰填谷年化节约额</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787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919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222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模拟器按转移比例测算</w:t>
            </w:r>
          </w:p>
        </w:tc>
      </w:tr>
    </w:tbl>
    <w:p w14:paraId="7E542139">
      <w:pPr>
        <w:spacing w:after="60"/>
        <w:rPr>
          <w:rFonts w:hint="eastAsia" w:ascii="宋体" w:hAnsi="宋体" w:eastAsia="宋体" w:cs="宋体"/>
          <w:i w:val="0"/>
          <w:iCs w:val="0"/>
          <w:sz w:val="24"/>
          <w:szCs w:val="24"/>
        </w:rPr>
      </w:pPr>
    </w:p>
    <w:p w14:paraId="04B45253">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06BED7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68AA0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B452D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Cost_tou = Σ ( Q_seg × P_seg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分时电度电费</w:t>
            </w:r>
          </w:p>
          <w:p w14:paraId="4C3949A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Cost_basic = C_capacity × P_cap   或  MD × P_md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基本电费（容量法制或需量法制）</w:t>
            </w:r>
          </w:p>
          <w:p w14:paraId="2B274D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5808C1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Cost_pf = f( cosφ ) × Cost_tou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功率因数调整电费（奖惩）</w:t>
            </w:r>
          </w:p>
          <w:p w14:paraId="5FD90A7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Unit_price = Cost_total / Σ Q_media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综合度电综合单价</w:t>
            </w:r>
          </w:p>
          <w:p w14:paraId="6148D8B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Save_annual = Q_shift × ( P_peak - P_valley ) × 12  移峰填谷年化节约额</w:t>
            </w:r>
          </w:p>
        </w:tc>
      </w:tr>
    </w:tbl>
    <w:p w14:paraId="1A73C288">
      <w:pPr>
        <w:spacing w:after="40"/>
        <w:rPr>
          <w:rFonts w:hint="eastAsia" w:ascii="宋体" w:hAnsi="宋体" w:eastAsia="宋体" w:cs="宋体"/>
          <w:i w:val="0"/>
          <w:iCs w:val="0"/>
          <w:sz w:val="24"/>
          <w:szCs w:val="24"/>
        </w:rPr>
      </w:pPr>
    </w:p>
    <w:p w14:paraId="1C38A93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Q_seg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P_seg </w:t>
      </w:r>
      <w:r>
        <w:rPr>
          <w:rFonts w:ascii="Times New Roman" w:hAnsi="Times New Roman" w:eastAsia="宋体" w:cs="Times New Roman"/>
          <w:i w:val="0"/>
          <w:color w:val="1F2937"/>
          <w:sz w:val="24"/>
          <w:szCs w:val="24"/>
        </w:rPr>
        <w:t xml:space="preserve"> 分别为各时段电量与对应电价；</w:t>
      </w:r>
      <w:r>
        <w:rPr>
          <w:rFonts w:ascii="Times New Roman" w:hAnsi="Times New Roman" w:eastAsia="宋体" w:cs="Times New Roman"/>
          <w:b w:val="0"/>
          <w:i w:val="0"/>
          <w:color w:val="0284C7"/>
          <w:sz w:val="24"/>
          <w:szCs w:val="24"/>
        </w:rPr>
        <w:t xml:space="preserve"> C_capacity </w:t>
      </w:r>
      <w:r>
        <w:rPr>
          <w:rFonts w:ascii="Times New Roman" w:hAnsi="Times New Roman" w:eastAsia="宋体" w:cs="Times New Roman"/>
          <w:i w:val="0"/>
          <w:color w:val="1F2937"/>
          <w:sz w:val="24"/>
          <w:szCs w:val="24"/>
        </w:rPr>
        <w:t xml:space="preserve"> 为变压器容量；</w:t>
      </w:r>
      <w:r>
        <w:rPr>
          <w:rFonts w:ascii="Times New Roman" w:hAnsi="Times New Roman" w:eastAsia="宋体" w:cs="Times New Roman"/>
          <w:b w:val="0"/>
          <w:i w:val="0"/>
          <w:color w:val="0284C7"/>
          <w:sz w:val="24"/>
          <w:szCs w:val="24"/>
        </w:rPr>
        <w:t xml:space="preserve"> MD </w:t>
      </w:r>
      <w:r>
        <w:rPr>
          <w:rFonts w:ascii="Times New Roman" w:hAnsi="Times New Roman" w:eastAsia="宋体" w:cs="Times New Roman"/>
          <w:i w:val="0"/>
          <w:color w:val="1F2937"/>
          <w:sz w:val="24"/>
          <w:szCs w:val="24"/>
        </w:rPr>
        <w:t xml:space="preserve"> 为最大需量；</w:t>
      </w:r>
      <w:r>
        <w:rPr>
          <w:rFonts w:ascii="Times New Roman" w:hAnsi="Times New Roman" w:eastAsia="宋体" w:cs="Times New Roman"/>
          <w:b w:val="0"/>
          <w:i w:val="0"/>
          <w:color w:val="0284C7"/>
          <w:sz w:val="24"/>
          <w:szCs w:val="24"/>
        </w:rPr>
        <w:t xml:space="preserve"> Cost_pf </w:t>
      </w:r>
      <w:r>
        <w:rPr>
          <w:rFonts w:ascii="Times New Roman" w:hAnsi="Times New Roman" w:eastAsia="宋体" w:cs="Times New Roman"/>
          <w:i w:val="0"/>
          <w:color w:val="1F2937"/>
          <w:sz w:val="24"/>
          <w:szCs w:val="24"/>
        </w:rPr>
        <w:t xml:space="preserve"> 依据国家电力力率调整系数表，功率因数 0.90 为不奖不罚考核点；</w:t>
      </w:r>
      <w:r>
        <w:rPr>
          <w:rFonts w:ascii="Times New Roman" w:hAnsi="Times New Roman" w:eastAsia="宋体" w:cs="Times New Roman"/>
          <w:b w:val="0"/>
          <w:i w:val="0"/>
          <w:color w:val="0284C7"/>
          <w:sz w:val="24"/>
          <w:szCs w:val="24"/>
        </w:rPr>
        <w:t xml:space="preserve"> Q_shift </w:t>
      </w:r>
      <w:r>
        <w:rPr>
          <w:rFonts w:ascii="Times New Roman" w:hAnsi="Times New Roman" w:eastAsia="宋体" w:cs="Times New Roman"/>
          <w:i w:val="0"/>
          <w:color w:val="1F2937"/>
          <w:sz w:val="24"/>
          <w:szCs w:val="24"/>
        </w:rPr>
        <w:t xml:space="preserve"> 为模拟转移负荷量。</w:t>
      </w:r>
    </w:p>
    <w:p w14:paraId="00BFD27B">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7B6FBF92">
      <w:pPr>
        <w:pStyle w:val="19"/>
        <w:widowControl/>
        <w:numPr>
          <w:ilvl w:val="0"/>
          <w:numId w:val="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：所有单价取自能源价格管理模块</w:t>
      </w:r>
      <w:r>
        <w:rPr>
          <w:rFonts w:ascii="Times New Roman" w:hAnsi="Times New Roman" w:eastAsia="宋体" w:cs="Times New Roman"/>
          <w:b/>
          <w:i w:val="0"/>
          <w:color w:val="1E3A8A"/>
          <w:sz w:val="24"/>
          <w:szCs w:val="24"/>
        </w:rPr>
        <w:t>最新生效版本</w:t>
      </w:r>
      <w:r>
        <w:rPr>
          <w:rFonts w:ascii="Times New Roman" w:hAnsi="Times New Roman" w:eastAsia="宋体" w:cs="Times New Roman"/>
          <w:i w:val="0"/>
          <w:color w:val="1F2937"/>
          <w:sz w:val="24"/>
          <w:szCs w:val="24"/>
        </w:rPr>
        <w:t>，跨期价差调整【待补充】。</w:t>
      </w:r>
    </w:p>
    <w:p w14:paraId="09B0B4F7">
      <w:pPr>
        <w:pStyle w:val="19"/>
        <w:widowControl/>
        <w:numPr>
          <w:ilvl w:val="0"/>
          <w:numId w:val="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基本电费口径</w:t>
      </w:r>
      <w:r>
        <w:rPr>
          <w:rFonts w:ascii="Times New Roman" w:hAnsi="Times New Roman" w:eastAsia="宋体" w:cs="Times New Roman"/>
          <w:i w:val="0"/>
          <w:color w:val="1F2937"/>
          <w:sz w:val="24"/>
          <w:szCs w:val="24"/>
        </w:rPr>
        <w:t>：计费方式（按容量 or 按最大需量）由配置决定，模拟器须沿用同一口径。</w:t>
      </w:r>
    </w:p>
    <w:p w14:paraId="6678D176">
      <w:pPr>
        <w:pStyle w:val="19"/>
        <w:widowControl/>
        <w:numPr>
          <w:ilvl w:val="0"/>
          <w:numId w:val="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：功率因数考核基准为 0.90；高于 0.90 为奖励（负值费用），低于为罚金。</w:t>
      </w:r>
    </w:p>
    <w:p w14:paraId="4774D17A">
      <w:pPr>
        <w:pStyle w:val="19"/>
        <w:widowControl/>
        <w:numPr>
          <w:ilvl w:val="0"/>
          <w:numId w:val="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：费用测算结果可下钻查看所用电价版本与时段划分。</w:t>
      </w:r>
    </w:p>
    <w:p w14:paraId="6D8E3FF1">
      <w:pPr>
        <w:pStyle w:val="6"/>
        <w:numPr>
          <w:ilvl w:val="0"/>
          <w:numId w:val="7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29F46EB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08D306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4D54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电价为 0 或未配置：禁止测算，页面提示"待配置当期能源价格"，不输出 0 元结果。</w:t>
            </w:r>
          </w:p>
          <w:p w14:paraId="26F0262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分时电量与总电量不匹配：按总电量为准，分时按比例归一并标注"分时数据待核对"。</w:t>
            </w:r>
          </w:p>
          <w:p w14:paraId="2CA26A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BB627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模拟器输入非法：转移比例超出 0~100% 时输入框即时拦截并阻断测算。</w:t>
            </w:r>
          </w:p>
        </w:tc>
      </w:tr>
    </w:tbl>
    <w:p w14:paraId="47DECFFE">
      <w:pPr>
        <w:spacing w:after="40"/>
        <w:rPr>
          <w:rFonts w:hint="eastAsia" w:ascii="宋体" w:hAnsi="宋体" w:eastAsia="宋体" w:cs="宋体"/>
          <w:i w:val="0"/>
          <w:iCs w:val="0"/>
          <w:sz w:val="24"/>
          <w:szCs w:val="24"/>
        </w:rPr>
      </w:pPr>
    </w:p>
    <w:p w14:paraId="00D7EFC6">
      <w:pPr>
        <w:pStyle w:val="6"/>
        <w:numPr>
          <w:ilvl w:val="0"/>
          <w:numId w:val="70"/>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35F9764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9F3ED6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78145B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能源成本分析与移峰填谷模拟</w:t>
            </w:r>
          </w:p>
          <w:p w14:paraId="666B0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电费构成完整核算</w:t>
            </w:r>
          </w:p>
          <w:p w14:paraId="153BC4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园区已配置当期生效的尖峰平谷电价与基本电费计费方式</w:t>
            </w:r>
          </w:p>
          <w:p w14:paraId="38D63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系统核算当月能源成本</w:t>
            </w:r>
          </w:p>
          <w:p w14:paraId="00C9E43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总用电成本 = 尖峰电费 + 高峰电费 + 平时段电费 + 低谷电费 + 基本电费 ± 功率因数调整电费</w:t>
            </w:r>
          </w:p>
          <w:p w14:paraId="42D1BD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37E964A7">
            <w:pPr>
              <w:spacing w:before="0" w:after="20" w:line="264" w:lineRule="auto"/>
              <w:rPr>
                <w:rFonts w:hint="eastAsia" w:ascii="宋体" w:hAnsi="宋体" w:eastAsia="宋体" w:cs="宋体"/>
                <w:i w:val="0"/>
                <w:iCs w:val="0"/>
                <w:sz w:val="24"/>
                <w:szCs w:val="24"/>
              </w:rPr>
            </w:pPr>
          </w:p>
          <w:p w14:paraId="78BB44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移峰填谷模拟器输入校验</w:t>
            </w:r>
          </w:p>
          <w:p w14:paraId="343E8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用户打开移峰填谷效益模拟器</w:t>
            </w:r>
          </w:p>
          <w:p w14:paraId="39200E5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输入预计转移负荷比例为 130%</w:t>
            </w:r>
          </w:p>
          <w:p w14:paraId="157A0E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输入框即时拦截并阻断测算</w:t>
            </w:r>
          </w:p>
          <w:p w14:paraId="6F02AC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页面提示转移比例须在 0% 至 100% 之间</w:t>
            </w:r>
          </w:p>
          <w:p w14:paraId="1F2845E0">
            <w:pPr>
              <w:spacing w:before="0" w:after="20" w:line="264" w:lineRule="auto"/>
              <w:rPr>
                <w:rFonts w:hint="eastAsia" w:ascii="宋体" w:hAnsi="宋体" w:eastAsia="宋体" w:cs="宋体"/>
                <w:i w:val="0"/>
                <w:iCs w:val="0"/>
                <w:sz w:val="24"/>
                <w:szCs w:val="24"/>
              </w:rPr>
            </w:pPr>
          </w:p>
          <w:p w14:paraId="1C3D7C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力调电费预警</w:t>
            </w:r>
          </w:p>
          <w:p w14:paraId="24B7E3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园区当月平均功率因数为 0.86</w:t>
            </w:r>
          </w:p>
          <w:p w14:paraId="7B564D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系统核算功率因数调整电费</w:t>
            </w:r>
          </w:p>
          <w:p w14:paraId="39C1CC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页面以预警标识提示力调电费罚金</w:t>
            </w:r>
          </w:p>
          <w:p w14:paraId="4BBBC60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测算结果沿用国家电力力率调整系数表</w:t>
            </w:r>
          </w:p>
        </w:tc>
      </w:tr>
    </w:tbl>
    <w:p w14:paraId="17651FC7">
      <w:pPr>
        <w:spacing w:after="40"/>
        <w:rPr>
          <w:rFonts w:hint="eastAsia" w:ascii="宋体" w:hAnsi="宋体" w:eastAsia="宋体" w:cs="宋体"/>
          <w:i w:val="0"/>
          <w:iCs w:val="0"/>
          <w:sz w:val="24"/>
          <w:szCs w:val="24"/>
        </w:rPr>
      </w:pPr>
    </w:p>
    <w:p w14:paraId="3F042077">
      <w:pPr>
        <w:pStyle w:val="5"/>
        <w:numPr>
          <w:ilvl w:val="0"/>
          <w:numId w:val="64"/>
        </w:numPr>
        <w:ind w:left="0" w:leftChars="0" w:firstLine="0" w:firstLineChars="0"/>
        <w:outlineLvl w:val="1"/>
        <w:rPr>
          <w:rFonts w:eastAsia="黑体"/>
          <w:b w:val="0"/>
          <w:bCs w:val="0"/>
          <w:sz w:val="30"/>
          <w:szCs w:val="24"/>
          <w:bdr w:val="none" w:sz="0" w:space="0"/>
        </w:rPr>
      </w:pPr>
      <w:bookmarkStart w:id="24" w:name="_Toc18198"/>
      <w:r>
        <w:rPr>
          <w:rFonts w:ascii="Times New Roman" w:hAnsi="Times New Roman" w:eastAsia="黑体" w:cs="Times New Roman"/>
          <w:b w:val="0"/>
          <w:bCs w:val="0"/>
          <w:sz w:val="30"/>
          <w:szCs w:val="24"/>
        </w:rPr>
        <w:t>单位产品能耗</w:t>
      </w:r>
      <w:bookmarkEnd w:id="24"/>
    </w:p>
    <w:p w14:paraId="31C6FF75">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6210300" cy="3079115"/>
                    </a:xfrm>
                    <a:prstGeom prst="rect">
                      <a:avLst/>
                    </a:prstGeom>
                    <a:noFill/>
                    <a:ln>
                      <a:noFill/>
                    </a:ln>
                  </pic:spPr>
                </pic:pic>
              </a:graphicData>
            </a:graphic>
          </wp:inline>
        </w:drawing>
      </w:r>
    </w:p>
    <w:p w14:paraId="631D6A94">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1472AA69">
      <w:pPr>
        <w:pStyle w:val="19"/>
        <w:widowControl/>
        <w:numPr>
          <w:ilvl w:val="0"/>
          <w:numId w:val="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28DE765A">
      <w:pPr>
        <w:pStyle w:val="19"/>
        <w:widowControl/>
        <w:numPr>
          <w:ilvl w:val="0"/>
          <w:numId w:val="7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B6AE647">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A06F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0096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A594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C98DD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BE8E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80970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1F9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BEF6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C1F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D6D8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0BFD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7B96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D18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3EF294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0170F122">
      <w:pPr>
        <w:pStyle w:val="19"/>
        <w:widowControl/>
        <w:numPr>
          <w:ilvl w:val="0"/>
          <w:numId w:val="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4BB609">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5"/>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D5A966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4"/>
        </w:numPr>
        <w:ind w:left="0" w:leftChars="0" w:firstLine="0" w:firstLineChars="0"/>
        <w:outlineLvl w:val="1"/>
        <w:rPr>
          <w:rFonts w:eastAsia="黑体"/>
          <w:b w:val="0"/>
          <w:bCs w:val="0"/>
          <w:sz w:val="30"/>
          <w:szCs w:val="24"/>
          <w:bdr w:val="none" w:sz="0" w:space="0"/>
        </w:rPr>
      </w:pPr>
      <w:bookmarkStart w:id="25" w:name="_Toc7098"/>
      <w:r>
        <w:rPr>
          <w:rFonts w:ascii="Times New Roman" w:hAnsi="Times New Roman" w:eastAsia="黑体" w:cs="Times New Roman"/>
          <w:b w:val="0"/>
          <w:bCs w:val="0"/>
          <w:sz w:val="30"/>
          <w:szCs w:val="24"/>
        </w:rPr>
        <w:t>单位产值能耗</w:t>
      </w:r>
      <w:bookmarkEnd w:id="25"/>
    </w:p>
    <w:p w14:paraId="3B1BEEAB">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6C533739">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023ACFF7">
      <w:pPr>
        <w:pStyle w:val="19"/>
        <w:widowControl/>
        <w:numPr>
          <w:ilvl w:val="0"/>
          <w:numId w:val="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738D01E6">
      <w:pPr>
        <w:pStyle w:val="19"/>
        <w:widowControl/>
        <w:numPr>
          <w:ilvl w:val="0"/>
          <w:numId w:val="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139CBB30">
      <w:pPr>
        <w:pStyle w:val="19"/>
        <w:widowControl/>
        <w:numPr>
          <w:ilvl w:val="0"/>
          <w:numId w:val="8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widowControl/>
        <w:numPr>
          <w:ilvl w:val="0"/>
          <w:numId w:val="83"/>
        </w:numPr>
        <w:ind w:left="0" w:leftChars="0" w:firstLine="482" w:firstLineChars="0"/>
        <w:outlineLvl w:val="3"/>
        <w:rPr>
          <w:rFonts w:eastAsia="宋体"/>
          <w:b/>
          <w:i w:val="0"/>
          <w:color w:val="0284C7"/>
          <w:sz w:val="24"/>
          <w:szCs w:val="24"/>
          <w:bdr w:val="none" w:sz="0" w:space="0"/>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8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8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D0D17FD">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1A7B3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C0E6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6AA4B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39B0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2583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AD09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6464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BEBA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42D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55B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403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029C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6DA2C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6245F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35569D78">
      <w:pPr>
        <w:pStyle w:val="19"/>
        <w:widowControl/>
        <w:numPr>
          <w:ilvl w:val="0"/>
          <w:numId w:val="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8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6C97EF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80"/>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8684A1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4"/>
        </w:numPr>
        <w:ind w:left="0" w:leftChars="0" w:firstLine="0" w:firstLineChars="0"/>
        <w:outlineLvl w:val="1"/>
        <w:rPr>
          <w:rFonts w:eastAsia="黑体"/>
          <w:b w:val="0"/>
          <w:bCs w:val="0"/>
          <w:sz w:val="30"/>
          <w:szCs w:val="24"/>
          <w:bdr w:val="none" w:sz="0" w:space="0"/>
        </w:rPr>
      </w:pPr>
      <w:bookmarkStart w:id="26" w:name="_Toc24728"/>
      <w:r>
        <w:rPr>
          <w:rFonts w:ascii="Times New Roman" w:hAnsi="Times New Roman" w:eastAsia="黑体" w:cs="Times New Roman"/>
          <w:b w:val="0"/>
          <w:bCs w:val="0"/>
          <w:sz w:val="30"/>
          <w:szCs w:val="24"/>
        </w:rPr>
        <w:t>对标管理</w:t>
      </w:r>
      <w:bookmarkEnd w:id="26"/>
    </w:p>
    <w:p w14:paraId="52C18483">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35BA35FA">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32980834">
      <w:pPr>
        <w:pStyle w:val="19"/>
        <w:widowControl/>
        <w:numPr>
          <w:ilvl w:val="0"/>
          <w:numId w:val="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5CB34F49">
      <w:pPr>
        <w:pStyle w:val="19"/>
        <w:widowControl/>
        <w:numPr>
          <w:ilvl w:val="0"/>
          <w:numId w:val="8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261"/>
        <w:gridCol w:w="3261"/>
        <w:gridCol w:w="3262"/>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p>
    <w:p w14:paraId="2725AA47">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A3D0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391A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D62C9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58550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635F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E2DA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D85A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B814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B4C9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917E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4476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D07D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94C5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16B7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79739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0F6D8659">
      <w:pPr>
        <w:spacing w:after="60"/>
        <w:rPr>
          <w:rFonts w:hint="eastAsia" w:ascii="宋体" w:hAnsi="宋体" w:eastAsia="宋体" w:cs="宋体"/>
          <w:i w:val="0"/>
          <w:iCs w:val="0"/>
          <w:sz w:val="24"/>
          <w:szCs w:val="24"/>
        </w:rPr>
      </w:pPr>
    </w:p>
    <w:p w14:paraId="5FCDA8D7">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6E6C54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221D9D02">
      <w:pPr>
        <w:pStyle w:val="19"/>
        <w:widowControl/>
        <w:numPr>
          <w:ilvl w:val="0"/>
          <w:numId w:val="8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1E2510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5"/>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04B1AF95">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5DE871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2CADF01A">
      <w:pPr>
        <w:pStyle w:val="5"/>
        <w:numPr>
          <w:ilvl w:val="0"/>
          <w:numId w:val="64"/>
        </w:numPr>
        <w:ind w:left="0" w:leftChars="0" w:firstLine="0" w:firstLineChars="0"/>
        <w:outlineLvl w:val="1"/>
        <w:rPr>
          <w:rFonts w:eastAsia="黑体"/>
          <w:b w:val="0"/>
          <w:bCs w:val="0"/>
          <w:sz w:val="30"/>
          <w:szCs w:val="24"/>
          <w:bdr w:val="none" w:sz="0" w:space="0"/>
        </w:rPr>
      </w:pPr>
      <w:bookmarkStart w:id="27" w:name="_Toc21770"/>
      <w:r>
        <w:rPr>
          <w:rFonts w:ascii="Times New Roman" w:hAnsi="Times New Roman" w:eastAsia="黑体" w:cs="Times New Roman"/>
          <w:b w:val="0"/>
          <w:bCs w:val="0"/>
          <w:sz w:val="30"/>
          <w:szCs w:val="24"/>
        </w:rPr>
        <w:t>综合能耗平衡与能效自评估</w:t>
      </w:r>
      <w:bookmarkEnd w:id="27"/>
    </w:p>
    <w:p w14:paraId="04F3AA56">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6F859654">
      <w:pPr>
        <w:pStyle w:val="19"/>
        <w:widowControl/>
        <w:numPr>
          <w:ilvl w:val="0"/>
          <w:numId w:val="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：以能量平衡表形式校核全厂购入、转换、输送、终端消费各环节能耗守恒关系，识别输配损耗，并输出能效自评估结论。</w:t>
      </w:r>
    </w:p>
    <w:p w14:paraId="77A0D056">
      <w:pPr>
        <w:pStyle w:val="19"/>
        <w:widowControl/>
        <w:numPr>
          <w:ilvl w:val="0"/>
          <w:numId w:val="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园区能碳专员、能源管理体系内审员。</w:t>
      </w:r>
    </w:p>
    <w:p w14:paraId="0CFDEB0E">
      <w:pPr>
        <w:pStyle w:val="19"/>
        <w:widowControl/>
        <w:numPr>
          <w:ilvl w:val="0"/>
          <w:numId w:val="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/monitor/analysis/balance </w:t>
      </w:r>
      <w:r>
        <w:rPr>
          <w:rFonts w:ascii="Times New Roman" w:hAnsi="Times New Roman" w:eastAsia="宋体" w:cs="Times New Roman"/>
          <w:i w:val="0"/>
          <w:color w:val="1F2937"/>
          <w:sz w:val="24"/>
          <w:szCs w:val="24"/>
        </w:rPr>
        <w:t>。</w:t>
      </w:r>
    </w:p>
    <w:p w14:paraId="089C4FE7">
      <w:pPr>
        <w:pStyle w:val="19"/>
        <w:widowControl/>
        <w:numPr>
          <w:ilvl w:val="0"/>
          <w:numId w:val="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：用能在线监测介质数据、变配电损耗遥测、蒸汽管网流量计、ISO 50001 体系文件。</w:t>
      </w:r>
    </w:p>
    <w:p w14:paraId="4BA1B4B3">
      <w:pPr>
        <w:pStyle w:val="19"/>
        <w:widowControl/>
        <w:numPr>
          <w:ilvl w:val="0"/>
          <w:numId w:val="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：输配损耗诊断结论、零碳工厂自评估运营管理维度佐证材料。</w:t>
      </w:r>
    </w:p>
    <w:p w14:paraId="3BC3C91F">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3B457389">
      <w:pPr>
        <w:pStyle w:val="19"/>
        <w:widowControl/>
        <w:numPr>
          <w:ilvl w:val="0"/>
          <w:numId w:val="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：园区年度能源管理体系内审与节能诊断场景，需验证全厂能量平衡表是否闭合，并定位蒸汽管网与配电线路的输配损耗异常。</w:t>
      </w:r>
    </w:p>
    <w:p w14:paraId="7A065AFE">
      <w:pPr>
        <w:pStyle w:val="19"/>
        <w:widowControl/>
        <w:numPr>
          <w:ilvl w:val="0"/>
          <w:numId w:val="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7611B98">
      <w:pPr>
        <w:pStyle w:val="19"/>
        <w:widowControl/>
        <w:numPr>
          <w:ilvl w:val="0"/>
          <w:numId w:val="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4061E653">
      <w:pPr>
        <w:pStyle w:val="19"/>
        <w:widowControl/>
        <w:numPr>
          <w:ilvl w:val="0"/>
          <w:numId w:val="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查看全厂能量平衡表与购入—转换—输送—消费四环节损耗分解，自动校核平衡偏差</w:t>
      </w:r>
      <w:r>
        <w:rPr>
          <w:rFonts w:ascii="Times New Roman" w:hAnsi="Times New Roman" w:eastAsia="宋体" w:cs="Times New Roman"/>
          <w:i w:val="0"/>
          <w:color w:val="1F2937"/>
          <w:sz w:val="24"/>
          <w:szCs w:val="24"/>
        </w:rPr>
        <w:t>，</w:t>
      </w:r>
    </w:p>
    <w:p w14:paraId="1977DE6F">
      <w:pPr>
        <w:pStyle w:val="19"/>
        <w:widowControl/>
        <w:numPr>
          <w:ilvl w:val="0"/>
          <w:numId w:val="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我能定位输配损耗热点并形成管网保温与变压器更换技改依据</w:t>
      </w:r>
      <w:r>
        <w:rPr>
          <w:rFonts w:ascii="Times New Roman" w:hAnsi="Times New Roman" w:eastAsia="宋体" w:cs="Times New Roman"/>
          <w:i w:val="0"/>
          <w:color w:val="1F2937"/>
          <w:sz w:val="24"/>
          <w:szCs w:val="24"/>
        </w:rPr>
        <w:t>。</w:t>
      </w:r>
    </w:p>
    <w:p w14:paraId="598F23AB">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66699A50">
      <w:pPr>
        <w:pStyle w:val="19"/>
        <w:widowControl/>
        <w:numPr>
          <w:ilvl w:val="0"/>
          <w:numId w:val="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能量平衡表</w:t>
      </w:r>
      <w:r>
        <w:rPr>
          <w:rFonts w:ascii="Times New Roman" w:hAnsi="Times New Roman" w:eastAsia="宋体" w:cs="Times New Roman"/>
          <w:i w:val="0"/>
          <w:color w:val="1F2937"/>
          <w:sz w:val="24"/>
          <w:szCs w:val="24"/>
        </w:rPr>
        <w:t>：按行呈现购入、转换、输送、终端消费各环节的实物量与折标煤量，按列呈现电力、蒸汽、天然气、水等介质，交叉单元格自动计算，末行/末列封闭校验。</w:t>
      </w:r>
    </w:p>
    <w:p w14:paraId="58F7FD45">
      <w:pPr>
        <w:pStyle w:val="19"/>
        <w:widowControl/>
        <w:numPr>
          <w:ilvl w:val="0"/>
          <w:numId w:val="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损耗分解桑基图</w:t>
      </w:r>
      <w:r>
        <w:rPr>
          <w:rFonts w:ascii="Times New Roman" w:hAnsi="Times New Roman" w:eastAsia="宋体" w:cs="Times New Roman"/>
          <w:i w:val="0"/>
          <w:color w:val="1F2937"/>
          <w:sz w:val="24"/>
          <w:szCs w:val="24"/>
        </w:rPr>
        <w:t>：展示电能在变配电环节、蒸汽在管网输送环节的损耗流向与占比。</w:t>
      </w:r>
    </w:p>
    <w:p w14:paraId="211CAB28">
      <w:pPr>
        <w:pStyle w:val="19"/>
        <w:widowControl/>
        <w:numPr>
          <w:ilvl w:val="0"/>
          <w:numId w:val="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平衡偏差自检</w:t>
      </w:r>
      <w:r>
        <w:rPr>
          <w:rFonts w:ascii="Times New Roman" w:hAnsi="Times New Roman" w:eastAsia="宋体" w:cs="Times New Roman"/>
          <w:i w:val="0"/>
          <w:color w:val="1F2937"/>
          <w:sz w:val="24"/>
          <w:szCs w:val="24"/>
        </w:rPr>
        <w:t>：输入侧折标总量与输出侧折标总量偏差超过 ±2% 时页面自动标注"平衡偏差待核查"并列出偏差最大介质。</w:t>
      </w:r>
    </w:p>
    <w:p w14:paraId="1D8CCDB9">
      <w:pPr>
        <w:pStyle w:val="19"/>
        <w:widowControl/>
        <w:numPr>
          <w:ilvl w:val="0"/>
          <w:numId w:val="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能效自评估结论区</w:t>
      </w:r>
      <w:r>
        <w:rPr>
          <w:rFonts w:ascii="Times New Roman" w:hAnsi="Times New Roman" w:eastAsia="宋体" w:cs="Times New Roman"/>
          <w:i w:val="0"/>
          <w:color w:val="1F2937"/>
          <w:sz w:val="24"/>
          <w:szCs w:val="24"/>
        </w:rPr>
        <w:t>：按 ISO 50001 体系要求输出能效基线、主要用能设备能效等级分布与改进建议清单。</w:t>
      </w:r>
    </w:p>
    <w:p w14:paraId="1D42908E">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2044"/>
        <w:gridCol w:w="1372"/>
        <w:gridCol w:w="1637"/>
        <w:gridCol w:w="3841"/>
      </w:tblGrid>
      <w:tr w14:paraId="0119AC48">
        <w:tblPrEx>
          <w:tblCellMar>
            <w:top w:w="0" w:type="dxa"/>
            <w:left w:w="108" w:type="dxa"/>
            <w:bottom w:w="0" w:type="dxa"/>
            <w:right w:w="108" w:type="dxa"/>
          </w:tblCellMar>
        </w:tblPrEx>
        <w:trPr>
          <w:tblHeade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03B3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B1AC98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A5FE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3F625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A19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1456C53B">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C226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57F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购入侧能耗量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94F9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197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71C1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外购电、外购蒸汽、天然气等折标合计</w:t>
            </w:r>
          </w:p>
        </w:tc>
      </w:tr>
      <w:tr w14:paraId="19A7DAA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3DE7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C8A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转换环节能耗量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5A4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93E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593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锅炉、空压机等转换设备投入与产出差</w:t>
            </w:r>
          </w:p>
        </w:tc>
      </w:tr>
      <w:tr w14:paraId="5C852B7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37740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E0BC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93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E59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E31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管网与线路损失，≥ 0</w:t>
            </w:r>
          </w:p>
        </w:tc>
      </w:tr>
      <w:tr w14:paraId="26C3D5CE">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88B8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FA7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终端消费量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4B3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EE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A95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各车间与公辅设施实耗合计</w:t>
            </w:r>
          </w:p>
        </w:tc>
      </w:tr>
      <w:tr w14:paraId="6DD49A1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1B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7B4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平衡偏差率</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BF1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FCF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7F5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 − 转换 − 输送 − 终端) / 购入 × 100%</w:t>
            </w:r>
          </w:p>
        </w:tc>
      </w:tr>
      <w:tr w14:paraId="45C4E35F">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982C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A07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输配损耗占比</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8EF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1C6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068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 / 购入侧能耗量 × 100%</w:t>
            </w:r>
          </w:p>
        </w:tc>
      </w:tr>
      <w:tr w14:paraId="1C0F4EE3">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2591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A9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主要用能设备能效等级</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187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B6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1级/2级/3级/达标</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BB4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依据能效国标判定</w:t>
            </w:r>
          </w:p>
        </w:tc>
      </w:tr>
      <w:tr w14:paraId="634C958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3350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13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自评估结论</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36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914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49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非空，须给出改进建议清单</w:t>
            </w:r>
          </w:p>
        </w:tc>
      </w:tr>
    </w:tbl>
    <w:p w14:paraId="70AA03E5">
      <w:pPr>
        <w:spacing w:after="60"/>
        <w:rPr>
          <w:rFonts w:hint="eastAsia" w:ascii="宋体" w:hAnsi="宋体" w:eastAsia="宋体" w:cs="宋体"/>
          <w:i w:val="0"/>
          <w:iCs w:val="0"/>
          <w:sz w:val="24"/>
          <w:szCs w:val="24"/>
        </w:rPr>
      </w:pPr>
    </w:p>
    <w:p w14:paraId="39E15832">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2254CD1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130067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0ED84D3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E_purchase = E_convert + E_transmit_loss + E_end_use ± Deviation</w:t>
            </w:r>
          </w:p>
          <w:p w14:paraId="6786E7B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Deviation_rate = ( E_purchase - E_convert - E_transmit_loss - E_end_use ) / E_purchase × 100%</w:t>
            </w:r>
          </w:p>
          <w:p w14:paraId="6EFAC2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Loss_ratio = E_transmit_loss / E_purchase × 100%</w:t>
            </w:r>
          </w:p>
          <w:p w14:paraId="6D12F91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η_trans = E_out / E_in × 100%                        转换设备效率</w:t>
            </w:r>
          </w:p>
          <w:p w14:paraId="1B6B37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 Deviation_rate | &gt; 2% → 标注"平衡偏差待核查"</w:t>
            </w:r>
          </w:p>
        </w:tc>
      </w:tr>
    </w:tbl>
    <w:p w14:paraId="337C3D39">
      <w:pPr>
        <w:spacing w:after="40"/>
        <w:rPr>
          <w:rFonts w:hint="eastAsia" w:ascii="宋体" w:hAnsi="宋体" w:eastAsia="宋体" w:cs="宋体"/>
          <w:i w:val="0"/>
          <w:iCs w:val="0"/>
          <w:sz w:val="24"/>
          <w:szCs w:val="24"/>
        </w:rPr>
      </w:pPr>
    </w:p>
    <w:p w14:paraId="10B77FD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各环节能耗量均以折标准煤量（tce）为统一量纲；</w:t>
      </w:r>
      <w:r>
        <w:rPr>
          <w:rFonts w:ascii="Times New Roman" w:hAnsi="Times New Roman" w:eastAsia="宋体" w:cs="Times New Roman"/>
          <w:b w:val="0"/>
          <w:i w:val="0"/>
          <w:color w:val="0284C7"/>
          <w:sz w:val="24"/>
          <w:szCs w:val="24"/>
        </w:rPr>
        <w:t xml:space="preserve"> η_trans </w:t>
      </w:r>
      <w:r>
        <w:rPr>
          <w:rFonts w:ascii="Times New Roman" w:hAnsi="Times New Roman" w:eastAsia="宋体" w:cs="Times New Roman"/>
          <w:i w:val="0"/>
          <w:color w:val="1F2937"/>
          <w:sz w:val="24"/>
          <w:szCs w:val="24"/>
        </w:rPr>
        <w:t xml:space="preserve"> 为锅炉、空压机等转换设备综合效率；平衡偏差率阈值 ±2% 为固定业务铁律。</w:t>
      </w:r>
    </w:p>
    <w:p w14:paraId="5848C69D">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4DDDA217">
      <w:pPr>
        <w:pStyle w:val="19"/>
        <w:widowControl/>
        <w:numPr>
          <w:ilvl w:val="0"/>
          <w:numId w:val="9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量纲口径</w:t>
      </w:r>
      <w:r>
        <w:rPr>
          <w:rFonts w:ascii="Times New Roman" w:hAnsi="Times New Roman" w:eastAsia="宋体" w:cs="Times New Roman"/>
          <w:i w:val="0"/>
          <w:color w:val="1F2937"/>
          <w:sz w:val="24"/>
          <w:szCs w:val="24"/>
        </w:rPr>
        <w:t>：平衡表内部统一折算为 tce，实物量作为辅助列呈现。</w:t>
      </w:r>
    </w:p>
    <w:p w14:paraId="433B1342">
      <w:pPr>
        <w:pStyle w:val="19"/>
        <w:widowControl/>
        <w:numPr>
          <w:ilvl w:val="0"/>
          <w:numId w:val="9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损耗口径</w:t>
      </w:r>
      <w:r>
        <w:rPr>
          <w:rFonts w:ascii="Times New Roman" w:hAnsi="Times New Roman" w:eastAsia="宋体" w:cs="Times New Roman"/>
          <w:i w:val="0"/>
          <w:color w:val="1F2937"/>
          <w:sz w:val="24"/>
          <w:szCs w:val="24"/>
        </w:rPr>
        <w:t>：输配损耗仅统计计量点之间的差额，不包含未计量区域的估算量。</w:t>
      </w:r>
    </w:p>
    <w:p w14:paraId="786FA39D">
      <w:pPr>
        <w:pStyle w:val="19"/>
        <w:widowControl/>
        <w:numPr>
          <w:ilvl w:val="0"/>
          <w:numId w:val="9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能效等级口径</w:t>
      </w:r>
      <w:r>
        <w:rPr>
          <w:rFonts w:ascii="Times New Roman" w:hAnsi="Times New Roman" w:eastAsia="宋体" w:cs="Times New Roman"/>
          <w:i w:val="0"/>
          <w:color w:val="1F2937"/>
          <w:sz w:val="24"/>
          <w:szCs w:val="24"/>
        </w:rPr>
        <w:t>：主要用能设备能效等级依据现行能效国家标准判定，节能装备应用占比的分子口径与之保持一致。</w:t>
      </w:r>
    </w:p>
    <w:p w14:paraId="7C56B45E">
      <w:pPr>
        <w:pStyle w:val="19"/>
        <w:widowControl/>
        <w:numPr>
          <w:ilvl w:val="0"/>
          <w:numId w:val="9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：偏差率绝对值 ≤2% 判定平衡，2%~5% 标注待核查，&gt;5% 强制进入核查流程。</w:t>
      </w:r>
    </w:p>
    <w:p w14:paraId="03BEBFAF">
      <w:pPr>
        <w:pStyle w:val="6"/>
        <w:numPr>
          <w:ilvl w:val="0"/>
          <w:numId w:val="90"/>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03B4119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600CC3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14B74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平衡偏差率超 ±2%：页面自动标注"平衡偏差待核查"并列出偏差最大介质，不抛出技术错误。</w:t>
            </w:r>
          </w:p>
          <w:p w14:paraId="027ADE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某计量点缺失：平衡表该单元格留空并整体标注数据不全，不以 0 代替。</w:t>
            </w:r>
          </w:p>
          <w:p w14:paraId="6E4197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除零兜底：购入侧能耗量为 0 时偏差率与损耗占比显示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0D03D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自评估结论区为空：禁止提交内审，强制填写改进建议清单。</w:t>
            </w:r>
          </w:p>
        </w:tc>
      </w:tr>
    </w:tbl>
    <w:p w14:paraId="2F9A3C9C">
      <w:pPr>
        <w:spacing w:after="40"/>
        <w:rPr>
          <w:rFonts w:hint="eastAsia" w:ascii="宋体" w:hAnsi="宋体" w:eastAsia="宋体" w:cs="宋体"/>
          <w:i w:val="0"/>
          <w:iCs w:val="0"/>
          <w:sz w:val="24"/>
          <w:szCs w:val="24"/>
        </w:rPr>
      </w:pPr>
    </w:p>
    <w:p w14:paraId="0C4D9B59">
      <w:pPr>
        <w:pStyle w:val="6"/>
        <w:numPr>
          <w:ilvl w:val="0"/>
          <w:numId w:val="90"/>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47DEE0E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87707C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422C5E7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综合能耗平衡与能效自评估</w:t>
            </w:r>
          </w:p>
          <w:p w14:paraId="11E10B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能量平衡表封闭校验</w:t>
            </w:r>
          </w:p>
          <w:p w14:paraId="5DD2AE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园区已录入手电汽水各介质的购入、转换、输送与终端消费量</w:t>
            </w:r>
          </w:p>
          <w:p w14:paraId="39EC90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系统生成全厂能量平衡表</w:t>
            </w:r>
          </w:p>
          <w:p w14:paraId="4CC5D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末行与末列折标总量自动封闭</w:t>
            </w:r>
          </w:p>
          <w:p w14:paraId="4FC6642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平衡偏差率 =（购入 − 转换 − 输送 − 终端）÷ 购入 × 100%</w:t>
            </w:r>
          </w:p>
          <w:p w14:paraId="0E8242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偏差率绝对值超过 2% 时标注"平衡偏差待核查"并列出偏差最大介质</w:t>
            </w:r>
          </w:p>
          <w:p w14:paraId="73155562">
            <w:pPr>
              <w:spacing w:before="0" w:after="20" w:line="264" w:lineRule="auto"/>
              <w:rPr>
                <w:rFonts w:hint="eastAsia" w:ascii="宋体" w:hAnsi="宋体" w:eastAsia="宋体" w:cs="宋体"/>
                <w:i w:val="0"/>
                <w:iCs w:val="0"/>
                <w:sz w:val="24"/>
                <w:szCs w:val="24"/>
              </w:rPr>
            </w:pPr>
          </w:p>
          <w:p w14:paraId="3D1A47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输配损耗热点识别</w:t>
            </w:r>
          </w:p>
          <w:p w14:paraId="62748A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蒸汽管网输送环节损耗占购入侧能耗的 6.5%</w:t>
            </w:r>
          </w:p>
          <w:p w14:paraId="2EDDAB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系统渲染损耗分解桑基图</w:t>
            </w:r>
          </w:p>
          <w:p w14:paraId="6FB58D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桑基图按介质呈现损耗流向与占比</w:t>
            </w:r>
          </w:p>
          <w:p w14:paraId="66D724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损耗最高介质节点被突出显示</w:t>
            </w:r>
          </w:p>
        </w:tc>
      </w:tr>
    </w:tbl>
    <w:p w14:paraId="55665B93">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bdr w:val="none" w:sz="0" w:space="0"/>
        </w:rPr>
      </w:pPr>
      <w:bookmarkStart w:id="28" w:name="_Toc19522"/>
      <w:r>
        <w:rPr>
          <w:rFonts w:ascii="Times New Roman" w:hAnsi="Times New Roman" w:eastAsia="黑体" w:cs="Times New Roman"/>
          <w:b w:val="0"/>
          <w:bCs w:val="0"/>
          <w:sz w:val="30"/>
          <w:szCs w:val="32"/>
        </w:rPr>
        <w:t>零碳项目评估</w:t>
      </w:r>
      <w:bookmarkEnd w:id="28"/>
    </w:p>
    <w:p w14:paraId="23F1C6EE">
      <w:pPr>
        <w:pStyle w:val="5"/>
        <w:numPr>
          <w:ilvl w:val="0"/>
          <w:numId w:val="95"/>
        </w:numPr>
        <w:ind w:left="0" w:leftChars="0" w:firstLine="0" w:firstLineChars="0"/>
        <w:outlineLvl w:val="1"/>
        <w:rPr>
          <w:rFonts w:eastAsia="黑体"/>
          <w:b w:val="0"/>
          <w:bCs w:val="0"/>
          <w:sz w:val="30"/>
          <w:szCs w:val="24"/>
          <w:bdr w:val="none" w:sz="0" w:space="0"/>
        </w:rPr>
      </w:pPr>
      <w:bookmarkStart w:id="29" w:name="_Toc20449"/>
      <w:r>
        <w:rPr>
          <w:rFonts w:ascii="Times New Roman" w:hAnsi="Times New Roman" w:eastAsia="黑体" w:cs="Times New Roman"/>
          <w:b w:val="0"/>
          <w:bCs w:val="0"/>
          <w:sz w:val="30"/>
          <w:szCs w:val="24"/>
        </w:rPr>
        <w:t>项目档案管理</w:t>
      </w:r>
      <w:bookmarkEnd w:id="29"/>
    </w:p>
    <w:p w14:paraId="15AF6143">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7"/>
                    <a:stretch>
                      <a:fillRect/>
                    </a:stretch>
                  </pic:blipFill>
                  <pic:spPr>
                    <a:xfrm>
                      <a:off x="0" y="0"/>
                      <a:ext cx="6210300" cy="3079115"/>
                    </a:xfrm>
                    <a:prstGeom prst="rect">
                      <a:avLst/>
                    </a:prstGeom>
                    <a:noFill/>
                    <a:ln>
                      <a:noFill/>
                    </a:ln>
                  </pic:spPr>
                </pic:pic>
              </a:graphicData>
            </a:graphic>
          </wp:inline>
        </w:drawing>
      </w:r>
    </w:p>
    <w:p w14:paraId="33396B7F">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05BDBF18">
      <w:pPr>
        <w:pStyle w:val="19"/>
        <w:widowControl/>
        <w:numPr>
          <w:ilvl w:val="0"/>
          <w:numId w:val="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0F5B0059">
      <w:pPr>
        <w:pStyle w:val="19"/>
        <w:widowControl/>
        <w:numPr>
          <w:ilvl w:val="0"/>
          <w:numId w:val="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647A709">
      <w:pPr>
        <w:pStyle w:val="19"/>
        <w:widowControl/>
        <w:numPr>
          <w:ilvl w:val="0"/>
          <w:numId w:val="9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550E1E5D">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763A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0690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B715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71676D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BA9B8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42CE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9C29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67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D3DA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8F8E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B99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E9D7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0E36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D689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F62E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0A6809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16674109">
      <w:pPr>
        <w:pStyle w:val="19"/>
        <w:widowControl/>
        <w:numPr>
          <w:ilvl w:val="0"/>
          <w:numId w:val="10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10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10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9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E623FB">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96"/>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79DC9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95"/>
        </w:numPr>
        <w:ind w:left="0" w:leftChars="0" w:firstLine="0" w:firstLineChars="0"/>
        <w:outlineLvl w:val="1"/>
        <w:rPr>
          <w:rFonts w:eastAsia="黑体"/>
          <w:b w:val="0"/>
          <w:bCs w:val="0"/>
          <w:sz w:val="30"/>
          <w:szCs w:val="24"/>
          <w:bdr w:val="none" w:sz="0" w:space="0"/>
        </w:rPr>
      </w:pPr>
      <w:bookmarkStart w:id="30" w:name="_Toc5210"/>
      <w:r>
        <w:rPr>
          <w:rFonts w:ascii="Times New Roman" w:hAnsi="Times New Roman" w:eastAsia="黑体" w:cs="Times New Roman"/>
          <w:b w:val="0"/>
          <w:bCs w:val="0"/>
          <w:sz w:val="30"/>
          <w:szCs w:val="24"/>
        </w:rPr>
        <w:t>实时监控</w:t>
      </w:r>
      <w:bookmarkEnd w:id="30"/>
    </w:p>
    <w:p w14:paraId="73FE0B80">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8"/>
                    <a:stretch>
                      <a:fillRect/>
                    </a:stretch>
                  </pic:blipFill>
                  <pic:spPr>
                    <a:xfrm>
                      <a:off x="0" y="0"/>
                      <a:ext cx="6210300" cy="3079115"/>
                    </a:xfrm>
                    <a:prstGeom prst="rect">
                      <a:avLst/>
                    </a:prstGeom>
                    <a:noFill/>
                    <a:ln>
                      <a:noFill/>
                    </a:ln>
                  </pic:spPr>
                </pic:pic>
              </a:graphicData>
            </a:graphic>
          </wp:inline>
        </w:drawing>
      </w:r>
    </w:p>
    <w:p w14:paraId="1007803F">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67274BCB">
      <w:pPr>
        <w:pStyle w:val="19"/>
        <w:widowControl/>
        <w:numPr>
          <w:ilvl w:val="0"/>
          <w:numId w:val="1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1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1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1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1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4B220A0B">
      <w:pPr>
        <w:pStyle w:val="19"/>
        <w:widowControl/>
        <w:numPr>
          <w:ilvl w:val="0"/>
          <w:numId w:val="1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1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1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1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1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350444A9">
      <w:pPr>
        <w:pStyle w:val="19"/>
        <w:widowControl/>
        <w:numPr>
          <w:ilvl w:val="0"/>
          <w:numId w:val="10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10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10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10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33476929">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25C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E22D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D32AE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2B0C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8D94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7DCF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AC5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54D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70B2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1802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27D8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B5D2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1DC2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32D114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33370E85">
      <w:pPr>
        <w:pStyle w:val="19"/>
        <w:widowControl/>
        <w:numPr>
          <w:ilvl w:val="0"/>
          <w:numId w:val="10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10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10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10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F8983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101"/>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FCC31B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95"/>
        </w:numPr>
        <w:ind w:left="0" w:leftChars="0" w:firstLine="0" w:firstLineChars="0"/>
        <w:outlineLvl w:val="1"/>
        <w:rPr>
          <w:rFonts w:eastAsia="黑体"/>
          <w:b w:val="0"/>
          <w:bCs w:val="0"/>
          <w:sz w:val="30"/>
          <w:szCs w:val="24"/>
          <w:bdr w:val="none" w:sz="0" w:space="0"/>
        </w:rPr>
      </w:pPr>
      <w:bookmarkStart w:id="31" w:name="_Toc30561"/>
      <w:r>
        <w:rPr>
          <w:rFonts w:ascii="Times New Roman" w:hAnsi="Times New Roman" w:eastAsia="黑体" w:cs="Times New Roman"/>
          <w:b w:val="0"/>
          <w:bCs w:val="0"/>
          <w:sz w:val="30"/>
          <w:szCs w:val="24"/>
        </w:rPr>
        <w:t>项目运行评估</w:t>
      </w:r>
      <w:bookmarkEnd w:id="31"/>
    </w:p>
    <w:p w14:paraId="4D3A633B">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08ED313A">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4B0A2E10">
      <w:pPr>
        <w:pStyle w:val="19"/>
        <w:widowControl/>
        <w:numPr>
          <w:ilvl w:val="0"/>
          <w:numId w:val="10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10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10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10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10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4A268C99">
      <w:pPr>
        <w:pStyle w:val="19"/>
        <w:widowControl/>
        <w:numPr>
          <w:ilvl w:val="0"/>
          <w:numId w:val="10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10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10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10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10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19DF12C5">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个月数据，【待补充】）。</w:t>
      </w:r>
    </w:p>
    <w:p w14:paraId="5C508F00">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0256C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5AAD8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92EC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6102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D1E012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3C2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E5A9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19A9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9F21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09C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6AB6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E30F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4A5F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F5E5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E76F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158D44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7E66CC89">
      <w:pPr>
        <w:pStyle w:val="19"/>
        <w:widowControl/>
        <w:numPr>
          <w:ilvl w:val="0"/>
          <w:numId w:val="1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10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2C3868">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106"/>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A213E5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95"/>
        </w:numPr>
        <w:ind w:left="0" w:leftChars="0" w:firstLine="0" w:firstLineChars="0"/>
        <w:outlineLvl w:val="1"/>
        <w:rPr>
          <w:rFonts w:eastAsia="黑体"/>
          <w:b w:val="0"/>
          <w:bCs w:val="0"/>
          <w:sz w:val="30"/>
          <w:szCs w:val="24"/>
          <w:bdr w:val="none" w:sz="0" w:space="0"/>
        </w:rPr>
      </w:pPr>
      <w:bookmarkStart w:id="32" w:name="_Toc8615"/>
      <w:r>
        <w:rPr>
          <w:rFonts w:ascii="Times New Roman" w:hAnsi="Times New Roman" w:eastAsia="黑体" w:cs="Times New Roman"/>
          <w:b w:val="0"/>
          <w:bCs w:val="0"/>
          <w:sz w:val="30"/>
          <w:szCs w:val="24"/>
        </w:rPr>
        <w:t>零碳工厂自评估</w:t>
      </w:r>
      <w:bookmarkEnd w:id="32"/>
    </w:p>
    <w:p w14:paraId="71C77923">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70707075">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7782EF41">
      <w:pPr>
        <w:pStyle w:val="19"/>
        <w:widowControl/>
        <w:numPr>
          <w:ilvl w:val="0"/>
          <w:numId w:val="1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1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437FEDB6">
      <w:pPr>
        <w:pStyle w:val="19"/>
        <w:widowControl/>
        <w:numPr>
          <w:ilvl w:val="0"/>
          <w:numId w:val="11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1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1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1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1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EE406E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65DB96DB">
      <w:pPr>
        <w:pStyle w:val="19"/>
        <w:widowControl/>
        <w:numPr>
          <w:ilvl w:val="0"/>
          <w:numId w:val="1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1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1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A6AB03A">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11"/>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207429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spacing w:after="40"/>
        <w:rPr>
          <w:rFonts w:hint="eastAsia" w:ascii="宋体" w:hAnsi="宋体" w:eastAsia="宋体" w:cs="宋体"/>
          <w:i w:val="0"/>
          <w:iCs w:val="0"/>
          <w:sz w:val="24"/>
          <w:szCs w:val="24"/>
        </w:rPr>
      </w:pPr>
    </w:p>
    <w:p w14:paraId="3D522A28">
      <w:pPr>
        <w:pStyle w:val="4"/>
        <w:numPr>
          <w:ilvl w:val="0"/>
          <w:numId w:val="15"/>
        </w:numPr>
        <w:topLinePunct w:val="0"/>
        <w:ind w:left="0" w:leftChars="0" w:firstLine="0" w:firstLineChars="0"/>
        <w:outlineLvl w:val="0"/>
        <w:rPr>
          <w:rFonts w:hint="eastAsia" w:eastAsia="黑体"/>
          <w:b w:val="0"/>
          <w:bCs w:val="0"/>
          <w:sz w:val="30"/>
          <w:szCs w:val="32"/>
          <w:bdr w:val="none" w:sz="0" w:space="0"/>
        </w:rPr>
      </w:pPr>
      <w:bookmarkStart w:id="33" w:name="_Toc15026"/>
      <w:r>
        <w:rPr>
          <w:rFonts w:ascii="Times New Roman" w:hAnsi="Times New Roman" w:eastAsia="黑体" w:cs="Times New Roman"/>
          <w:b w:val="0"/>
          <w:bCs w:val="0"/>
          <w:sz w:val="30"/>
          <w:szCs w:val="32"/>
        </w:rPr>
        <w:t>统计报表</w:t>
      </w:r>
      <w:bookmarkEnd w:id="33"/>
    </w:p>
    <w:p w14:paraId="67D9D936">
      <w:pPr>
        <w:pStyle w:val="5"/>
        <w:numPr>
          <w:ilvl w:val="0"/>
          <w:numId w:val="115"/>
        </w:numPr>
        <w:ind w:left="0" w:leftChars="0" w:firstLine="0" w:firstLineChars="0"/>
        <w:outlineLvl w:val="1"/>
        <w:rPr>
          <w:rFonts w:eastAsia="黑体"/>
          <w:b w:val="0"/>
          <w:bCs w:val="0"/>
          <w:sz w:val="30"/>
          <w:szCs w:val="24"/>
          <w:bdr w:val="none" w:sz="0" w:space="0"/>
        </w:rPr>
      </w:pPr>
      <w:bookmarkStart w:id="34" w:name="_Toc12842"/>
      <w:r>
        <w:rPr>
          <w:rFonts w:ascii="Times New Roman" w:hAnsi="Times New Roman" w:eastAsia="黑体" w:cs="Times New Roman"/>
          <w:b w:val="0"/>
          <w:bCs w:val="0"/>
          <w:sz w:val="30"/>
          <w:szCs w:val="24"/>
        </w:rPr>
        <w:t>用能报表</w:t>
      </w:r>
      <w:bookmarkEnd w:id="34"/>
    </w:p>
    <w:p w14:paraId="5930AEB3">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39613AA7">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6147851F">
      <w:pPr>
        <w:pStyle w:val="19"/>
        <w:widowControl/>
        <w:numPr>
          <w:ilvl w:val="0"/>
          <w:numId w:val="11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1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1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1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1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00AD9A57">
      <w:pPr>
        <w:pStyle w:val="19"/>
        <w:widowControl/>
        <w:numPr>
          <w:ilvl w:val="0"/>
          <w:numId w:val="1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1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06FD2F0">
      <w:pPr>
        <w:pStyle w:val="19"/>
        <w:widowControl/>
        <w:numPr>
          <w:ilvl w:val="0"/>
          <w:numId w:val="1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：其余格式与打印模板【待补充】。</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A1EF87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4812B2AD">
      <w:pPr>
        <w:pStyle w:val="19"/>
        <w:widowControl/>
        <w:numPr>
          <w:ilvl w:val="0"/>
          <w:numId w:val="1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2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1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8948102">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16"/>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4CF4E6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15"/>
        </w:numPr>
        <w:ind w:left="0" w:leftChars="0" w:firstLine="0" w:firstLineChars="0"/>
        <w:outlineLvl w:val="1"/>
        <w:rPr>
          <w:rFonts w:eastAsia="黑体"/>
          <w:b w:val="0"/>
          <w:bCs w:val="0"/>
          <w:sz w:val="30"/>
          <w:szCs w:val="24"/>
          <w:bdr w:val="none" w:sz="0" w:space="0"/>
        </w:rPr>
      </w:pPr>
      <w:bookmarkStart w:id="35" w:name="_Toc9574"/>
      <w:r>
        <w:rPr>
          <w:rFonts w:ascii="Times New Roman" w:hAnsi="Times New Roman" w:eastAsia="黑体" w:cs="Times New Roman"/>
          <w:b w:val="0"/>
          <w:bCs w:val="0"/>
          <w:sz w:val="30"/>
          <w:szCs w:val="24"/>
        </w:rPr>
        <w:t>成本报表</w:t>
      </w:r>
      <w:bookmarkEnd w:id="35"/>
    </w:p>
    <w:p w14:paraId="294C3D15">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51EBACF1">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228C2F2E">
      <w:pPr>
        <w:pStyle w:val="19"/>
        <w:widowControl/>
        <w:numPr>
          <w:ilvl w:val="0"/>
          <w:numId w:val="12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2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2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2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2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6572009D">
      <w:pPr>
        <w:pStyle w:val="19"/>
        <w:widowControl/>
        <w:numPr>
          <w:ilvl w:val="0"/>
          <w:numId w:val="1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2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E82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AA579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E3FB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809D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B0B1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1E1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2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：跨期价差调整【待补充】。</w:t>
      </w:r>
    </w:p>
    <w:p w14:paraId="314AA3DB">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C74291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单价 </w:t>
      </w:r>
      <w:r>
        <w:rPr>
          <w:rFonts w:ascii="Times New Roman" w:hAnsi="Times New Roman" w:eastAsia="宋体" w:cs="Times New Roman"/>
          <w:b w:val="0"/>
          <w:i w:val="0"/>
          <w:color w:val="0284C7"/>
          <w:sz w:val="24"/>
          <w:szCs w:val="24"/>
        </w:rPr>
        <w:t xml:space="preserve"> P_seg / P_media </w:t>
      </w:r>
      <w:r>
        <w:rPr>
          <w:rFonts w:ascii="Times New Roman" w:hAnsi="Times New Roman" w:eastAsia="宋体" w:cs="Times New Roman"/>
          <w:i w:val="0"/>
          <w:color w:val="1F2937"/>
          <w:sz w:val="24"/>
          <w:szCs w:val="24"/>
        </w:rPr>
        <w:t xml:space="preserve"> 均取自能源价格管理模块当前生效版本，跨期调整须重新出表并留痕。</w:t>
      </w:r>
    </w:p>
    <w:p w14:paraId="0F27717D">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41EEA82F">
      <w:pPr>
        <w:pStyle w:val="19"/>
        <w:widowControl/>
        <w:numPr>
          <w:ilvl w:val="0"/>
          <w:numId w:val="1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2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2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8C0B045">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21"/>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8A1A9F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15"/>
        </w:numPr>
        <w:ind w:left="0" w:leftChars="0" w:firstLine="0" w:firstLineChars="0"/>
        <w:outlineLvl w:val="1"/>
        <w:rPr>
          <w:rFonts w:eastAsia="黑体"/>
          <w:b w:val="0"/>
          <w:bCs w:val="0"/>
          <w:sz w:val="30"/>
          <w:szCs w:val="24"/>
          <w:bdr w:val="none" w:sz="0" w:space="0"/>
        </w:rPr>
      </w:pPr>
      <w:bookmarkStart w:id="36" w:name="_Toc6777"/>
      <w:r>
        <w:rPr>
          <w:rFonts w:ascii="Times New Roman" w:hAnsi="Times New Roman" w:eastAsia="黑体" w:cs="Times New Roman"/>
          <w:b w:val="0"/>
          <w:bCs w:val="0"/>
          <w:sz w:val="30"/>
          <w:szCs w:val="24"/>
        </w:rPr>
        <w:t>单耗报表</w:t>
      </w:r>
      <w:bookmarkEnd w:id="36"/>
    </w:p>
    <w:p w14:paraId="201D0B46">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6970784A">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1B077449">
      <w:pPr>
        <w:pStyle w:val="19"/>
        <w:widowControl/>
        <w:numPr>
          <w:ilvl w:val="0"/>
          <w:numId w:val="12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2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2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2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2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72C6FA79">
      <w:pPr>
        <w:pStyle w:val="19"/>
        <w:widowControl/>
        <w:numPr>
          <w:ilvl w:val="0"/>
          <w:numId w:val="12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2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2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2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2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4D42ACA2">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6E80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9E6DC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755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C025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009A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0ADF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BBA7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F32D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25E4B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49C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894F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3BE7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518C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20DCE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EF08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80C1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5120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B86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E29B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F6DA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2E941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F0E95C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33F4F0D5">
      <w:pPr>
        <w:pStyle w:val="19"/>
        <w:widowControl/>
        <w:numPr>
          <w:ilvl w:val="0"/>
          <w:numId w:val="1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3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2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0B3438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26"/>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787BA0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231E0F51">
      <w:pPr>
        <w:spacing w:after="40"/>
        <w:rPr>
          <w:rFonts w:hint="eastAsia" w:ascii="宋体" w:hAnsi="宋体" w:eastAsia="宋体" w:cs="宋体"/>
          <w:i w:val="0"/>
          <w:iCs w:val="0"/>
          <w:sz w:val="24"/>
          <w:szCs w:val="24"/>
        </w:rPr>
      </w:pPr>
    </w:p>
    <w:p w14:paraId="59F85BDE">
      <w:pPr>
        <w:pStyle w:val="4"/>
        <w:numPr>
          <w:ilvl w:val="0"/>
          <w:numId w:val="15"/>
        </w:numPr>
        <w:topLinePunct w:val="0"/>
        <w:ind w:left="0" w:leftChars="0" w:firstLine="0" w:firstLineChars="0"/>
        <w:outlineLvl w:val="0"/>
        <w:rPr>
          <w:rFonts w:hint="eastAsia" w:eastAsia="黑体"/>
          <w:b w:val="0"/>
          <w:bCs w:val="0"/>
          <w:sz w:val="30"/>
          <w:szCs w:val="32"/>
          <w:bdr w:val="none" w:sz="0" w:space="0"/>
        </w:rPr>
      </w:pPr>
      <w:bookmarkStart w:id="37" w:name="_Toc31707"/>
      <w:r>
        <w:rPr>
          <w:rFonts w:ascii="Times New Roman" w:hAnsi="Times New Roman" w:eastAsia="黑体" w:cs="Times New Roman"/>
          <w:b w:val="0"/>
          <w:bCs w:val="0"/>
          <w:sz w:val="30"/>
          <w:szCs w:val="32"/>
        </w:rPr>
        <w:t>基础管理</w:t>
      </w:r>
      <w:bookmarkEnd w:id="37"/>
    </w:p>
    <w:p w14:paraId="4EA01BBA">
      <w:pPr>
        <w:pStyle w:val="5"/>
        <w:numPr>
          <w:ilvl w:val="0"/>
          <w:numId w:val="131"/>
        </w:numPr>
        <w:ind w:left="0" w:leftChars="0" w:firstLine="0" w:firstLineChars="0"/>
        <w:outlineLvl w:val="1"/>
        <w:rPr>
          <w:rFonts w:eastAsia="黑体"/>
          <w:b w:val="0"/>
          <w:bCs w:val="0"/>
          <w:sz w:val="30"/>
          <w:szCs w:val="24"/>
          <w:bdr w:val="none" w:sz="0" w:space="0"/>
        </w:rPr>
      </w:pPr>
      <w:bookmarkStart w:id="38" w:name="_Toc20240"/>
      <w:r>
        <w:rPr>
          <w:rFonts w:ascii="Times New Roman" w:hAnsi="Times New Roman" w:eastAsia="黑体" w:cs="Times New Roman"/>
          <w:b w:val="0"/>
          <w:bCs w:val="0"/>
          <w:sz w:val="30"/>
          <w:szCs w:val="24"/>
        </w:rPr>
        <w:t>数据录入</w:t>
      </w:r>
      <w:bookmarkEnd w:id="38"/>
    </w:p>
    <w:p w14:paraId="5021A0ED">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253DADDB">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358A0810">
      <w:pPr>
        <w:pStyle w:val="19"/>
        <w:widowControl/>
        <w:numPr>
          <w:ilvl w:val="0"/>
          <w:numId w:val="1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3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3534C579">
      <w:pPr>
        <w:pStyle w:val="19"/>
        <w:widowControl/>
        <w:numPr>
          <w:ilvl w:val="0"/>
          <w:numId w:val="1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3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35"/>
        </w:numPr>
        <w:ind w:left="0" w:leftChars="0" w:firstLine="0" w:firstLineChars="0"/>
        <w:rPr>
          <w:rFonts w:eastAsia="黑体"/>
          <w:b w:val="0"/>
          <w:bCs/>
          <w:sz w:val="28"/>
          <w:szCs w:val="28"/>
          <w:bdr w:val="none" w:sz="0" w:space="0"/>
        </w:rPr>
      </w:pPr>
      <w:r>
        <w:rPr>
          <w:rFonts w:ascii="Times New Roman" w:hAnsi="Times New Roman" w:eastAsia="黑体" w:cs="Times New Roman"/>
          <w:b w:val="0"/>
          <w:bCs/>
          <w:sz w:val="28"/>
          <w:szCs w:val="28"/>
        </w:rPr>
        <w:t>Tab 1：产品产量录入</w:t>
      </w:r>
    </w:p>
    <w:p w14:paraId="26E6428A">
      <w:pPr>
        <w:pStyle w:val="19"/>
        <w:widowControl/>
        <w:numPr>
          <w:ilvl w:val="0"/>
          <w:numId w:val="136"/>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36"/>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36"/>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35"/>
        </w:numPr>
        <w:ind w:left="0" w:leftChars="0" w:firstLine="0" w:firstLineChars="0"/>
        <w:rPr>
          <w:rFonts w:eastAsia="黑体"/>
          <w:b w:val="0"/>
          <w:bCs/>
          <w:sz w:val="28"/>
          <w:szCs w:val="28"/>
          <w:bdr w:val="none" w:sz="0" w:space="0"/>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35"/>
        </w:numPr>
        <w:ind w:left="0" w:leftChars="0" w:firstLine="0" w:firstLineChars="0"/>
        <w:rPr>
          <w:rFonts w:eastAsia="黑体"/>
          <w:b w:val="0"/>
          <w:bCs/>
          <w:sz w:val="28"/>
          <w:szCs w:val="28"/>
          <w:bdr w:val="none" w:sz="0" w:space="0"/>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3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4F834F29">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94E3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2FD2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929DD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C7852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242E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41092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8E5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3E9CB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B060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8B3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E31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DEE0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669E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0777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DB1BC8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207B89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6C518CDB">
      <w:pPr>
        <w:pStyle w:val="19"/>
        <w:widowControl/>
        <w:numPr>
          <w:ilvl w:val="0"/>
          <w:numId w:val="13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3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3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3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3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ABB7AA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32"/>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A7E043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5F57FDB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31"/>
        </w:numPr>
        <w:ind w:left="0" w:leftChars="0" w:firstLine="0" w:firstLineChars="0"/>
        <w:outlineLvl w:val="1"/>
        <w:rPr>
          <w:rFonts w:eastAsia="黑体"/>
          <w:b w:val="0"/>
          <w:bCs w:val="0"/>
          <w:sz w:val="30"/>
          <w:szCs w:val="24"/>
          <w:bdr w:val="none" w:sz="0" w:space="0"/>
        </w:rPr>
      </w:pPr>
      <w:bookmarkStart w:id="39" w:name="_Toc979"/>
      <w:r>
        <w:rPr>
          <w:rFonts w:ascii="Times New Roman" w:hAnsi="Times New Roman" w:eastAsia="黑体" w:cs="Times New Roman"/>
          <w:b w:val="0"/>
          <w:bCs w:val="0"/>
          <w:sz w:val="30"/>
          <w:szCs w:val="24"/>
        </w:rPr>
        <w:t>基础参数配置</w:t>
      </w:r>
      <w:bookmarkEnd w:id="39"/>
    </w:p>
    <w:p w14:paraId="154452A7">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212CBD08">
      <w:pPr>
        <w:pStyle w:val="19"/>
        <w:widowControl/>
        <w:numPr>
          <w:ilvl w:val="0"/>
          <w:numId w:val="1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4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190741D8">
      <w:pPr>
        <w:pStyle w:val="19"/>
        <w:widowControl/>
        <w:numPr>
          <w:ilvl w:val="0"/>
          <w:numId w:val="1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4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4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4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字段字典与审批流【待补充】。</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17EA7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CFFA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9748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53B1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DEE8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2C73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版本化维护，记录修改人、时间、依据标准；系数变更对历史核算的影响策略（重算/仅新周期生效）【待补充】</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：能源价格与折标系数的新增/变更/废止须经审核后生效【待补充：审批流程归属第八章公共工作流模块】。</w:t>
      </w:r>
    </w:p>
    <w:p w14:paraId="350D3184">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3D17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A8D72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22BE29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0777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CA50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DFB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E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015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0D9F6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CD1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E9E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CBCC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270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重算 / 仅新周期生效</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1719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36D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93082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6276D93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24C9329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to_new ] ∩ [ from_old, to_old ] = ∅    生效区间不可重叠</w:t>
            </w:r>
          </w:p>
          <w:p w14:paraId="5CE98E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重算 ? Recalculate( history ) : Apply( future_only )</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P_version(t)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k_version(t) </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w:t>
      </w:r>
    </w:p>
    <w:p w14:paraId="4709B6A3">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2147DE67">
      <w:pPr>
        <w:pStyle w:val="19"/>
        <w:widowControl/>
        <w:numPr>
          <w:ilvl w:val="0"/>
          <w:numId w:val="14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4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4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：系数变更须显式选择"重算历史"或"仅新周期生效"，不得默认。</w:t>
      </w:r>
    </w:p>
    <w:p w14:paraId="71BB94C6">
      <w:pPr>
        <w:pStyle w:val="19"/>
        <w:widowControl/>
        <w:numPr>
          <w:ilvl w:val="0"/>
          <w:numId w:val="14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8EFBBF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9"/>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7772EF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3E961DF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基础参数版本化管理</w:t>
            </w:r>
          </w:p>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572D5A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某介质折标系数已存在生效区间为 2026-01-01 至 2026-06-30 的版本</w:t>
            </w:r>
          </w:p>
          <w:p w14:paraId="0EA291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维护人员新增一个生效开始日期落在该区间内的新版本</w:t>
            </w:r>
          </w:p>
          <w:p w14:paraId="4E2B9F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2D00F5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页面提示生效区间不可重叠</w:t>
            </w:r>
          </w:p>
          <w:p w14:paraId="31BAD9FB">
            <w:pPr>
              <w:spacing w:before="0" w:after="20" w:line="264" w:lineRule="auto"/>
              <w:rPr>
                <w:rFonts w:hint="eastAsia" w:ascii="宋体" w:hAnsi="宋体" w:eastAsia="宋体" w:cs="宋体"/>
                <w:i w:val="0"/>
                <w:iCs w:val="0"/>
                <w:sz w:val="24"/>
                <w:szCs w:val="24"/>
              </w:rPr>
            </w:pPr>
          </w:p>
          <w:p w14:paraId="5ED64AD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历史核算口径不被污染</w:t>
            </w:r>
          </w:p>
          <w:p w14:paraId="3BCC04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2026 年 3 月的成本报表已按当时生效的电价版本生成</w:t>
            </w:r>
          </w:p>
          <w:p w14:paraId="315C4F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维护人员新增一个 2026-07-01 起生效的新电价版本</w:t>
            </w:r>
          </w:p>
          <w:p w14:paraId="2017D43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2026 年 3 月的报表数值保持不变</w:t>
            </w:r>
          </w:p>
          <w:p w14:paraId="251390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系统按业务发生时间匹配当时生效版本，不使用当前版本倒推历史</w:t>
            </w:r>
          </w:p>
          <w:p w14:paraId="6F180D3B">
            <w:pPr>
              <w:spacing w:before="0" w:after="20" w:line="264" w:lineRule="auto"/>
              <w:rPr>
                <w:rFonts w:hint="eastAsia" w:ascii="宋体" w:hAnsi="宋体" w:eastAsia="宋体" w:cs="宋体"/>
                <w:i w:val="0"/>
                <w:iCs w:val="0"/>
                <w:sz w:val="24"/>
                <w:szCs w:val="24"/>
              </w:rPr>
            </w:pPr>
          </w:p>
          <w:p w14:paraId="5355D1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3EC05F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维护人员修改某折标系数数值</w:t>
            </w:r>
          </w:p>
          <w:p w14:paraId="444C72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未选择变更影响策略即点击保存</w:t>
            </w:r>
          </w:p>
          <w:p w14:paraId="60E842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保存按钮保持置灰不可点击</w:t>
            </w:r>
          </w:p>
          <w:p w14:paraId="464A87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页面强制要求在"重算历史"与"仅新周期生效"之间做出选择</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bdr w:val="none" w:sz="0" w:space="0"/>
        </w:rPr>
      </w:pPr>
      <w:bookmarkStart w:id="40" w:name="_Toc23830"/>
      <w:r>
        <w:rPr>
          <w:rFonts w:ascii="Times New Roman" w:hAnsi="Times New Roman" w:eastAsia="黑体" w:cs="Times New Roman"/>
          <w:b w:val="0"/>
          <w:bCs w:val="0"/>
          <w:sz w:val="32"/>
          <w:szCs w:val="44"/>
        </w:rPr>
        <w:t>产品碳足迹集采中心功能需求规格</w:t>
      </w:r>
      <w:bookmarkEnd w:id="40"/>
    </w:p>
    <w:p w14:paraId="417EE830">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本章严格对应系统切换至【产品碳足迹集采中心】时的 6 大一级主导航逐层展开，全面支撑产品全生命周期 LCA 建模、ISO 14067 认证、二维码数字碳标签与欧盟 CBAM 关税申报。本章功能权限矩阵见附录 E（P4 LCA 工程师 / P5 报关专家 / P6 外部审计机构），北极星指标（NSM）见附录 F，验收用例见第十一章 Gherkin 准则；LCA / CBAM 错误码见第五章"标准化错误码字典"。</w:t>
      </w:r>
    </w:p>
    <w:p w14:paraId="5B45C204">
      <w:pPr>
        <w:pStyle w:val="4"/>
        <w:numPr>
          <w:ilvl w:val="0"/>
          <w:numId w:val="144"/>
        </w:numPr>
        <w:topLinePunct w:val="0"/>
        <w:ind w:left="0" w:leftChars="0" w:firstLine="0" w:firstLineChars="0"/>
        <w:outlineLvl w:val="0"/>
        <w:rPr>
          <w:rFonts w:hint="eastAsia" w:eastAsia="黑体"/>
          <w:b w:val="0"/>
          <w:bCs w:val="0"/>
          <w:sz w:val="30"/>
          <w:szCs w:val="32"/>
          <w:bdr w:val="none" w:sz="0" w:space="0"/>
        </w:rPr>
      </w:pPr>
      <w:bookmarkStart w:id="41" w:name="_Toc8855"/>
      <w:r>
        <w:rPr>
          <w:rFonts w:ascii="Times New Roman" w:hAnsi="Times New Roman" w:eastAsia="黑体" w:cs="Times New Roman"/>
          <w:b w:val="0"/>
          <w:bCs w:val="0"/>
          <w:sz w:val="30"/>
          <w:szCs w:val="32"/>
        </w:rPr>
        <w:t>对外示范窗口</w:t>
      </w:r>
      <w:bookmarkEnd w:id="41"/>
    </w:p>
    <w:p w14:paraId="39BCBB03">
      <w:pPr>
        <w:pStyle w:val="5"/>
        <w:outlineLvl w:val="1"/>
        <w:rPr>
          <w:rFonts w:ascii="Times New Roman" w:hAnsi="Times New Roman" w:eastAsia="黑体" w:cs="Times New Roman"/>
          <w:b w:val="0"/>
          <w:bCs w:val="0"/>
          <w:sz w:val="30"/>
          <w:szCs w:val="24"/>
        </w:rPr>
      </w:pPr>
      <w:bookmarkStart w:id="42" w:name="_Toc30314"/>
      <w:r>
        <w:rPr>
          <w:rFonts w:ascii="Times New Roman" w:hAnsi="Times New Roman" w:eastAsia="黑体" w:cs="Times New Roman"/>
          <w:b w:val="0"/>
          <w:bCs w:val="0"/>
          <w:sz w:val="30"/>
          <w:szCs w:val="24"/>
        </w:rPr>
        <w:t>1. 碳足迹总览驾驶舱</w:t>
      </w:r>
      <w:bookmarkEnd w:id="42"/>
    </w:p>
    <w:p w14:paraId="6E6010F6">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5"/>
                    <a:stretch>
                      <a:fillRect/>
                    </a:stretch>
                  </pic:blipFill>
                  <pic:spPr>
                    <a:xfrm>
                      <a:off x="0" y="0"/>
                      <a:ext cx="6210300" cy="3079115"/>
                    </a:xfrm>
                    <a:prstGeom prst="rect">
                      <a:avLst/>
                    </a:prstGeom>
                    <a:noFill/>
                    <a:ln>
                      <a:noFill/>
                    </a:ln>
                  </pic:spPr>
                </pic:pic>
              </a:graphicData>
            </a:graphic>
          </wp:inline>
        </w:drawing>
      </w:r>
    </w:p>
    <w:p w14:paraId="3CBDAEDB">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7645DB96">
      <w:pPr>
        <w:pStyle w:val="19"/>
        <w:widowControl/>
        <w:numPr>
          <w:ilvl w:val="0"/>
          <w:numId w:val="1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4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1B05598C">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1B46A406">
      <w:pPr>
        <w:pStyle w:val="19"/>
        <w:widowControl/>
        <w:numPr>
          <w:ilvl w:val="0"/>
          <w:numId w:val="1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4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：面向参观与验收场景默认全屏自动轮播，关键指标卡循环展示，支持手动切换与暂停（轮播周期【待确认】）。</w:t>
      </w:r>
    </w:p>
    <w:p w14:paraId="67962568">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指标按日结刷新，欧盟碳价按小时级联动刷新（【待确认】）。</w:t>
      </w:r>
    </w:p>
    <w:p w14:paraId="43C23325">
      <w:pPr>
        <w:pStyle w:val="19"/>
        <w:widowControl/>
        <w:numPr>
          <w:ilvl w:val="0"/>
          <w:numId w:val="14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对外展示数据脱敏规则与白名单（面向外部参观者的字段裁剪）。</w:t>
      </w:r>
    </w:p>
    <w:p w14:paraId="1415680A">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0F209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33EF9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8FC0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B8ED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CAF8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A023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69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2A57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56DD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240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C9E5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6F30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E733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6102E8A0">
      <w:pPr>
        <w:spacing w:after="60"/>
        <w:rPr>
          <w:rFonts w:hint="eastAsia" w:ascii="宋体" w:hAnsi="宋体" w:eastAsia="宋体" w:cs="宋体"/>
          <w:i w:val="0"/>
          <w:iCs w:val="0"/>
          <w:sz w:val="24"/>
          <w:szCs w:val="24"/>
        </w:rPr>
      </w:pPr>
    </w:p>
    <w:p w14:paraId="004620A1">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3985E1F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ACE49B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3109F6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   单台产品全生命周期碳足迹</w:t>
            </w:r>
          </w:p>
          <w:p w14:paraId="164FC6C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各阶段碳排占比</w:t>
            </w:r>
          </w:p>
          <w:p w14:paraId="1FBE06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Save_CBAM = Export_Qty × Embedded_Carbon × ( Price_EU_ETS - Price_Domestic )</w:t>
            </w:r>
          </w:p>
          <w:p w14:paraId="108EC7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tc>
      </w:tr>
    </w:tbl>
    <w:p w14:paraId="0638C117">
      <w:pPr>
        <w:spacing w:after="40"/>
        <w:rPr>
          <w:rFonts w:hint="eastAsia" w:ascii="宋体" w:hAnsi="宋体" w:eastAsia="宋体" w:cs="宋体"/>
          <w:i w:val="0"/>
          <w:iCs w:val="0"/>
          <w:sz w:val="24"/>
          <w:szCs w:val="24"/>
        </w:rPr>
      </w:pPr>
    </w:p>
    <w:p w14:paraId="781DC27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五阶段碳排定义详见本章三、2 LCA 核算引擎；</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为欧洲能源交易所碳配额结算均价；</w:t>
      </w:r>
      <w:r>
        <w:rPr>
          <w:rFonts w:ascii="Times New Roman" w:hAnsi="Times New Roman" w:eastAsia="宋体" w:cs="Times New Roman"/>
          <w:b w:val="0"/>
          <w:i w:val="0"/>
          <w:color w:val="0284C7"/>
          <w:sz w:val="24"/>
          <w:szCs w:val="24"/>
        </w:rPr>
        <w:t xml:space="preserve"> Price_Domestic </w:t>
      </w:r>
      <w:r>
        <w:rPr>
          <w:rFonts w:ascii="Times New Roman" w:hAnsi="Times New Roman" w:eastAsia="宋体" w:cs="Times New Roman"/>
          <w:i w:val="0"/>
          <w:color w:val="1F2937"/>
          <w:sz w:val="24"/>
          <w:szCs w:val="24"/>
        </w:rPr>
        <w:t xml:space="preserve"> 为国内已支付碳成本折算价。</w:t>
      </w:r>
    </w:p>
    <w:p w14:paraId="2FA0D389">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3ACC2F9F">
      <w:pPr>
        <w:pStyle w:val="19"/>
        <w:widowControl/>
        <w:numPr>
          <w:ilvl w:val="0"/>
          <w:numId w:val="14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4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4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4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524F9B8C">
      <w:pPr>
        <w:pStyle w:val="6"/>
        <w:numPr>
          <w:ilvl w:val="0"/>
          <w:numId w:val="145"/>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42C3FF4">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7E6E09CD">
      <w:pPr>
        <w:pStyle w:val="6"/>
        <w:numPr>
          <w:ilvl w:val="0"/>
          <w:numId w:val="145"/>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A47948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8FFFA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tc>
      </w:tr>
    </w:tbl>
    <w:p w14:paraId="5578F86A">
      <w:pPr>
        <w:spacing w:after="40"/>
        <w:rPr>
          <w:rFonts w:hint="eastAsia" w:ascii="宋体" w:hAnsi="宋体" w:eastAsia="宋体" w:cs="宋体"/>
          <w:i w:val="0"/>
          <w:iCs w:val="0"/>
          <w:sz w:val="24"/>
          <w:szCs w:val="24"/>
        </w:rPr>
      </w:pPr>
    </w:p>
    <w:p w14:paraId="61235EAF">
      <w:pPr>
        <w:pStyle w:val="4"/>
        <w:numPr>
          <w:ilvl w:val="0"/>
          <w:numId w:val="144"/>
        </w:numPr>
        <w:topLinePunct w:val="0"/>
        <w:ind w:left="0" w:leftChars="0" w:firstLine="0" w:firstLineChars="0"/>
        <w:outlineLvl w:val="0"/>
        <w:rPr>
          <w:rFonts w:hint="eastAsia" w:eastAsia="黑体"/>
          <w:b w:val="0"/>
          <w:bCs w:val="0"/>
          <w:sz w:val="30"/>
          <w:szCs w:val="32"/>
          <w:bdr w:val="none" w:sz="0" w:space="0"/>
        </w:rPr>
      </w:pPr>
      <w:bookmarkStart w:id="43" w:name="_Toc1373"/>
      <w:r>
        <w:rPr>
          <w:rFonts w:ascii="Times New Roman" w:hAnsi="Times New Roman" w:eastAsia="黑体" w:cs="Times New Roman"/>
          <w:b w:val="0"/>
          <w:bCs w:val="0"/>
          <w:sz w:val="30"/>
          <w:szCs w:val="32"/>
        </w:rPr>
        <w:t>多维分析</w:t>
      </w:r>
      <w:bookmarkEnd w:id="43"/>
    </w:p>
    <w:p w14:paraId="06C8EC8B">
      <w:pPr>
        <w:pStyle w:val="5"/>
        <w:numPr>
          <w:ilvl w:val="0"/>
          <w:numId w:val="150"/>
        </w:numPr>
        <w:ind w:left="0" w:leftChars="0" w:firstLine="0" w:firstLineChars="0"/>
        <w:outlineLvl w:val="1"/>
        <w:rPr>
          <w:rFonts w:eastAsia="黑体"/>
          <w:b w:val="0"/>
          <w:bCs w:val="0"/>
          <w:sz w:val="30"/>
          <w:szCs w:val="24"/>
          <w:bdr w:val="none" w:sz="0" w:space="0"/>
        </w:rPr>
      </w:pPr>
      <w:bookmarkStart w:id="44" w:name="_Toc4851"/>
      <w:r>
        <w:rPr>
          <w:rFonts w:ascii="Times New Roman" w:hAnsi="Times New Roman" w:eastAsia="黑体" w:cs="Times New Roman"/>
          <w:b w:val="0"/>
          <w:bCs w:val="0"/>
          <w:sz w:val="30"/>
          <w:szCs w:val="24"/>
        </w:rPr>
        <w:t>横向对比</w:t>
      </w:r>
      <w:bookmarkEnd w:id="44"/>
    </w:p>
    <w:p w14:paraId="50F1CA14">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6"/>
                    <a:stretch>
                      <a:fillRect/>
                    </a:stretch>
                  </pic:blipFill>
                  <pic:spPr>
                    <a:xfrm>
                      <a:off x="0" y="0"/>
                      <a:ext cx="6210300" cy="3079115"/>
                    </a:xfrm>
                    <a:prstGeom prst="rect">
                      <a:avLst/>
                    </a:prstGeom>
                    <a:noFill/>
                    <a:ln>
                      <a:noFill/>
                    </a:ln>
                  </pic:spPr>
                </pic:pic>
              </a:graphicData>
            </a:graphic>
          </wp:inline>
        </w:drawing>
      </w:r>
    </w:p>
    <w:p w14:paraId="26FC4F4B">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346A75C2">
      <w:pPr>
        <w:pStyle w:val="19"/>
        <w:widowControl/>
        <w:numPr>
          <w:ilvl w:val="0"/>
          <w:numId w:val="1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5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6C7FFA19">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42F84533">
      <w:pPr>
        <w:pStyle w:val="19"/>
        <w:widowControl/>
        <w:numPr>
          <w:ilvl w:val="0"/>
          <w:numId w:val="1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5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1F1E431">
      <w:pPr>
        <w:pStyle w:val="19"/>
        <w:widowControl/>
        <w:numPr>
          <w:ilvl w:val="0"/>
          <w:numId w:val="15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5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5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5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5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5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25D53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257A0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70035F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24A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C90B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A7BD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588B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4013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782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5A43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E769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8C11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2B39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4953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CF11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0CF3077D">
      <w:pPr>
        <w:spacing w:after="60"/>
        <w:rPr>
          <w:rFonts w:hint="eastAsia" w:ascii="宋体" w:hAnsi="宋体" w:eastAsia="宋体" w:cs="宋体"/>
          <w:i w:val="0"/>
          <w:iCs w:val="0"/>
          <w:sz w:val="24"/>
          <w:szCs w:val="24"/>
        </w:rPr>
      </w:pPr>
    </w:p>
    <w:p w14:paraId="3C4A3CFD">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08FE8C20">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8BF31E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4F616B5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CF_unit = E_PCF / Feature                                 单位产品碳足迹</w:t>
            </w:r>
          </w:p>
          <w:p w14:paraId="5491E8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各阶段构成占比</w:t>
            </w:r>
          </w:p>
          <w:p w14:paraId="24C32F4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Mean_unit = Σ CF_unit,i / N                               单位产品碳足迹均值</w:t>
            </w:r>
          </w:p>
          <w:p w14:paraId="7201047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 = CF_unit &lt;= Benchmark ? 达标 : 超基准              达标判定</w:t>
            </w:r>
          </w:p>
        </w:tc>
      </w:tr>
    </w:tbl>
    <w:p w14:paraId="1B8DB53C">
      <w:pPr>
        <w:spacing w:after="40"/>
        <w:rPr>
          <w:rFonts w:hint="eastAsia" w:ascii="宋体" w:hAnsi="宋体" w:eastAsia="宋体" w:cs="宋体"/>
          <w:i w:val="0"/>
          <w:iCs w:val="0"/>
          <w:sz w:val="24"/>
          <w:szCs w:val="24"/>
        </w:rPr>
      </w:pPr>
    </w:p>
    <w:p w14:paraId="21E845C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Feature </w:t>
      </w:r>
      <w:r>
        <w:rPr>
          <w:rFonts w:ascii="Times New Roman" w:hAnsi="Times New Roman" w:eastAsia="宋体" w:cs="Times New Roman"/>
          <w:i w:val="0"/>
          <w:color w:val="1F2937"/>
          <w:sz w:val="24"/>
          <w:szCs w:val="24"/>
        </w:rPr>
        <w:t xml:space="preserve"> 为特征量（变压器 kVA、电缆 km、开关 台/间隔）；</w:t>
      </w:r>
      <w:r>
        <w:rPr>
          <w:rFonts w:ascii="Times New Roman" w:hAnsi="Times New Roman" w:eastAsia="宋体" w:cs="Times New Roman"/>
          <w:b w:val="0"/>
          <w:i w:val="0"/>
          <w:color w:val="0284C7"/>
          <w:sz w:val="24"/>
          <w:szCs w:val="24"/>
        </w:rPr>
        <w:t xml:space="preserve"> E_PCF </w:t>
      </w:r>
      <w:r>
        <w:rPr>
          <w:rFonts w:ascii="Times New Roman" w:hAnsi="Times New Roman" w:eastAsia="宋体" w:cs="Times New Roman"/>
          <w:i w:val="0"/>
          <w:color w:val="1F2937"/>
          <w:sz w:val="24"/>
          <w:szCs w:val="24"/>
        </w:rPr>
        <w:t xml:space="preserve"> 为该单位该型号的单台全生命周期碳足迹。</w:t>
      </w:r>
    </w:p>
    <w:p w14:paraId="207BB16A">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49BDCDBA">
      <w:pPr>
        <w:pStyle w:val="19"/>
        <w:widowControl/>
        <w:numPr>
          <w:ilvl w:val="0"/>
          <w:numId w:val="1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5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109B6DB8">
      <w:pPr>
        <w:pStyle w:val="6"/>
        <w:numPr>
          <w:ilvl w:val="0"/>
          <w:numId w:val="151"/>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A2C94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425806EB">
      <w:pPr>
        <w:pStyle w:val="6"/>
        <w:numPr>
          <w:ilvl w:val="0"/>
          <w:numId w:val="151"/>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1E3EE3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25DE5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tc>
      </w:tr>
    </w:tbl>
    <w:p w14:paraId="304D430B">
      <w:pPr>
        <w:spacing w:after="40"/>
        <w:rPr>
          <w:rFonts w:hint="eastAsia" w:ascii="宋体" w:hAnsi="宋体" w:eastAsia="宋体" w:cs="宋体"/>
          <w:i w:val="0"/>
          <w:iCs w:val="0"/>
          <w:sz w:val="24"/>
          <w:szCs w:val="24"/>
        </w:rPr>
      </w:pPr>
    </w:p>
    <w:p w14:paraId="435205D0">
      <w:pPr>
        <w:pStyle w:val="5"/>
        <w:numPr>
          <w:ilvl w:val="0"/>
          <w:numId w:val="150"/>
        </w:numPr>
        <w:ind w:left="0" w:leftChars="0" w:firstLine="0" w:firstLineChars="0"/>
        <w:outlineLvl w:val="1"/>
        <w:rPr>
          <w:rFonts w:eastAsia="黑体"/>
          <w:b w:val="0"/>
          <w:bCs w:val="0"/>
          <w:sz w:val="30"/>
          <w:szCs w:val="24"/>
          <w:bdr w:val="none" w:sz="0" w:space="0"/>
        </w:rPr>
      </w:pPr>
      <w:bookmarkStart w:id="45" w:name="_Toc28114"/>
      <w:r>
        <w:rPr>
          <w:rFonts w:ascii="Times New Roman" w:hAnsi="Times New Roman" w:eastAsia="黑体" w:cs="Times New Roman"/>
          <w:b w:val="0"/>
          <w:bCs w:val="0"/>
          <w:sz w:val="30"/>
          <w:szCs w:val="24"/>
        </w:rPr>
        <w:t>纵向</w:t>
      </w:r>
      <w:r>
        <w:rPr>
          <w:rFonts w:hint="eastAsia" w:cs="Times New Roman"/>
          <w:b w:val="0"/>
          <w:bCs w:val="0"/>
          <w:sz w:val="30"/>
          <w:szCs w:val="24"/>
          <w:lang w:val="en-US" w:eastAsia="zh-CN"/>
        </w:rPr>
        <w:t>对比</w:t>
      </w:r>
      <w:bookmarkEnd w:id="45"/>
    </w:p>
    <w:p w14:paraId="244118AD">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7"/>
                    <a:stretch>
                      <a:fillRect/>
                    </a:stretch>
                  </pic:blipFill>
                  <pic:spPr>
                    <a:xfrm>
                      <a:off x="0" y="0"/>
                      <a:ext cx="6210300" cy="3079115"/>
                    </a:xfrm>
                    <a:prstGeom prst="rect">
                      <a:avLst/>
                    </a:prstGeom>
                    <a:noFill/>
                    <a:ln>
                      <a:noFill/>
                    </a:ln>
                  </pic:spPr>
                </pic:pic>
              </a:graphicData>
            </a:graphic>
          </wp:inline>
        </w:drawing>
      </w:r>
    </w:p>
    <w:p w14:paraId="27195640">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7D1A5ACF">
      <w:pPr>
        <w:pStyle w:val="19"/>
        <w:widowControl/>
        <w:numPr>
          <w:ilvl w:val="0"/>
          <w:numId w:val="1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5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465D9A17">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740E3985">
      <w:pPr>
        <w:pStyle w:val="19"/>
        <w:widowControl/>
        <w:numPr>
          <w:ilvl w:val="0"/>
          <w:numId w:val="1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0B63DF2B">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BDEE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35FF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0F50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69CB7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E475D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96CA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B2EC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60F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BCC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92F7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90FA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A8E5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7BF5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FCF4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1D4E3FCE">
      <w:pPr>
        <w:spacing w:after="60"/>
        <w:rPr>
          <w:rFonts w:hint="eastAsia" w:ascii="宋体" w:hAnsi="宋体" w:eastAsia="宋体" w:cs="宋体"/>
          <w:i w:val="0"/>
          <w:iCs w:val="0"/>
          <w:sz w:val="24"/>
          <w:szCs w:val="24"/>
        </w:rPr>
      </w:pPr>
    </w:p>
    <w:p w14:paraId="6FA0F738">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6477CE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1393BE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390973F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ΔCF = CF_t - CF_base                             碳足迹变动量</w:t>
            </w:r>
          </w:p>
          <w:p w14:paraId="713B61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Con_i = ΔCF_i / ΔCF × 100%                     各因素归因贡献率</w:t>
            </w:r>
          </w:p>
          <w:p w14:paraId="73BA16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CF_scope_all = Σ CF_unit,i / N                   跨单位均值</w:t>
            </w:r>
          </w:p>
          <w:p w14:paraId="548EFD1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Top_red = ORDER_BY( CF_unit ) ASC LIMIT 5         红榜（低碳标杆）</w:t>
            </w:r>
          </w:p>
          <w:p w14:paraId="0633836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Top_black = ORDER_BY( CF_unit ) DESC LIMIT 5      黑榜（改进对象）</w:t>
            </w:r>
          </w:p>
        </w:tc>
      </w:tr>
    </w:tbl>
    <w:p w14:paraId="2C6D282B">
      <w:pPr>
        <w:spacing w:after="40"/>
        <w:rPr>
          <w:rFonts w:hint="eastAsia" w:ascii="宋体" w:hAnsi="宋体" w:eastAsia="宋体" w:cs="宋体"/>
          <w:i w:val="0"/>
          <w:iCs w:val="0"/>
          <w:sz w:val="24"/>
          <w:szCs w:val="24"/>
        </w:rPr>
      </w:pPr>
    </w:p>
    <w:p w14:paraId="0FC4E39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ΔCF_i </w:t>
      </w:r>
      <w:r>
        <w:rPr>
          <w:rFonts w:ascii="Times New Roman" w:hAnsi="Times New Roman" w:eastAsia="宋体" w:cs="Times New Roman"/>
          <w:i w:val="0"/>
          <w:color w:val="1F2937"/>
          <w:sz w:val="24"/>
          <w:szCs w:val="24"/>
        </w:rPr>
        <w:t xml:space="preserve"> 为第 i 项减碳举措（原材料替代、绿电接入、工艺优化）带来的碳足迹变化量；归因贡献率之和应为 100%，偏差超 ±1% 提示归因不完整。</w:t>
      </w:r>
    </w:p>
    <w:p w14:paraId="2F766CF1">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2B7004D8">
      <w:pPr>
        <w:pStyle w:val="19"/>
        <w:widowControl/>
        <w:numPr>
          <w:ilvl w:val="0"/>
          <w:numId w:val="1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6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6AB4D60A">
      <w:pPr>
        <w:pStyle w:val="6"/>
        <w:numPr>
          <w:ilvl w:val="0"/>
          <w:numId w:val="156"/>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D62E3F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394D55FC">
      <w:pPr>
        <w:pStyle w:val="6"/>
        <w:numPr>
          <w:ilvl w:val="0"/>
          <w:numId w:val="156"/>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2FD56A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84D879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tc>
      </w:tr>
    </w:tbl>
    <w:p w14:paraId="188330CC">
      <w:pPr>
        <w:spacing w:after="40"/>
        <w:rPr>
          <w:rFonts w:hint="eastAsia" w:ascii="宋体" w:hAnsi="宋体" w:eastAsia="宋体" w:cs="宋体"/>
          <w:i w:val="0"/>
          <w:iCs w:val="0"/>
          <w:sz w:val="24"/>
          <w:szCs w:val="24"/>
        </w:rPr>
      </w:pPr>
    </w:p>
    <w:p w14:paraId="7E8EB1C9">
      <w:pPr>
        <w:pStyle w:val="4"/>
        <w:numPr>
          <w:ilvl w:val="0"/>
          <w:numId w:val="144"/>
        </w:numPr>
        <w:topLinePunct w:val="0"/>
        <w:ind w:left="0" w:leftChars="0" w:firstLine="0" w:firstLineChars="0"/>
        <w:outlineLvl w:val="0"/>
        <w:rPr>
          <w:rFonts w:hint="eastAsia" w:eastAsia="黑体"/>
          <w:b w:val="0"/>
          <w:bCs w:val="0"/>
          <w:sz w:val="30"/>
          <w:szCs w:val="32"/>
          <w:bdr w:val="none" w:sz="0" w:space="0"/>
        </w:rPr>
      </w:pPr>
      <w:bookmarkStart w:id="46" w:name="_Toc31107"/>
      <w:r>
        <w:rPr>
          <w:rFonts w:ascii="Times New Roman" w:hAnsi="Times New Roman" w:eastAsia="黑体" w:cs="Times New Roman"/>
          <w:b w:val="0"/>
          <w:bCs w:val="0"/>
          <w:sz w:val="30"/>
          <w:szCs w:val="32"/>
        </w:rPr>
        <w:t>实景数据库与碳足迹核算</w:t>
      </w:r>
      <w:bookmarkEnd w:id="46"/>
    </w:p>
    <w:p w14:paraId="64D449FD">
      <w:pPr>
        <w:pStyle w:val="5"/>
        <w:numPr>
          <w:ilvl w:val="0"/>
          <w:numId w:val="161"/>
        </w:numPr>
        <w:ind w:left="0" w:leftChars="0" w:firstLine="0" w:firstLineChars="0"/>
        <w:outlineLvl w:val="1"/>
        <w:rPr>
          <w:rFonts w:eastAsia="黑体"/>
          <w:b w:val="0"/>
          <w:bCs w:val="0"/>
          <w:sz w:val="30"/>
          <w:szCs w:val="24"/>
          <w:bdr w:val="none" w:sz="0" w:space="0"/>
        </w:rPr>
      </w:pPr>
      <w:bookmarkStart w:id="47" w:name="_Toc19441"/>
      <w:r>
        <w:rPr>
          <w:rFonts w:ascii="Times New Roman" w:hAnsi="Times New Roman" w:eastAsia="黑体" w:cs="Times New Roman"/>
          <w:b w:val="0"/>
          <w:bCs w:val="0"/>
          <w:sz w:val="30"/>
          <w:szCs w:val="24"/>
        </w:rPr>
        <w:t>实景数据库</w:t>
      </w:r>
      <w:bookmarkEnd w:id="47"/>
    </w:p>
    <w:p w14:paraId="63C76D9A">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8"/>
                    <a:stretch>
                      <a:fillRect/>
                    </a:stretch>
                  </pic:blipFill>
                  <pic:spPr>
                    <a:xfrm>
                      <a:off x="0" y="0"/>
                      <a:ext cx="6210300" cy="3079115"/>
                    </a:xfrm>
                    <a:prstGeom prst="rect">
                      <a:avLst/>
                    </a:prstGeom>
                    <a:noFill/>
                    <a:ln>
                      <a:noFill/>
                    </a:ln>
                  </pic:spPr>
                </pic:pic>
              </a:graphicData>
            </a:graphic>
          </wp:inline>
        </w:drawing>
      </w:r>
    </w:p>
    <w:p w14:paraId="143BD801">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4756D9C1">
      <w:pPr>
        <w:pStyle w:val="19"/>
        <w:widowControl/>
        <w:numPr>
          <w:ilvl w:val="0"/>
          <w:numId w:val="1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486D6355">
      <w:pPr>
        <w:pStyle w:val="19"/>
        <w:widowControl/>
        <w:numPr>
          <w:ilvl w:val="0"/>
          <w:numId w:val="1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：供应商检测报告、第三方认证声明、因子库匹配结果。</w:t>
      </w:r>
    </w:p>
    <w:p w14:paraId="21661C91">
      <w:pPr>
        <w:pStyle w:val="19"/>
        <w:widowControl/>
        <w:numPr>
          <w:ilvl w:val="0"/>
          <w:numId w:val="16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核算引擎的物料因子输入、CBAM 隐含碳核算底数。</w:t>
      </w:r>
    </w:p>
    <w:p w14:paraId="79F084A6">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190CF7EC">
      <w:pPr>
        <w:pStyle w:val="19"/>
        <w:widowControl/>
        <w:numPr>
          <w:ilvl w:val="0"/>
          <w:numId w:val="16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6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6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6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6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FC5D3D4">
      <w:pPr>
        <w:pStyle w:val="19"/>
        <w:widowControl/>
        <w:numPr>
          <w:ilvl w:val="0"/>
          <w:numId w:val="16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6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6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6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79DD000F">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88EA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DAFF3B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6897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203B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7B07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4852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A9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58E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C68E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18B2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8EA2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6F78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F43A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47A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5F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DDC9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2B77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6361C421">
      <w:pPr>
        <w:spacing w:after="60"/>
        <w:rPr>
          <w:rFonts w:hint="eastAsia" w:ascii="宋体" w:hAnsi="宋体" w:eastAsia="宋体" w:cs="宋体"/>
          <w:i w:val="0"/>
          <w:iCs w:val="0"/>
          <w:sz w:val="24"/>
          <w:szCs w:val="24"/>
        </w:rPr>
      </w:pPr>
    </w:p>
    <w:p w14:paraId="08468AAF">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0387F25">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2890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27DFBE1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 = PRIORITY( Ecoinvent_exact, CLCD_approx, NDRC_fallback )</w:t>
            </w:r>
          </w:p>
          <w:p w14:paraId="7AA265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Q_mat_actual = Q_bom × ( 1 + R_loss )           实际物料需求量（含工艺损耗）</w:t>
            </w:r>
          </w:p>
          <w:p w14:paraId="0EB19D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Q_mat_actual × EF_mat )            原材料阶段碳排</w:t>
            </w:r>
          </w:p>
          <w:p w14:paraId="64BAACA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EF_match_level = LEVEL( EF_match )                  因子匹配层级（1=精确，3=兜底）</w:t>
            </w:r>
          </w:p>
        </w:tc>
      </w:tr>
    </w:tbl>
    <w:p w14:paraId="0ED84183">
      <w:pPr>
        <w:spacing w:after="40"/>
        <w:rPr>
          <w:rFonts w:hint="eastAsia" w:ascii="宋体" w:hAnsi="宋体" w:eastAsia="宋体" w:cs="宋体"/>
          <w:i w:val="0"/>
          <w:iCs w:val="0"/>
          <w:sz w:val="24"/>
          <w:szCs w:val="24"/>
        </w:rPr>
      </w:pPr>
    </w:p>
    <w:p w14:paraId="16B416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EF_match </w:t>
      </w:r>
      <w:r>
        <w:rPr>
          <w:rFonts w:ascii="Times New Roman" w:hAnsi="Times New Roman" w:eastAsia="宋体" w:cs="Times New Roman"/>
          <w:i w:val="0"/>
          <w:color w:val="1F2937"/>
          <w:sz w:val="24"/>
          <w:szCs w:val="24"/>
        </w:rPr>
        <w:t xml:space="preserve"> 遵循精确物料优先、本土近似次之、国家折标兜底的匹配优先级；匹配层级 1 为精确匹配，2 为本土近似，3 为兜底匹配，层级 3 时页面须标注"兜底因子"。</w:t>
      </w:r>
    </w:p>
    <w:p w14:paraId="5E943D67">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20BD4C62">
      <w:pPr>
        <w:pStyle w:val="19"/>
        <w:widowControl/>
        <w:numPr>
          <w:ilvl w:val="0"/>
          <w:numId w:val="1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6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0DAEA95">
      <w:pPr>
        <w:pStyle w:val="6"/>
        <w:numPr>
          <w:ilvl w:val="0"/>
          <w:numId w:val="16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161E3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2D310810">
      <w:pPr>
        <w:pStyle w:val="6"/>
        <w:numPr>
          <w:ilvl w:val="0"/>
          <w:numId w:val="162"/>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678381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70A5C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tc>
      </w:tr>
    </w:tbl>
    <w:p w14:paraId="28885A2A">
      <w:pPr>
        <w:spacing w:after="40"/>
        <w:rPr>
          <w:rFonts w:hint="eastAsia" w:ascii="宋体" w:hAnsi="宋体" w:eastAsia="宋体" w:cs="宋体"/>
          <w:i w:val="0"/>
          <w:iCs w:val="0"/>
          <w:sz w:val="24"/>
          <w:szCs w:val="24"/>
        </w:rPr>
      </w:pPr>
    </w:p>
    <w:p w14:paraId="3BCFD703">
      <w:pPr>
        <w:pStyle w:val="5"/>
        <w:numPr>
          <w:ilvl w:val="0"/>
          <w:numId w:val="161"/>
        </w:numPr>
        <w:ind w:left="0" w:leftChars="0" w:firstLine="0" w:firstLineChars="0"/>
        <w:outlineLvl w:val="1"/>
        <w:rPr>
          <w:rFonts w:eastAsia="黑体"/>
          <w:b w:val="0"/>
          <w:bCs w:val="0"/>
          <w:sz w:val="30"/>
          <w:szCs w:val="24"/>
          <w:bdr w:val="none" w:sz="0" w:space="0"/>
        </w:rPr>
      </w:pPr>
      <w:bookmarkStart w:id="48" w:name="_Toc21717"/>
      <w:r>
        <w:rPr>
          <w:rFonts w:ascii="Times New Roman" w:hAnsi="Times New Roman" w:eastAsia="黑体" w:cs="Times New Roman"/>
          <w:b w:val="0"/>
          <w:bCs w:val="0"/>
          <w:sz w:val="30"/>
          <w:szCs w:val="24"/>
        </w:rPr>
        <w:t>碳足迹核算</w:t>
      </w:r>
      <w:bookmarkEnd w:id="48"/>
    </w:p>
    <w:p w14:paraId="4A228A9B">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7C75CDAA">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541B5BDC">
      <w:pPr>
        <w:pStyle w:val="19"/>
        <w:widowControl/>
        <w:numPr>
          <w:ilvl w:val="0"/>
          <w:numId w:val="1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5BEA47B">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1B7A0962">
      <w:pPr>
        <w:pStyle w:val="19"/>
        <w:widowControl/>
        <w:numPr>
          <w:ilvl w:val="0"/>
          <w:numId w:val="1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6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70"/>
        </w:numPr>
        <w:ind w:left="0" w:leftChars="0" w:firstLine="482" w:firstLineChars="0"/>
        <w:outlineLvl w:val="3"/>
        <w:rPr>
          <w:rFonts w:eastAsia="宋体"/>
          <w:b/>
          <w:i w:val="0"/>
          <w:color w:val="0284C7"/>
          <w:sz w:val="24"/>
          <w:szCs w:val="24"/>
          <w:bdr w:val="none" w:sz="0" w:space="0"/>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2F8D3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A2F3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EBED8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580CA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9DCF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874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BE32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666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E6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F4DD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7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5EC9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5F4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28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506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4591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EB90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7A74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B88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A98E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55EA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E0F8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239D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7B6F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69B7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5734C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80A7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8370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4EFEF9B5">
      <w:pPr>
        <w:spacing w:after="60"/>
        <w:rPr>
          <w:rFonts w:hint="eastAsia" w:ascii="宋体" w:hAnsi="宋体" w:eastAsia="宋体" w:cs="宋体"/>
          <w:i w:val="0"/>
          <w:iCs w:val="0"/>
          <w:sz w:val="24"/>
          <w:szCs w:val="24"/>
        </w:rPr>
      </w:pPr>
    </w:p>
    <w:p w14:paraId="212C9E6D">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F6381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6B4940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76FDE32E">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70E46A8E">
      <w:pPr>
        <w:pStyle w:val="19"/>
        <w:widowControl/>
        <w:numPr>
          <w:ilvl w:val="0"/>
          <w:numId w:val="1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7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40F05193">
      <w:pPr>
        <w:pStyle w:val="6"/>
        <w:numPr>
          <w:ilvl w:val="0"/>
          <w:numId w:val="167"/>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C8D23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67"/>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C0214E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FFB9C3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tc>
      </w:tr>
    </w:tbl>
    <w:p w14:paraId="0C3B6364">
      <w:pPr>
        <w:spacing w:after="40"/>
        <w:rPr>
          <w:rFonts w:hint="eastAsia" w:ascii="宋体" w:hAnsi="宋体" w:eastAsia="宋体" w:cs="宋体"/>
          <w:i w:val="0"/>
          <w:iCs w:val="0"/>
          <w:sz w:val="24"/>
          <w:szCs w:val="24"/>
        </w:rPr>
      </w:pPr>
    </w:p>
    <w:p w14:paraId="66341356">
      <w:pPr>
        <w:pStyle w:val="5"/>
        <w:numPr>
          <w:ilvl w:val="0"/>
          <w:numId w:val="161"/>
        </w:numPr>
        <w:ind w:left="0" w:leftChars="0" w:firstLine="0" w:firstLineChars="0"/>
        <w:outlineLvl w:val="1"/>
        <w:rPr>
          <w:rFonts w:eastAsia="黑体"/>
          <w:b w:val="0"/>
          <w:bCs w:val="0"/>
          <w:sz w:val="30"/>
          <w:szCs w:val="24"/>
          <w:bdr w:val="none" w:sz="0" w:space="0"/>
        </w:rPr>
      </w:pPr>
      <w:bookmarkStart w:id="49" w:name="_Toc22414"/>
      <w:r>
        <w:rPr>
          <w:rFonts w:ascii="Times New Roman" w:hAnsi="Times New Roman" w:eastAsia="黑体" w:cs="Times New Roman"/>
          <w:b w:val="0"/>
          <w:bCs w:val="0"/>
          <w:sz w:val="30"/>
          <w:szCs w:val="24"/>
        </w:rPr>
        <w:t>碳足迹报告</w:t>
      </w:r>
      <w:bookmarkEnd w:id="49"/>
    </w:p>
    <w:p w14:paraId="506950BB">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p>
    <w:p w14:paraId="5660250F">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69970951">
      <w:pPr>
        <w:pStyle w:val="19"/>
        <w:widowControl/>
        <w:numPr>
          <w:ilvl w:val="0"/>
          <w:numId w:val="1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7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E8AC537">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09EC7AAF">
      <w:pPr>
        <w:pStyle w:val="19"/>
        <w:widowControl/>
        <w:numPr>
          <w:ilvl w:val="0"/>
          <w:numId w:val="1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7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272CDD41">
      <w:pPr>
        <w:pStyle w:val="19"/>
        <w:widowControl/>
        <w:numPr>
          <w:ilvl w:val="0"/>
          <w:numId w:val="17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7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7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7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7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051A82C1">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3D43A91A">
      <w:pPr>
        <w:spacing w:after="60"/>
        <w:rPr>
          <w:rFonts w:hint="eastAsia" w:ascii="宋体" w:hAnsi="宋体" w:eastAsia="宋体" w:cs="宋体"/>
          <w:i w:val="0"/>
          <w:iCs w:val="0"/>
          <w:sz w:val="24"/>
          <w:szCs w:val="24"/>
        </w:rPr>
      </w:pPr>
    </w:p>
    <w:p w14:paraId="617FF1E0">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38AF5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40E7302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29A347E6">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02942165">
      <w:pPr>
        <w:pStyle w:val="19"/>
        <w:widowControl/>
        <w:numPr>
          <w:ilvl w:val="0"/>
          <w:numId w:val="1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7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2402F5E8">
      <w:pPr>
        <w:pStyle w:val="6"/>
        <w:numPr>
          <w:ilvl w:val="0"/>
          <w:numId w:val="172"/>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DD0D10">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0E73562B">
      <w:pPr>
        <w:pStyle w:val="6"/>
        <w:numPr>
          <w:ilvl w:val="0"/>
          <w:numId w:val="172"/>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18191B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14D491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tc>
      </w:tr>
    </w:tbl>
    <w:p w14:paraId="4FD04470">
      <w:pPr>
        <w:spacing w:after="40"/>
        <w:rPr>
          <w:rFonts w:hint="eastAsia" w:ascii="宋体" w:hAnsi="宋体" w:eastAsia="宋体" w:cs="宋体"/>
          <w:i w:val="0"/>
          <w:iCs w:val="0"/>
          <w:sz w:val="24"/>
          <w:szCs w:val="24"/>
        </w:rPr>
      </w:pPr>
    </w:p>
    <w:p w14:paraId="2B21B588">
      <w:pPr>
        <w:pStyle w:val="4"/>
        <w:numPr>
          <w:ilvl w:val="0"/>
          <w:numId w:val="144"/>
        </w:numPr>
        <w:topLinePunct w:val="0"/>
        <w:ind w:left="0" w:leftChars="0" w:firstLine="0" w:firstLineChars="0"/>
        <w:outlineLvl w:val="0"/>
        <w:rPr>
          <w:rFonts w:hint="eastAsia" w:eastAsia="黑体"/>
          <w:b w:val="0"/>
          <w:bCs w:val="0"/>
          <w:sz w:val="30"/>
          <w:szCs w:val="32"/>
          <w:bdr w:val="none" w:sz="0" w:space="0"/>
        </w:rPr>
      </w:pPr>
      <w:bookmarkStart w:id="50" w:name="_Toc23911"/>
      <w:r>
        <w:rPr>
          <w:rFonts w:ascii="Times New Roman" w:hAnsi="Times New Roman" w:eastAsia="黑体" w:cs="Times New Roman"/>
          <w:b w:val="0"/>
          <w:bCs w:val="0"/>
          <w:sz w:val="30"/>
          <w:szCs w:val="32"/>
        </w:rPr>
        <w:t>CBAM 管理</w:t>
      </w:r>
      <w:bookmarkEnd w:id="50"/>
    </w:p>
    <w:p w14:paraId="6B198EB8">
      <w:pPr>
        <w:pStyle w:val="5"/>
        <w:numPr>
          <w:ilvl w:val="0"/>
          <w:numId w:val="177"/>
        </w:numPr>
        <w:ind w:left="0" w:leftChars="0" w:firstLine="0" w:firstLineChars="0"/>
        <w:outlineLvl w:val="1"/>
        <w:rPr>
          <w:rFonts w:eastAsia="黑体"/>
          <w:b w:val="0"/>
          <w:bCs w:val="0"/>
          <w:sz w:val="30"/>
          <w:szCs w:val="24"/>
          <w:bdr w:val="none" w:sz="0" w:space="0"/>
        </w:rPr>
      </w:pPr>
      <w:bookmarkStart w:id="51" w:name="_Toc12094"/>
      <w:r>
        <w:rPr>
          <w:rFonts w:ascii="Times New Roman" w:hAnsi="Times New Roman" w:eastAsia="黑体" w:cs="Times New Roman"/>
          <w:b w:val="0"/>
          <w:bCs w:val="0"/>
          <w:sz w:val="30"/>
          <w:szCs w:val="24"/>
        </w:rPr>
        <w:t>合规管理</w:t>
      </w:r>
      <w:bookmarkEnd w:id="51"/>
    </w:p>
    <w:p w14:paraId="045B11AD">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p>
    <w:p w14:paraId="4ED66580">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7ADE23B5">
      <w:pPr>
        <w:pStyle w:val="19"/>
        <w:widowControl/>
        <w:numPr>
          <w:ilvl w:val="0"/>
          <w:numId w:val="1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27406144">
      <w:pPr>
        <w:pStyle w:val="19"/>
        <w:widowControl/>
        <w:numPr>
          <w:ilvl w:val="0"/>
          <w:numId w:val="1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报告、海关税则编码库、CBAM 法规知识库。</w:t>
      </w:r>
    </w:p>
    <w:p w14:paraId="6A94F06C">
      <w:pPr>
        <w:pStyle w:val="19"/>
        <w:widowControl/>
        <w:numPr>
          <w:ilvl w:val="0"/>
          <w:numId w:val="179"/>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申报状态流转记录、申报包生成前置校验结果。</w:t>
      </w:r>
    </w:p>
    <w:p w14:paraId="3642F735">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5FA845EA">
      <w:pPr>
        <w:pStyle w:val="19"/>
        <w:widowControl/>
        <w:numPr>
          <w:ilvl w:val="0"/>
          <w:numId w:val="18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8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8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8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8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7DD3D4FE">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8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667F539E">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1862"/>
        <w:gridCol w:w="1380"/>
        <w:gridCol w:w="827"/>
        <w:gridCol w:w="4817"/>
      </w:tblGrid>
      <w:tr w14:paraId="66CF0EB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14A3F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C80B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18F2C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EDCDD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FBD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1DC8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368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FEC0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1D7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7B7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E36E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F462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C8B5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D80B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0E3C95D3">
      <w:pPr>
        <w:spacing w:after="60"/>
        <w:rPr>
          <w:rFonts w:hint="eastAsia" w:ascii="宋体" w:hAnsi="宋体" w:eastAsia="宋体" w:cs="宋体"/>
          <w:i w:val="0"/>
          <w:iCs w:val="0"/>
          <w:sz w:val="24"/>
          <w:szCs w:val="24"/>
        </w:rPr>
      </w:pPr>
    </w:p>
    <w:p w14:paraId="5EDB2B0A">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3C302E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62B9F34">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29C768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In_Scope = CN_Code ∈ Whitelist                             税号涵盖判定</w:t>
            </w:r>
          </w:p>
          <w:p w14:paraId="79AF296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Boundary = f( CN_Code )                                     排放边界映射</w:t>
            </w:r>
          </w:p>
          <w:p w14:paraId="6694597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Gate_Submit = ( Sign_P5 == true ) AND ( Sign_P1 == true )   双签门禁</w:t>
            </w:r>
          </w:p>
          <w:p w14:paraId="624B59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State_next = Transitions( State_current, Action )           状态机流转</w:t>
            </w:r>
          </w:p>
        </w:tc>
      </w:tr>
    </w:tbl>
    <w:p w14:paraId="6ED7E9C3">
      <w:pPr>
        <w:spacing w:after="40"/>
        <w:rPr>
          <w:rFonts w:hint="eastAsia" w:ascii="宋体" w:hAnsi="宋体" w:eastAsia="宋体" w:cs="宋体"/>
          <w:i w:val="0"/>
          <w:iCs w:val="0"/>
          <w:sz w:val="24"/>
          <w:szCs w:val="24"/>
        </w:rPr>
      </w:pPr>
    </w:p>
    <w:p w14:paraId="1E12870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双签门禁为硬约束，任一签章缺失则提交动作不可执行；状态流转遵循既定转移表，非法转移一律拒绝。</w:t>
      </w:r>
    </w:p>
    <w:p w14:paraId="6D848AE1">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5C860932">
      <w:pPr>
        <w:pStyle w:val="19"/>
        <w:widowControl/>
        <w:numPr>
          <w:ilvl w:val="0"/>
          <w:numId w:val="1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8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2987E91D">
      <w:pPr>
        <w:pStyle w:val="6"/>
        <w:numPr>
          <w:ilvl w:val="0"/>
          <w:numId w:val="178"/>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820AF8">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52E3C63C">
      <w:pPr>
        <w:pStyle w:val="6"/>
        <w:numPr>
          <w:ilvl w:val="0"/>
          <w:numId w:val="178"/>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1A6E17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61341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tc>
      </w:tr>
    </w:tbl>
    <w:p w14:paraId="79D7FBBF">
      <w:pPr>
        <w:spacing w:after="40"/>
        <w:rPr>
          <w:rFonts w:hint="eastAsia" w:ascii="宋体" w:hAnsi="宋体" w:eastAsia="宋体" w:cs="宋体"/>
          <w:i w:val="0"/>
          <w:iCs w:val="0"/>
          <w:sz w:val="24"/>
          <w:szCs w:val="24"/>
        </w:rPr>
      </w:pPr>
    </w:p>
    <w:p w14:paraId="164E7AC9">
      <w:pPr>
        <w:pStyle w:val="5"/>
        <w:numPr>
          <w:ilvl w:val="0"/>
          <w:numId w:val="177"/>
        </w:numPr>
        <w:ind w:left="0" w:leftChars="0" w:firstLine="0" w:firstLineChars="0"/>
        <w:outlineLvl w:val="1"/>
        <w:rPr>
          <w:rFonts w:eastAsia="黑体"/>
          <w:b w:val="0"/>
          <w:bCs w:val="0"/>
          <w:sz w:val="30"/>
          <w:szCs w:val="24"/>
          <w:bdr w:val="none" w:sz="0" w:space="0"/>
        </w:rPr>
      </w:pPr>
      <w:bookmarkStart w:id="52" w:name="_Toc10052"/>
      <w:r>
        <w:rPr>
          <w:rFonts w:ascii="Times New Roman" w:hAnsi="Times New Roman" w:eastAsia="黑体" w:cs="Times New Roman"/>
          <w:b w:val="0"/>
          <w:bCs w:val="0"/>
          <w:sz w:val="30"/>
          <w:szCs w:val="24"/>
        </w:rPr>
        <w:t>申报模拟</w:t>
      </w:r>
      <w:bookmarkEnd w:id="52"/>
    </w:p>
    <w:p w14:paraId="60E23358">
      <w:pPr>
        <w:keepNext/>
        <w:keepLines/>
        <w:widowControl w:val="0"/>
        <w:numPr>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bdr w:val="none" w:sz="0" w:space="0"/>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2"/>
                    <a:stretch>
                      <a:fillRect/>
                    </a:stretch>
                  </pic:blipFill>
                  <pic:spPr>
                    <a:xfrm>
                      <a:off x="0" y="0"/>
                      <a:ext cx="6118860" cy="3034030"/>
                    </a:xfrm>
                    <a:prstGeom prst="rect">
                      <a:avLst/>
                    </a:prstGeom>
                    <a:noFill/>
                    <a:ln>
                      <a:noFill/>
                    </a:ln>
                  </pic:spPr>
                </pic:pic>
              </a:graphicData>
            </a:graphic>
          </wp:inline>
        </w:drawing>
      </w:r>
    </w:p>
    <w:p w14:paraId="4952D40F">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489A1858">
      <w:pPr>
        <w:pStyle w:val="19"/>
        <w:widowControl/>
        <w:numPr>
          <w:ilvl w:val="0"/>
          <w:numId w:val="1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84"/>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2C5F1259">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76D691CE">
      <w:pPr>
        <w:pStyle w:val="19"/>
        <w:widowControl/>
        <w:numPr>
          <w:ilvl w:val="0"/>
          <w:numId w:val="18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8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8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8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8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动态对接欧洲能源交易所（EEX）碳配额拍卖结算均价，刷新频率【待确认】（建议小时级）。</w:t>
      </w:r>
    </w:p>
    <w:p w14:paraId="388F9C1D">
      <w:pPr>
        <w:pStyle w:val="19"/>
        <w:widowControl/>
        <w:numPr>
          <w:ilvl w:val="0"/>
          <w:numId w:val="1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申报数据跨境传输路径与审批【待补充：由信息安全合规组确认】。</w:t>
      </w:r>
    </w:p>
    <w:p w14:paraId="470F023A">
      <w:pPr>
        <w:pStyle w:val="19"/>
        <w:widowControl/>
        <w:numPr>
          <w:ilvl w:val="0"/>
          <w:numId w:val="18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87"/>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87"/>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87"/>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87"/>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7AA52E63">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6DDB26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5E2E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A30A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C76B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BDC4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D88A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46C4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9A99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306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4F17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53E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321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5B27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3311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143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A85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006854D3">
      <w:pPr>
        <w:spacing w:after="60"/>
        <w:rPr>
          <w:rFonts w:hint="eastAsia" w:ascii="宋体" w:hAnsi="宋体" w:eastAsia="宋体" w:cs="宋体"/>
          <w:i w:val="0"/>
          <w:iCs w:val="0"/>
          <w:sz w:val="24"/>
          <w:szCs w:val="24"/>
        </w:rPr>
      </w:pPr>
    </w:p>
    <w:p w14:paraId="0497D3B1">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7001A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1B05F2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00F76F51">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246638A8">
      <w:pPr>
        <w:pStyle w:val="19"/>
        <w:widowControl/>
        <w:numPr>
          <w:ilvl w:val="0"/>
          <w:numId w:val="1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2EB3DAC4">
      <w:pPr>
        <w:pStyle w:val="6"/>
        <w:numPr>
          <w:ilvl w:val="0"/>
          <w:numId w:val="183"/>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02DCF3D">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83"/>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0BA3BB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310A6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tc>
      </w:tr>
    </w:tbl>
    <w:p w14:paraId="22AD017B">
      <w:pPr>
        <w:spacing w:after="40"/>
        <w:rPr>
          <w:rFonts w:hint="eastAsia" w:ascii="宋体" w:hAnsi="宋体" w:eastAsia="宋体" w:cs="宋体"/>
          <w:i w:val="0"/>
          <w:iCs w:val="0"/>
          <w:sz w:val="24"/>
          <w:szCs w:val="24"/>
        </w:rPr>
      </w:pPr>
    </w:p>
    <w:p w14:paraId="452F02D7">
      <w:pPr>
        <w:pStyle w:val="5"/>
        <w:numPr>
          <w:ilvl w:val="0"/>
          <w:numId w:val="177"/>
        </w:numPr>
        <w:ind w:left="0" w:leftChars="0" w:firstLine="0" w:firstLineChars="0"/>
        <w:outlineLvl w:val="1"/>
        <w:rPr>
          <w:rFonts w:eastAsia="黑体"/>
          <w:b w:val="0"/>
          <w:bCs w:val="0"/>
          <w:sz w:val="30"/>
          <w:szCs w:val="24"/>
          <w:bdr w:val="none" w:sz="0" w:space="0"/>
        </w:rPr>
      </w:pPr>
      <w:bookmarkStart w:id="53" w:name="_Toc28549"/>
      <w:r>
        <w:rPr>
          <w:rFonts w:ascii="Times New Roman" w:hAnsi="Times New Roman" w:eastAsia="黑体" w:cs="Times New Roman"/>
          <w:b w:val="0"/>
          <w:bCs w:val="0"/>
          <w:sz w:val="30"/>
          <w:szCs w:val="24"/>
        </w:rPr>
        <w:t>知识库</w:t>
      </w:r>
      <w:bookmarkEnd w:id="53"/>
    </w:p>
    <w:p w14:paraId="0670009D">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p>
    <w:p w14:paraId="0C78B61B">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695E1F79">
      <w:pPr>
        <w:pStyle w:val="19"/>
        <w:widowControl/>
        <w:numPr>
          <w:ilvl w:val="0"/>
          <w:numId w:val="19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9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9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9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9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1824E87C">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3C73F198">
      <w:pPr>
        <w:pStyle w:val="19"/>
        <w:widowControl/>
        <w:numPr>
          <w:ilvl w:val="0"/>
          <w:numId w:val="1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91"/>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更新订阅机制（官方发布源与同步频率）。</w:t>
      </w:r>
    </w:p>
    <w:p w14:paraId="073A8082">
      <w:pPr>
        <w:pStyle w:val="19"/>
        <w:widowControl/>
        <w:numPr>
          <w:ilvl w:val="0"/>
          <w:numId w:val="1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9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3C2303E7">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E3B43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540F0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8023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6D477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2DB44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A03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9125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0DAE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F50B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26C73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8BB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FC92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91D0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7ADF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A1D5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0368285C">
      <w:pPr>
        <w:spacing w:after="60"/>
        <w:rPr>
          <w:rFonts w:hint="eastAsia" w:ascii="宋体" w:hAnsi="宋体" w:eastAsia="宋体" w:cs="宋体"/>
          <w:i w:val="0"/>
          <w:iCs w:val="0"/>
          <w:sz w:val="24"/>
          <w:szCs w:val="24"/>
        </w:rPr>
      </w:pPr>
    </w:p>
    <w:p w14:paraId="0320C0FB">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9B3118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1E4A2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699E9769">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4D64BC9D">
      <w:pPr>
        <w:pStyle w:val="19"/>
        <w:widowControl/>
        <w:numPr>
          <w:ilvl w:val="0"/>
          <w:numId w:val="1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9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1DF42277">
      <w:pPr>
        <w:pStyle w:val="6"/>
        <w:numPr>
          <w:ilvl w:val="0"/>
          <w:numId w:val="189"/>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ADB0863">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51F08793">
      <w:pPr>
        <w:pStyle w:val="6"/>
        <w:numPr>
          <w:ilvl w:val="0"/>
          <w:numId w:val="189"/>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36649C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2FE9A2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tc>
      </w:tr>
    </w:tbl>
    <w:p w14:paraId="111CC11B">
      <w:pPr>
        <w:spacing w:after="40"/>
        <w:rPr>
          <w:rFonts w:hint="eastAsia" w:ascii="宋体" w:hAnsi="宋体" w:eastAsia="宋体" w:cs="宋体"/>
          <w:i w:val="0"/>
          <w:iCs w:val="0"/>
          <w:sz w:val="24"/>
          <w:szCs w:val="24"/>
        </w:rPr>
      </w:pPr>
    </w:p>
    <w:p w14:paraId="45F7FC88">
      <w:pPr>
        <w:pStyle w:val="4"/>
        <w:numPr>
          <w:ilvl w:val="0"/>
          <w:numId w:val="144"/>
        </w:numPr>
        <w:topLinePunct w:val="0"/>
        <w:ind w:left="0" w:leftChars="0" w:firstLine="0" w:firstLineChars="0"/>
        <w:outlineLvl w:val="0"/>
        <w:rPr>
          <w:rFonts w:hint="eastAsia" w:eastAsia="黑体"/>
          <w:b w:val="0"/>
          <w:bCs w:val="0"/>
          <w:sz w:val="30"/>
          <w:szCs w:val="32"/>
          <w:bdr w:val="none" w:sz="0" w:space="0"/>
        </w:rPr>
      </w:pPr>
      <w:bookmarkStart w:id="54" w:name="_Toc23286"/>
      <w:r>
        <w:rPr>
          <w:rFonts w:ascii="Times New Roman" w:hAnsi="Times New Roman" w:eastAsia="黑体" w:cs="Times New Roman"/>
          <w:b w:val="0"/>
          <w:bCs w:val="0"/>
          <w:sz w:val="30"/>
          <w:szCs w:val="32"/>
        </w:rPr>
        <w:t>第三方认证管理</w:t>
      </w:r>
      <w:bookmarkEnd w:id="54"/>
    </w:p>
    <w:p w14:paraId="5123E682">
      <w:pPr>
        <w:pStyle w:val="5"/>
        <w:outlineLvl w:val="1"/>
        <w:rPr>
          <w:rFonts w:ascii="Times New Roman" w:hAnsi="Times New Roman" w:eastAsia="黑体" w:cs="Times New Roman"/>
          <w:b w:val="0"/>
          <w:bCs w:val="0"/>
          <w:sz w:val="30"/>
          <w:szCs w:val="24"/>
        </w:rPr>
      </w:pPr>
      <w:bookmarkStart w:id="55" w:name="_Toc3187"/>
      <w:r>
        <w:rPr>
          <w:rFonts w:ascii="Times New Roman" w:hAnsi="Times New Roman" w:eastAsia="黑体" w:cs="Times New Roman"/>
          <w:b w:val="0"/>
          <w:bCs w:val="0"/>
          <w:sz w:val="30"/>
          <w:szCs w:val="24"/>
        </w:rPr>
        <w:t>1. 认证资料维护</w:t>
      </w:r>
      <w:bookmarkEnd w:id="55"/>
    </w:p>
    <w:p w14:paraId="183F5A4F">
      <w:pPr>
        <w:keepNext/>
        <w:keepLines/>
        <w:widowControl w:val="0"/>
        <w:numPr>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bdr w:val="none" w:sz="0" w:space="0"/>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4"/>
                    <a:stretch>
                      <a:fillRect/>
                    </a:stretch>
                  </pic:blipFill>
                  <pic:spPr>
                    <a:xfrm>
                      <a:off x="0" y="0"/>
                      <a:ext cx="6210300" cy="3079115"/>
                    </a:xfrm>
                    <a:prstGeom prst="rect">
                      <a:avLst/>
                    </a:prstGeom>
                    <a:noFill/>
                    <a:ln>
                      <a:noFill/>
                    </a:ln>
                  </pic:spPr>
                </pic:pic>
              </a:graphicData>
            </a:graphic>
          </wp:inline>
        </w:drawing>
      </w:r>
    </w:p>
    <w:p w14:paraId="3465176A">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定位与架构角色</w:t>
      </w:r>
    </w:p>
    <w:p w14:paraId="1A9247AE">
      <w:pPr>
        <w:pStyle w:val="19"/>
        <w:widowControl/>
        <w:numPr>
          <w:ilvl w:val="0"/>
          <w:numId w:val="19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：管理机构认证资料库、第三方在线申请流转、认证证书存证与到期预警，是产品碳足迹权威性的最终背书环节。</w:t>
      </w:r>
    </w:p>
    <w:p w14:paraId="080E8C54">
      <w:pPr>
        <w:pStyle w:val="19"/>
        <w:widowControl/>
        <w:numPr>
          <w:ilvl w:val="0"/>
          <w:numId w:val="19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碳核算工程师（资料提交）、P6 外部独立审计机构（在线核验）、PM（流程管理）。</w:t>
      </w:r>
    </w:p>
    <w:p w14:paraId="510FC546">
      <w:pPr>
        <w:pStyle w:val="19"/>
        <w:widowControl/>
        <w:numPr>
          <w:ilvl w:val="0"/>
          <w:numId w:val="19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/carbon-footprint/certification/material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/apply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/result </w:t>
      </w:r>
      <w:r>
        <w:rPr>
          <w:rFonts w:ascii="Times New Roman" w:hAnsi="Times New Roman" w:eastAsia="宋体" w:cs="Times New Roman"/>
          <w:i w:val="0"/>
          <w:color w:val="1F2937"/>
          <w:sz w:val="24"/>
          <w:szCs w:val="24"/>
        </w:rPr>
        <w:t>。</w:t>
      </w:r>
    </w:p>
    <w:p w14:paraId="5E041BE6">
      <w:pPr>
        <w:pStyle w:val="19"/>
        <w:widowControl/>
        <w:numPr>
          <w:ilvl w:val="0"/>
          <w:numId w:val="19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报告、原始凭证（物料平衡单、绿电发票）、认证机构协同通道。</w:t>
      </w:r>
    </w:p>
    <w:p w14:paraId="0C31C995">
      <w:pPr>
        <w:pStyle w:val="19"/>
        <w:widowControl/>
        <w:numPr>
          <w:ilvl w:val="0"/>
          <w:numId w:val="195"/>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：认证证书存证记录、数字碳标签签发授权。</w:t>
      </w:r>
    </w:p>
    <w:p w14:paraId="25B0AF48">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业务场景与用户故事</w:t>
      </w:r>
    </w:p>
    <w:p w14:paraId="6D96C196">
      <w:pPr>
        <w:pStyle w:val="19"/>
        <w:widowControl/>
        <w:numPr>
          <w:ilvl w:val="0"/>
          <w:numId w:val="19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 SGS / TÜV 南德 / 中国方圆等机构发起认证申请，完成在线核验、证书签发与存证，并跟踪证书有效期。</w:t>
      </w:r>
    </w:p>
    <w:p w14:paraId="6CCE6037">
      <w:pPr>
        <w:pStyle w:val="19"/>
        <w:widowControl/>
        <w:numPr>
          <w:ilvl w:val="0"/>
          <w:numId w:val="19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9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7770F0D">
      <w:pPr>
        <w:pStyle w:val="19"/>
        <w:widowControl/>
        <w:numPr>
          <w:ilvl w:val="0"/>
          <w:numId w:val="19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在线封装 LCA 原始凭证并发起第三方认证申请，跟踪核验流程与证书有效期预警</w:t>
      </w:r>
      <w:r>
        <w:rPr>
          <w:rFonts w:ascii="Times New Roman" w:hAnsi="Times New Roman" w:eastAsia="宋体" w:cs="Times New Roman"/>
          <w:i w:val="0"/>
          <w:color w:val="1F2937"/>
          <w:sz w:val="24"/>
          <w:szCs w:val="24"/>
        </w:rPr>
        <w:t>，</w:t>
      </w:r>
    </w:p>
    <w:p w14:paraId="60D009DC">
      <w:pPr>
        <w:pStyle w:val="19"/>
        <w:widowControl/>
        <w:numPr>
          <w:ilvl w:val="0"/>
          <w:numId w:val="196"/>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我能确保产品碳标签始终基于有效认证，避免过期风险</w:t>
      </w:r>
      <w:r>
        <w:rPr>
          <w:rFonts w:ascii="Times New Roman" w:hAnsi="Times New Roman" w:eastAsia="宋体" w:cs="Times New Roman"/>
          <w:i w:val="0"/>
          <w:color w:val="1F2937"/>
          <w:sz w:val="24"/>
          <w:szCs w:val="24"/>
        </w:rPr>
        <w:t>。</w:t>
      </w:r>
    </w:p>
    <w:p w14:paraId="5DD5DAB2">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认证资料维护：</w:t>
      </w:r>
      <w:r>
        <w:rPr>
          <w:rFonts w:ascii="Times New Roman" w:hAnsi="Times New Roman" w:eastAsia="宋体" w:cs="Times New Roman"/>
          <w:i w:val="0"/>
          <w:color w:val="1F2937"/>
          <w:sz w:val="24"/>
          <w:szCs w:val="24"/>
        </w:rPr>
        <w:t xml:space="preserve"> 全套 LCA 计算原始凭证、物料平衡单与绿电发票在线封装。</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认证申请流转状态机：</w:t>
      </w:r>
    </w:p>
    <w:p w14:paraId="7D9543EE">
      <w:pPr>
        <w:pStyle w:val="19"/>
        <w:widowControl/>
        <w:numPr>
          <w:ilvl w:val="0"/>
          <w:numId w:val="1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流程：受理 → 在线核验（SGS / TÜV 南德 / 中国方圆）→ 签发证书 → 证书存证；核验退回时回到资料维护并记录退回原因。</w:t>
      </w:r>
    </w:p>
    <w:p w14:paraId="39C88AD5">
      <w:pPr>
        <w:pStyle w:val="19"/>
        <w:widowControl/>
        <w:numPr>
          <w:ilvl w:val="0"/>
          <w:numId w:val="1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证书存证字段</w:t>
      </w:r>
      <w:r>
        <w:rPr>
          <w:rFonts w:ascii="Times New Roman" w:hAnsi="Times New Roman" w:eastAsia="宋体" w:cs="Times New Roman"/>
          <w:i w:val="0"/>
          <w:color w:val="1F2937"/>
          <w:sz w:val="24"/>
          <w:szCs w:val="24"/>
        </w:rPr>
        <w:t>：证书流水号、颁证机构、有效期限、标准代号、证书 PDF 存证哈希。</w:t>
      </w:r>
    </w:p>
    <w:p w14:paraId="1B1E8E95">
      <w:pPr>
        <w:pStyle w:val="19"/>
        <w:widowControl/>
        <w:numPr>
          <w:ilvl w:val="0"/>
          <w:numId w:val="1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到期预警</w:t>
      </w:r>
      <w:r>
        <w:rPr>
          <w:rFonts w:ascii="Times New Roman" w:hAnsi="Times New Roman" w:eastAsia="宋体" w:cs="Times New Roman"/>
          <w:i w:val="0"/>
          <w:color w:val="1F2937"/>
          <w:sz w:val="24"/>
          <w:szCs w:val="24"/>
        </w:rPr>
        <w:t>：证书到期前 90 / 30 / 7 天分级预警，到期未续自动标记"已过期"并暂停对应产品碳标签发布。</w:t>
      </w:r>
    </w:p>
    <w:p w14:paraId="7D81E491">
      <w:pPr>
        <w:pStyle w:val="19"/>
        <w:widowControl/>
        <w:numPr>
          <w:ilvl w:val="0"/>
          <w:numId w:val="197"/>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认证机构对接方式（门户上传 / 邮件 / API）。</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认证结果公示与碳标签：</w:t>
      </w:r>
      <w:r>
        <w:rPr>
          <w:rFonts w:ascii="Times New Roman" w:hAnsi="Times New Roman" w:eastAsia="宋体" w:cs="Times New Roman"/>
          <w:i w:val="0"/>
          <w:color w:val="1F2937"/>
          <w:sz w:val="24"/>
          <w:szCs w:val="24"/>
        </w:rPr>
        <w:t xml:space="preserve"> 认证证书结构化存储与公示，授权数字碳标签签发。</w:t>
      </w:r>
    </w:p>
    <w:p w14:paraId="55D9DF47">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5976494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5630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E1A6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5AF3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1D55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4E99C9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0E5720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56C5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CERT-&lt;年&gt;-&lt;序号&gt; </w:t>
            </w:r>
          </w:p>
        </w:tc>
      </w:tr>
      <w:tr w14:paraId="31F6BFD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6B6C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92F3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094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BE1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5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2F29A7F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1C90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F00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申请机构</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5BEB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84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29D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7234021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A768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745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资料包清单</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B5CF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EC48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167C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原始凭证、物料平衡单、绿电发票均须齐备</w:t>
            </w:r>
          </w:p>
        </w:tc>
      </w:tr>
      <w:tr w14:paraId="625D742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9409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480A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598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3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E33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受理 / 核验中 / 退回 / 已签发 / 已存证</w:t>
            </w:r>
          </w:p>
        </w:tc>
      </w:tr>
      <w:tr w14:paraId="021DBBF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5C98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94B8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退回原因</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6840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470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E081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状态为退回时必填</w:t>
            </w:r>
          </w:p>
        </w:tc>
      </w:tr>
      <w:tr w14:paraId="1F2B3F3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6C8DA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361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CEC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C28B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61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颁证机构下发，唯一</w:t>
            </w:r>
          </w:p>
        </w:tc>
      </w:tr>
      <w:tr w14:paraId="0E2C4AF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BCB0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E7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标准代号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7B47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F9E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FA4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33E547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D105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CBB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EEF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02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313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非空，到期前 90/30/7 天分级预警</w:t>
            </w:r>
          </w:p>
        </w:tc>
      </w:tr>
      <w:tr w14:paraId="407D977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85F8F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A418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C48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FAF9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77B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66AB8DE4">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955B0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64E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预警级别</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51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57D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B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 天 / 30 天 / 7 天 / 已过期</w:t>
            </w:r>
          </w:p>
        </w:tc>
      </w:tr>
    </w:tbl>
    <w:p w14:paraId="3B71CF2D">
      <w:pPr>
        <w:spacing w:after="60"/>
        <w:rPr>
          <w:rFonts w:hint="eastAsia" w:ascii="宋体" w:hAnsi="宋体" w:eastAsia="宋体" w:cs="宋体"/>
          <w:i w:val="0"/>
          <w:iCs w:val="0"/>
          <w:sz w:val="24"/>
          <w:szCs w:val="24"/>
        </w:rPr>
      </w:pPr>
    </w:p>
    <w:p w14:paraId="285D52B7">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E759DA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2CED41E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ValidUntil - today                    剩余有效天数</w:t>
            </w:r>
          </w:p>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&lt;= 7 ? 7天 : ( Days_left &lt;= 30 ? 30天 : ( Days_left &lt;= 90 ? 90天 : 无 ) )</w:t>
            </w:r>
          </w:p>
          <w:p w14:paraId="3733D10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Days_left &gt; 0 ) AND ( Cert_Hash_Valid == true )</w:t>
            </w:r>
          </w:p>
          <w:p w14:paraId="73DE817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Hash_cert = SHA256( Cert_PDF )                    证书 PDF 存证哈希</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证书过期后 </w:t>
      </w:r>
      <w:r>
        <w:rPr>
          <w:rFonts w:ascii="Times New Roman" w:hAnsi="Times New Roman" w:eastAsia="宋体" w:cs="Times New Roman"/>
          <w:b w:val="0"/>
          <w:i w:val="0"/>
          <w:color w:val="0284C7"/>
          <w:sz w:val="24"/>
          <w:szCs w:val="24"/>
        </w:rPr>
        <w:t xml:space="preserve"> Label_Allowed </w:t>
      </w:r>
      <w:r>
        <w:rPr>
          <w:rFonts w:ascii="Times New Roman" w:hAnsi="Times New Roman" w:eastAsia="宋体" w:cs="Times New Roman"/>
          <w:i w:val="0"/>
          <w:color w:val="1F2937"/>
          <w:sz w:val="24"/>
          <w:szCs w:val="24"/>
        </w:rPr>
        <w:t xml:space="preserve"> 立即置为 false，对应产品碳标签暂停发布；证书 PDF 哈希用于防篡改校验。</w:t>
      </w:r>
    </w:p>
    <w:p w14:paraId="1FCC03B9">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展示、对标与判定口径</w:t>
      </w:r>
    </w:p>
    <w:p w14:paraId="0E0A0F22">
      <w:pPr>
        <w:pStyle w:val="19"/>
        <w:widowControl/>
        <w:numPr>
          <w:ilvl w:val="0"/>
          <w:numId w:val="1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资料口径</w:t>
      </w:r>
      <w:r>
        <w:rPr>
          <w:rFonts w:ascii="Times New Roman" w:hAnsi="Times New Roman" w:eastAsia="宋体" w:cs="Times New Roman"/>
          <w:i w:val="0"/>
          <w:color w:val="1F2937"/>
          <w:sz w:val="24"/>
          <w:szCs w:val="24"/>
        </w:rPr>
        <w:t>：原始凭证、物料平衡单、绿电发票三类资料齐备方可提交申请。</w:t>
      </w:r>
    </w:p>
    <w:p w14:paraId="7E7C5845">
      <w:pPr>
        <w:pStyle w:val="19"/>
        <w:widowControl/>
        <w:numPr>
          <w:ilvl w:val="0"/>
          <w:numId w:val="1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：核验退回须记录退回原因并回到资料维护状态，重新提交生成新流水号。</w:t>
      </w:r>
    </w:p>
    <w:p w14:paraId="7041AD1A">
      <w:pPr>
        <w:pStyle w:val="19"/>
        <w:widowControl/>
        <w:numPr>
          <w:ilvl w:val="0"/>
          <w:numId w:val="1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：90/30/7 天三级预警阈值为固定铁律。</w:t>
      </w:r>
    </w:p>
    <w:p w14:paraId="17D8A242">
      <w:pPr>
        <w:pStyle w:val="19"/>
        <w:widowControl/>
        <w:numPr>
          <w:ilvl w:val="0"/>
          <w:numId w:val="198"/>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暂停口径</w:t>
      </w:r>
      <w:r>
        <w:rPr>
          <w:rFonts w:ascii="Times New Roman" w:hAnsi="Times New Roman" w:eastAsia="宋体" w:cs="Times New Roman"/>
          <w:i w:val="0"/>
          <w:color w:val="1F2937"/>
          <w:sz w:val="24"/>
          <w:szCs w:val="24"/>
        </w:rPr>
        <w:t>：证书到期未续，自动标记"已过期"并暂停对应产品碳标签发布。</w:t>
      </w:r>
    </w:p>
    <w:p w14:paraId="2152EEDC">
      <w:pPr>
        <w:pStyle w:val="6"/>
        <w:numPr>
          <w:ilvl w:val="0"/>
          <w:numId w:val="194"/>
        </w:numPr>
        <w:ind w:left="0" w:leftChars="0" w:firstLine="0" w:firstLineChars="0"/>
        <w:outlineLvl w:val="2"/>
        <w:rPr>
          <w:rFonts w:hint="eastAsia" w:eastAsia="黑体"/>
          <w:b w:val="0"/>
          <w:bCs/>
          <w:sz w:val="28"/>
          <w:szCs w:val="28"/>
          <w:bdr w:val="none" w:sz="0" w:space="0"/>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0AA506">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资料包不齐备：提交按钮置灰并列出缺失资料清单。</w:t>
            </w:r>
          </w:p>
          <w:p w14:paraId="144D236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报告非已认证：申请入口拦截。</w:t>
            </w:r>
          </w:p>
          <w:p w14:paraId="0CFF50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 PDF 哈希校验失败：触发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，标记"证书已被非法篡改"并锁定单据。</w:t>
            </w:r>
          </w:p>
          <w:p w14:paraId="279631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证书到期未续：自动暂停碳标签发布，页面标注"已过期"。</w:t>
            </w:r>
          </w:p>
        </w:tc>
      </w:tr>
    </w:tbl>
    <w:p w14:paraId="4088DA81">
      <w:pPr>
        <w:spacing w:after="40"/>
        <w:rPr>
          <w:rFonts w:hint="eastAsia" w:ascii="宋体" w:hAnsi="宋体" w:eastAsia="宋体" w:cs="宋体"/>
          <w:i w:val="0"/>
          <w:iCs w:val="0"/>
          <w:sz w:val="24"/>
          <w:szCs w:val="24"/>
        </w:rPr>
      </w:pPr>
    </w:p>
    <w:p w14:paraId="3F0D530C">
      <w:pPr>
        <w:pStyle w:val="6"/>
        <w:numPr>
          <w:ilvl w:val="0"/>
          <w:numId w:val="194"/>
        </w:numPr>
        <w:ind w:left="0" w:leftChars="0" w:firstLine="0" w:firstLineChars="0"/>
        <w:outlineLvl w:val="2"/>
        <w:rPr>
          <w:rFonts w:eastAsia="黑体"/>
          <w:b w:val="0"/>
          <w:bCs/>
          <w:sz w:val="28"/>
          <w:szCs w:val="28"/>
          <w:bdr w:val="none" w:sz="0" w:space="0"/>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AD0D8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E1811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1484749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第三方认证管理与证书预警</w:t>
            </w:r>
          </w:p>
          <w:p w14:paraId="3D75A4C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资料齐备性前置校验</w:t>
            </w:r>
          </w:p>
          <w:p w14:paraId="05C24B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某认证申请尚未上传绿电发票</w:t>
            </w:r>
          </w:p>
          <w:p w14:paraId="555CA0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尝试提交认证申请</w:t>
            </w:r>
          </w:p>
          <w:p w14:paraId="0FF876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提交按钮置灰不可点击</w:t>
            </w:r>
          </w:p>
          <w:p w14:paraId="68E3F3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页面明确列出缺失资料清单并包含"绿电发票"</w:t>
            </w:r>
          </w:p>
          <w:p w14:paraId="3BAD3986">
            <w:pPr>
              <w:spacing w:before="0" w:after="20" w:line="264" w:lineRule="auto"/>
              <w:rPr>
                <w:rFonts w:hint="eastAsia" w:ascii="宋体" w:hAnsi="宋体" w:eastAsia="宋体" w:cs="宋体"/>
                <w:i w:val="0"/>
                <w:iCs w:val="0"/>
                <w:sz w:val="24"/>
                <w:szCs w:val="24"/>
              </w:rPr>
            </w:pPr>
          </w:p>
          <w:p w14:paraId="44BDD4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4E1835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某认证证书的有效期剩余 25 天</w:t>
            </w:r>
          </w:p>
          <w:p w14:paraId="07E5F1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系统执行每日证书健康检查</w:t>
            </w:r>
          </w:p>
          <w:p w14:paraId="5A09D8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30 天级预警并推送至 P4 与 PM</w:t>
            </w:r>
          </w:p>
          <w:p w14:paraId="38E23D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有效期剩余 5 天</w:t>
            </w:r>
          </w:p>
          <w:p w14:paraId="7BDEC9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7 天级预警</w:t>
            </w:r>
          </w:p>
          <w:p w14:paraId="7613EBE6">
            <w:pPr>
              <w:spacing w:before="0" w:after="20" w:line="264" w:lineRule="auto"/>
              <w:rPr>
                <w:rFonts w:hint="eastAsia" w:ascii="宋体" w:hAnsi="宋体" w:eastAsia="宋体" w:cs="宋体"/>
                <w:i w:val="0"/>
                <w:iCs w:val="0"/>
                <w:sz w:val="24"/>
                <w:szCs w:val="24"/>
              </w:rPr>
            </w:pPr>
          </w:p>
          <w:p w14:paraId="356663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证书过期自动暂停碳标签</w:t>
            </w:r>
          </w:p>
          <w:p w14:paraId="0AFD27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某产品认证证书已于昨日到期且尚未完成续期</w:t>
            </w:r>
          </w:p>
          <w:p w14:paraId="702594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系统尝试发布该产品的数字碳标签</w:t>
            </w:r>
          </w:p>
          <w:p w14:paraId="7B0197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碳标签发布被暂停</w:t>
            </w:r>
          </w:p>
          <w:p w14:paraId="54E903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证书状态自动标记为"已过期"</w:t>
            </w:r>
          </w:p>
          <w:p w14:paraId="71D7ECB9">
            <w:pPr>
              <w:spacing w:before="0" w:after="20" w:line="264" w:lineRule="auto"/>
              <w:rPr>
                <w:rFonts w:hint="eastAsia" w:ascii="宋体" w:hAnsi="宋体" w:eastAsia="宋体" w:cs="宋体"/>
                <w:i w:val="0"/>
                <w:iCs w:val="0"/>
                <w:sz w:val="24"/>
                <w:szCs w:val="24"/>
              </w:rPr>
            </w:pPr>
          </w:p>
          <w:p w14:paraId="0EF9E1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核验退回回到资料维护</w:t>
            </w:r>
          </w:p>
          <w:p w14:paraId="472279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认证机构在在线核验环节退回申请并填写退回原因</w:t>
            </w:r>
          </w:p>
          <w:p w14:paraId="67B9A5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系统处理退回动作</w:t>
            </w:r>
          </w:p>
          <w:p w14:paraId="05606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申请状态回到资料维护环节</w:t>
            </w:r>
          </w:p>
          <w:p w14:paraId="0D235F7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退回原因完整记录且重新提交时生成新的申请流水号</w:t>
            </w:r>
          </w:p>
        </w:tc>
      </w:tr>
    </w:tbl>
    <w:p w14:paraId="5B348932">
      <w:pPr>
        <w:spacing w:after="40"/>
        <w:rPr>
          <w:rFonts w:hint="eastAsia" w:ascii="宋体" w:hAnsi="宋体" w:eastAsia="宋体" w:cs="宋体"/>
          <w:i w:val="0"/>
          <w:iCs w:val="0"/>
          <w:sz w:val="24"/>
          <w:szCs w:val="24"/>
        </w:rPr>
      </w:pPr>
    </w:p>
    <w:p w14:paraId="450C6CF4">
      <w:pPr>
        <w:pStyle w:val="5"/>
        <w:outlineLvl w:val="1"/>
        <w:rPr>
          <w:rFonts w:hint="eastAsia" w:ascii="Times New Roman" w:hAnsi="Times New Roman" w:eastAsia="黑体" w:cs="Times New Roman"/>
          <w:b w:val="0"/>
          <w:bCs w:val="0"/>
          <w:sz w:val="30"/>
          <w:szCs w:val="24"/>
          <w:lang w:val="en-US" w:eastAsia="zh-CN"/>
        </w:rPr>
      </w:pPr>
      <w:bookmarkStart w:id="56" w:name="_Toc6972"/>
      <w:r>
        <w:rPr>
          <w:rFonts w:hint="eastAsia" w:cs="Times New Roman"/>
          <w:b w:val="0"/>
          <w:bCs w:val="0"/>
          <w:sz w:val="30"/>
          <w:szCs w:val="24"/>
          <w:lang w:val="en-US" w:eastAsia="zh-CN"/>
        </w:rPr>
        <w:t>2</w:t>
      </w:r>
      <w:r>
        <w:rPr>
          <w:rFonts w:ascii="Times New Roman" w:hAnsi="Times New Roman" w:eastAsia="黑体" w:cs="Times New Roman"/>
          <w:b w:val="0"/>
          <w:bCs w:val="0"/>
          <w:sz w:val="30"/>
          <w:szCs w:val="24"/>
        </w:rPr>
        <w:t>. 认证</w:t>
      </w:r>
      <w:r>
        <w:rPr>
          <w:rFonts w:hint="eastAsia" w:cs="Times New Roman"/>
          <w:b w:val="0"/>
          <w:bCs w:val="0"/>
          <w:sz w:val="30"/>
          <w:szCs w:val="24"/>
          <w:lang w:val="en-US" w:eastAsia="zh-CN"/>
        </w:rPr>
        <w:t>申请</w:t>
      </w:r>
      <w:bookmarkEnd w:id="56"/>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5"/>
                    <a:stretch>
                      <a:fillRect/>
                    </a:stretch>
                  </pic:blipFill>
                  <pic:spPr>
                    <a:xfrm>
                      <a:off x="0" y="0"/>
                      <a:ext cx="6118860" cy="3034030"/>
                    </a:xfrm>
                    <a:prstGeom prst="rect">
                      <a:avLst/>
                    </a:prstGeom>
                    <a:noFill/>
                    <a:ln>
                      <a:noFill/>
                    </a:ln>
                  </pic:spPr>
                </pic:pic>
              </a:graphicData>
            </a:graphic>
          </wp:inline>
        </w:drawing>
      </w:r>
    </w:p>
    <w:p w14:paraId="3819448C">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：管理机构认证资料库、第三方在线申请流转、认证证书存证与到期预警，是产品碳足迹权威性的最终背书环节。</w:t>
      </w:r>
    </w:p>
    <w:p w14:paraId="7D29056A">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碳核算工程师（资料提交）、P6 外部独立审计机构（在线核验）、PM（流程管理）。</w:t>
      </w:r>
    </w:p>
    <w:p w14:paraId="3FDEC446">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/carbon-footprint/certification/material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/apply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/result </w:t>
      </w:r>
      <w:r>
        <w:rPr>
          <w:rFonts w:ascii="Times New Roman" w:hAnsi="Times New Roman" w:eastAsia="宋体" w:cs="Times New Roman"/>
          <w:i w:val="0"/>
          <w:color w:val="1F2937"/>
          <w:sz w:val="24"/>
          <w:szCs w:val="24"/>
        </w:rPr>
        <w:t>。</w:t>
      </w:r>
    </w:p>
    <w:p w14:paraId="5D0C7BB8">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报告、原始凭证（物料平衡单、绿电发票）、认证机构协同通道。</w:t>
      </w:r>
    </w:p>
    <w:p w14:paraId="0E295AFF">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：认证证书存证记录、数字碳标签签发授权。</w:t>
      </w:r>
    </w:p>
    <w:p w14:paraId="1A8E39B7">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 SGS / TÜV 南德 / 中国方圆等机构发起认证申请，完成在线核验、证书签发与存证，并跟踪证书有效期。</w:t>
      </w:r>
    </w:p>
    <w:p w14:paraId="0CA9D0E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4869F7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在线封装 LCA 原始凭证并发起第三方认证申请，跟踪核验流程与证书有效期预警</w:t>
      </w:r>
      <w:r>
        <w:rPr>
          <w:rFonts w:ascii="Times New Roman" w:hAnsi="Times New Roman" w:eastAsia="宋体" w:cs="Times New Roman"/>
          <w:i w:val="0"/>
          <w:color w:val="1F2937"/>
          <w:sz w:val="24"/>
          <w:szCs w:val="24"/>
        </w:rPr>
        <w:t>，</w:t>
      </w:r>
    </w:p>
    <w:p w14:paraId="5FA5621D">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我能确保产品碳标签始终基于有效认证，避免过期风险</w:t>
      </w:r>
      <w:r>
        <w:rPr>
          <w:rFonts w:ascii="Times New Roman" w:hAnsi="Times New Roman" w:eastAsia="宋体" w:cs="Times New Roman"/>
          <w:i w:val="0"/>
          <w:color w:val="1F2937"/>
          <w:sz w:val="24"/>
          <w:szCs w:val="24"/>
        </w:rPr>
        <w:t>。</w:t>
      </w:r>
    </w:p>
    <w:p w14:paraId="03122919">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认证资料维护：</w:t>
      </w:r>
      <w:r>
        <w:rPr>
          <w:rFonts w:ascii="Times New Roman" w:hAnsi="Times New Roman" w:eastAsia="宋体" w:cs="Times New Roman"/>
          <w:i w:val="0"/>
          <w:color w:val="1F2937"/>
          <w:sz w:val="24"/>
          <w:szCs w:val="24"/>
        </w:rPr>
        <w:t xml:space="preserve"> 全套 LCA 计算原始凭证、物料平衡单与绿电发票在线封装。</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认证申请流转状态机：</w:t>
      </w:r>
    </w:p>
    <w:p w14:paraId="5F1663C8">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流程：受理 → 在线核验（SGS / TÜV 南德 / 中国方圆）→ 签发证书 → 证书存证；核验退回时回到资料维护并记录退回原因。</w:t>
      </w:r>
    </w:p>
    <w:p w14:paraId="550B744B">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证书存证字段</w:t>
      </w:r>
      <w:r>
        <w:rPr>
          <w:rFonts w:ascii="Times New Roman" w:hAnsi="Times New Roman" w:eastAsia="宋体" w:cs="Times New Roman"/>
          <w:i w:val="0"/>
          <w:color w:val="1F2937"/>
          <w:sz w:val="24"/>
          <w:szCs w:val="24"/>
        </w:rPr>
        <w:t>：证书流水号、颁证机构、有效期限、标准代号、证书 PDF 存证哈希。</w:t>
      </w:r>
    </w:p>
    <w:p w14:paraId="0CE6F3C8">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到期预警</w:t>
      </w:r>
      <w:r>
        <w:rPr>
          <w:rFonts w:ascii="Times New Roman" w:hAnsi="Times New Roman" w:eastAsia="宋体" w:cs="Times New Roman"/>
          <w:i w:val="0"/>
          <w:color w:val="1F2937"/>
          <w:sz w:val="24"/>
          <w:szCs w:val="24"/>
        </w:rPr>
        <w:t>：证书到期前 90 / 30 / 7 天分级预警，到期未续自动标记"已过期"并暂停对应产品碳标签发布。</w:t>
      </w:r>
    </w:p>
    <w:p w14:paraId="67FFE47E">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认证机构对接方式（门户上传 / 邮件 / API）。</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认证结果公示与碳标签：</w:t>
      </w:r>
      <w:r>
        <w:rPr>
          <w:rFonts w:ascii="Times New Roman" w:hAnsi="Times New Roman" w:eastAsia="宋体" w:cs="Times New Roman"/>
          <w:i w:val="0"/>
          <w:color w:val="1F2937"/>
          <w:sz w:val="24"/>
          <w:szCs w:val="24"/>
        </w:rPr>
        <w:t xml:space="preserve"> 认证证书结构化存储与公示，授权数字碳标签签发。</w:t>
      </w:r>
    </w:p>
    <w:p w14:paraId="0E860BD2">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4090C0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36DB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4540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B8DAA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76CC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1229D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8B7DF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EBB4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B4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398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D184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9B55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CERT-&lt;年&gt;-&lt;序号&gt; </w:t>
            </w:r>
          </w:p>
        </w:tc>
      </w:tr>
      <w:tr w14:paraId="510F08C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40F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946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1814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74B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E3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019E046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235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D976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申请机构</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6D8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211A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6383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001BBA1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F5E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17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资料包清单</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FFF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8F2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DB5F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原始凭证、物料平衡单、绿电发票均须齐备</w:t>
            </w:r>
          </w:p>
        </w:tc>
      </w:tr>
      <w:tr w14:paraId="100C869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1544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253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13F8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CDF2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0D83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受理 / 核验中 / 退回 / 已签发 / 已存证</w:t>
            </w:r>
          </w:p>
        </w:tc>
      </w:tr>
      <w:tr w14:paraId="37BDD51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89B87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E4C4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退回原因</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A9E4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286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8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状态为退回时必填</w:t>
            </w:r>
          </w:p>
        </w:tc>
      </w:tr>
      <w:tr w14:paraId="4474FD2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F542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4AD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5AC4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96A2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099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颁证机构下发，唯一</w:t>
            </w:r>
          </w:p>
        </w:tc>
      </w:tr>
      <w:tr w14:paraId="457B973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797F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DA62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标准代号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AB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A1C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F2AA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08A44E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0D77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509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167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3B48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F5D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非空，到期前 90/30/7 天分级预警</w:t>
            </w:r>
          </w:p>
        </w:tc>
      </w:tr>
      <w:tr w14:paraId="7B25F63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4C6D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DBB0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2E3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95B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6E3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45563B1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03A6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1D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预警级别</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020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D96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DEB6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 天 / 30 天 / 7 天 / 已过期</w:t>
            </w:r>
          </w:p>
        </w:tc>
      </w:tr>
    </w:tbl>
    <w:p w14:paraId="13FCADF3">
      <w:pPr>
        <w:spacing w:after="60"/>
        <w:rPr>
          <w:rFonts w:hint="eastAsia" w:ascii="宋体" w:hAnsi="宋体" w:eastAsia="宋体" w:cs="宋体"/>
          <w:i w:val="0"/>
          <w:iCs w:val="0"/>
          <w:sz w:val="24"/>
          <w:szCs w:val="24"/>
        </w:rPr>
      </w:pPr>
    </w:p>
    <w:p w14:paraId="481AE1DA">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796C67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65EB8FA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ValidUntil - today                    剩余有效天数</w:t>
            </w:r>
          </w:p>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&lt;= 7 ? 7天 : ( Days_left &lt;= 30 ? 30天 : ( Days_left &lt;= 90 ? 90天 : 无 ) )</w:t>
            </w:r>
          </w:p>
          <w:p w14:paraId="2D185AA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Days_left &gt; 0 ) AND ( Cert_Hash_Valid == true )</w:t>
            </w:r>
          </w:p>
          <w:p w14:paraId="30678B1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Hash_cert = SHA256( Cert_PDF )                    证书 PDF 存证哈希</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证书过期后 </w:t>
      </w:r>
      <w:r>
        <w:rPr>
          <w:rFonts w:ascii="Times New Roman" w:hAnsi="Times New Roman" w:eastAsia="宋体" w:cs="Times New Roman"/>
          <w:b w:val="0"/>
          <w:i w:val="0"/>
          <w:color w:val="0284C7"/>
          <w:sz w:val="24"/>
          <w:szCs w:val="24"/>
        </w:rPr>
        <w:t xml:space="preserve"> Label_Allowed </w:t>
      </w:r>
      <w:r>
        <w:rPr>
          <w:rFonts w:ascii="Times New Roman" w:hAnsi="Times New Roman" w:eastAsia="宋体" w:cs="Times New Roman"/>
          <w:i w:val="0"/>
          <w:color w:val="1F2937"/>
          <w:sz w:val="24"/>
          <w:szCs w:val="24"/>
        </w:rPr>
        <w:t xml:space="preserve"> 立即置为 false，对应产品碳标签暂停发布；证书 PDF 哈希用于防篡改校验。</w:t>
      </w:r>
    </w:p>
    <w:p w14:paraId="405CA444">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165C8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资料口径</w:t>
      </w:r>
      <w:r>
        <w:rPr>
          <w:rFonts w:ascii="Times New Roman" w:hAnsi="Times New Roman" w:eastAsia="宋体" w:cs="Times New Roman"/>
          <w:i w:val="0"/>
          <w:color w:val="1F2937"/>
          <w:sz w:val="24"/>
          <w:szCs w:val="24"/>
        </w:rPr>
        <w:t>：原始凭证、物料平衡单、绿电发票三类资料齐备方可提交申请。</w:t>
      </w:r>
    </w:p>
    <w:p w14:paraId="46A4CB7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：核验退回须记录退回原因并回到资料维护状态，重新提交生成新流水号。</w:t>
      </w:r>
    </w:p>
    <w:p w14:paraId="676E3376">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：90/30/7 天三级预警阈值为固定铁律。</w:t>
      </w:r>
    </w:p>
    <w:p w14:paraId="722D3AF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暂停口径</w:t>
      </w:r>
      <w:r>
        <w:rPr>
          <w:rFonts w:ascii="Times New Roman" w:hAnsi="Times New Roman" w:eastAsia="宋体" w:cs="Times New Roman"/>
          <w:i w:val="0"/>
          <w:color w:val="1F2937"/>
          <w:sz w:val="24"/>
          <w:szCs w:val="24"/>
        </w:rPr>
        <w:t>：证书到期未续，自动标记"已过期"并暂停对应产品碳标签发布。</w:t>
      </w:r>
    </w:p>
    <w:p w14:paraId="76867CDC">
      <w:pPr>
        <w:pStyle w:val="6"/>
        <w:numPr>
          <w:ilvl w:val="0"/>
          <w:numId w:val="19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723DDBF">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资料包不齐备：提交按钮置灰并列出缺失资料清单。</w:t>
            </w:r>
          </w:p>
          <w:p w14:paraId="781D82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报告非已认证：申请入口拦截。</w:t>
            </w:r>
          </w:p>
          <w:p w14:paraId="01CA6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 PDF 哈希校验失败：触发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，标记"证书已被非法篡改"并锁定单据。</w:t>
            </w:r>
          </w:p>
          <w:p w14:paraId="4A3999C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证书到期未续：自动暂停碳标签发布，页面标注"已过期"。</w:t>
            </w:r>
          </w:p>
        </w:tc>
      </w:tr>
    </w:tbl>
    <w:p w14:paraId="55A46698">
      <w:pPr>
        <w:spacing w:after="40"/>
        <w:rPr>
          <w:rFonts w:hint="eastAsia" w:ascii="宋体" w:hAnsi="宋体" w:eastAsia="宋体" w:cs="宋体"/>
          <w:i w:val="0"/>
          <w:iCs w:val="0"/>
          <w:sz w:val="24"/>
          <w:szCs w:val="24"/>
        </w:rPr>
      </w:pPr>
    </w:p>
    <w:p w14:paraId="35A4123D">
      <w:pPr>
        <w:pStyle w:val="6"/>
        <w:numPr>
          <w:ilvl w:val="0"/>
          <w:numId w:val="19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6096E5E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1EA01F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42AB2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第三方认证管理与证书预警</w:t>
            </w:r>
          </w:p>
          <w:p w14:paraId="2D5751C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资料齐备性前置校验</w:t>
            </w:r>
          </w:p>
          <w:p w14:paraId="46EC525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某认证申请尚未上传绿电发票</w:t>
            </w:r>
          </w:p>
          <w:p w14:paraId="156503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尝试提交认证申请</w:t>
            </w:r>
          </w:p>
          <w:p w14:paraId="5EB7E20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提交按钮置灰不可点击</w:t>
            </w:r>
          </w:p>
          <w:p w14:paraId="2CC35F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页面明确列出缺失资料清单并包含"绿电发票"</w:t>
            </w:r>
          </w:p>
          <w:p w14:paraId="72946795">
            <w:pPr>
              <w:spacing w:before="0" w:after="20" w:line="264" w:lineRule="auto"/>
              <w:rPr>
                <w:rFonts w:hint="eastAsia" w:ascii="宋体" w:hAnsi="宋体" w:eastAsia="宋体" w:cs="宋体"/>
                <w:i w:val="0"/>
                <w:iCs w:val="0"/>
                <w:sz w:val="24"/>
                <w:szCs w:val="24"/>
              </w:rPr>
            </w:pPr>
          </w:p>
          <w:p w14:paraId="77A77A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24669A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某认证证书的有效期剩余 25 天</w:t>
            </w:r>
          </w:p>
          <w:p w14:paraId="55CC22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系统执行每日证书健康检查</w:t>
            </w:r>
          </w:p>
          <w:p w14:paraId="75CA10C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30 天级预警并推送至 P4 与 PM</w:t>
            </w:r>
          </w:p>
          <w:p w14:paraId="1C59E3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有效期剩余 5 天</w:t>
            </w:r>
          </w:p>
          <w:p w14:paraId="24FADF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7 天级预警</w:t>
            </w:r>
          </w:p>
          <w:p w14:paraId="45BF7605">
            <w:pPr>
              <w:spacing w:before="0" w:after="20" w:line="264" w:lineRule="auto"/>
              <w:rPr>
                <w:rFonts w:hint="eastAsia" w:ascii="宋体" w:hAnsi="宋体" w:eastAsia="宋体" w:cs="宋体"/>
                <w:i w:val="0"/>
                <w:iCs w:val="0"/>
                <w:sz w:val="24"/>
                <w:szCs w:val="24"/>
              </w:rPr>
            </w:pPr>
          </w:p>
          <w:p w14:paraId="15335F1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证书过期自动暂停碳标签</w:t>
            </w:r>
          </w:p>
          <w:p w14:paraId="3DD8CB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某产品认证证书已于昨日到期且尚未完成续期</w:t>
            </w:r>
          </w:p>
          <w:p w14:paraId="2B9356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系统尝试发布该产品的数字碳标签</w:t>
            </w:r>
          </w:p>
          <w:p w14:paraId="2250E21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碳标签发布被暂停</w:t>
            </w:r>
          </w:p>
          <w:p w14:paraId="57629A1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证书状态自动标记为"已过期"</w:t>
            </w:r>
          </w:p>
          <w:p w14:paraId="0BF89AC7">
            <w:pPr>
              <w:spacing w:before="0" w:after="20" w:line="264" w:lineRule="auto"/>
              <w:rPr>
                <w:rFonts w:hint="eastAsia" w:ascii="宋体" w:hAnsi="宋体" w:eastAsia="宋体" w:cs="宋体"/>
                <w:i w:val="0"/>
                <w:iCs w:val="0"/>
                <w:sz w:val="24"/>
                <w:szCs w:val="24"/>
              </w:rPr>
            </w:pPr>
          </w:p>
          <w:p w14:paraId="2723833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核验退回回到资料维护</w:t>
            </w:r>
          </w:p>
          <w:p w14:paraId="106EC74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认证机构在在线核验环节退回申请并填写退回原因</w:t>
            </w:r>
          </w:p>
          <w:p w14:paraId="74A754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系统处理退回动作</w:t>
            </w:r>
          </w:p>
          <w:p w14:paraId="06E46C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申请状态回到资料维护环节</w:t>
            </w:r>
          </w:p>
          <w:p w14:paraId="297A88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退回原因完整记录且重新提交时生成新的申请流水号</w:t>
            </w:r>
          </w:p>
        </w:tc>
      </w:tr>
    </w:tbl>
    <w:p w14:paraId="656C8D1A">
      <w:pPr>
        <w:spacing w:after="40"/>
        <w:rPr>
          <w:rFonts w:hint="eastAsia" w:ascii="宋体" w:hAnsi="宋体" w:eastAsia="宋体" w:cs="宋体"/>
          <w:i w:val="0"/>
          <w:iCs w:val="0"/>
          <w:sz w:val="24"/>
          <w:szCs w:val="24"/>
        </w:rPr>
      </w:pPr>
    </w:p>
    <w:p w14:paraId="5EE86900">
      <w:pPr>
        <w:pStyle w:val="5"/>
        <w:outlineLvl w:val="1"/>
        <w:rPr>
          <w:rFonts w:hint="default" w:ascii="Times New Roman" w:hAnsi="Times New Roman" w:eastAsia="黑体" w:cs="Times New Roman"/>
          <w:b w:val="0"/>
          <w:bCs w:val="0"/>
          <w:sz w:val="30"/>
          <w:szCs w:val="24"/>
          <w:lang w:val="en-US" w:eastAsia="zh-CN"/>
        </w:rPr>
      </w:pPr>
      <w:bookmarkStart w:id="57" w:name="_Toc18704"/>
      <w:r>
        <w:rPr>
          <w:rFonts w:hint="eastAsia" w:cs="Times New Roman"/>
          <w:b w:val="0"/>
          <w:bCs w:val="0"/>
          <w:sz w:val="30"/>
          <w:szCs w:val="24"/>
          <w:lang w:val="en-US" w:eastAsia="zh-CN"/>
        </w:rPr>
        <w:t>3</w:t>
      </w:r>
      <w:r>
        <w:rPr>
          <w:rFonts w:ascii="Times New Roman" w:hAnsi="Times New Roman" w:eastAsia="黑体" w:cs="Times New Roman"/>
          <w:b w:val="0"/>
          <w:bCs w:val="0"/>
          <w:sz w:val="30"/>
          <w:szCs w:val="24"/>
        </w:rPr>
        <w:t>. 认证</w:t>
      </w:r>
      <w:r>
        <w:rPr>
          <w:rFonts w:hint="eastAsia" w:cs="Times New Roman"/>
          <w:b w:val="0"/>
          <w:bCs w:val="0"/>
          <w:sz w:val="30"/>
          <w:szCs w:val="24"/>
          <w:lang w:val="en-US" w:eastAsia="zh-CN"/>
        </w:rPr>
        <w:t>结果管理</w:t>
      </w:r>
      <w:bookmarkEnd w:id="57"/>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6"/>
                    <a:stretch>
                      <a:fillRect/>
                    </a:stretch>
                  </pic:blipFill>
                  <pic:spPr>
                    <a:xfrm>
                      <a:off x="0" y="0"/>
                      <a:ext cx="6118860" cy="3034030"/>
                    </a:xfrm>
                    <a:prstGeom prst="rect">
                      <a:avLst/>
                    </a:prstGeom>
                    <a:noFill/>
                    <a:ln>
                      <a:noFill/>
                    </a:ln>
                  </pic:spPr>
                </pic:pic>
              </a:graphicData>
            </a:graphic>
          </wp:inline>
        </w:drawing>
      </w:r>
    </w:p>
    <w:p w14:paraId="13EB1A78">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：管理机构认证资料库、第三方在线申请流转、认证证书存证与到期预警，是产品碳足迹权威性的最终背书环节。</w:t>
      </w:r>
    </w:p>
    <w:p w14:paraId="6AC0DFB5">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碳核算工程师（资料提交）、P6 外部独立审计机构（在线核验）、PM（流程管理）。</w:t>
      </w:r>
    </w:p>
    <w:p w14:paraId="33309CBD">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/carbon-footprint/certification/material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/apply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/result </w:t>
      </w:r>
      <w:r>
        <w:rPr>
          <w:rFonts w:ascii="Times New Roman" w:hAnsi="Times New Roman" w:eastAsia="宋体" w:cs="Times New Roman"/>
          <w:i w:val="0"/>
          <w:color w:val="1F2937"/>
          <w:sz w:val="24"/>
          <w:szCs w:val="24"/>
        </w:rPr>
        <w:t>。</w:t>
      </w:r>
    </w:p>
    <w:p w14:paraId="000C968B">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报告、原始凭证（物料平衡单、绿电发票）、认证机构协同通道。</w:t>
      </w:r>
    </w:p>
    <w:p w14:paraId="7BCB2E75">
      <w:pPr>
        <w:pStyle w:val="19"/>
        <w:widowControl/>
        <w:numPr>
          <w:ilvl w:val="0"/>
          <w:numId w:val="1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：认证证书存证记录、数字碳标签签发授权。</w:t>
      </w:r>
    </w:p>
    <w:p w14:paraId="5ED1C095">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 SGS / TÜV 南德 / 中国方圆等机构发起认证申请，完成在线核验、证书签发与存证，并跟踪证书有效期。</w:t>
      </w:r>
    </w:p>
    <w:p w14:paraId="5200BD1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2066914">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在线封装 LCA 原始凭证并发起第三方认证申请，跟踪核验流程与证书有效期预警</w:t>
      </w:r>
      <w:r>
        <w:rPr>
          <w:rFonts w:ascii="Times New Roman" w:hAnsi="Times New Roman" w:eastAsia="宋体" w:cs="Times New Roman"/>
          <w:i w:val="0"/>
          <w:color w:val="1F2937"/>
          <w:sz w:val="24"/>
          <w:szCs w:val="24"/>
        </w:rPr>
        <w:t>，</w:t>
      </w:r>
    </w:p>
    <w:p w14:paraId="08BF06EA">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我能确保产品碳标签始终基于有效认证，避免过期风险</w:t>
      </w:r>
      <w:r>
        <w:rPr>
          <w:rFonts w:ascii="Times New Roman" w:hAnsi="Times New Roman" w:eastAsia="宋体" w:cs="Times New Roman"/>
          <w:i w:val="0"/>
          <w:color w:val="1F2937"/>
          <w:sz w:val="24"/>
          <w:szCs w:val="24"/>
        </w:rPr>
        <w:t>。</w:t>
      </w:r>
    </w:p>
    <w:p w14:paraId="1644A62C">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认证资料维护：</w:t>
      </w:r>
      <w:r>
        <w:rPr>
          <w:rFonts w:ascii="Times New Roman" w:hAnsi="Times New Roman" w:eastAsia="宋体" w:cs="Times New Roman"/>
          <w:i w:val="0"/>
          <w:color w:val="1F2937"/>
          <w:sz w:val="24"/>
          <w:szCs w:val="24"/>
        </w:rPr>
        <w:t xml:space="preserve"> 全套 LCA 计算原始凭证、物料平衡单与绿电发票在线封装。</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认证申请流转状态机：</w:t>
      </w:r>
    </w:p>
    <w:p w14:paraId="1DAEE333">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流程：受理 → 在线核验（SGS / TÜV 南德 / 中国方圆）→ 签发证书 → 证书存证；核验退回时回到资料维护并记录退回原因。</w:t>
      </w:r>
    </w:p>
    <w:p w14:paraId="3817ADF4">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证书存证字段</w:t>
      </w:r>
      <w:r>
        <w:rPr>
          <w:rFonts w:ascii="Times New Roman" w:hAnsi="Times New Roman" w:eastAsia="宋体" w:cs="Times New Roman"/>
          <w:i w:val="0"/>
          <w:color w:val="1F2937"/>
          <w:sz w:val="24"/>
          <w:szCs w:val="24"/>
        </w:rPr>
        <w:t>：证书流水号、颁证机构、有效期限、标准代号、证书 PDF 存证哈希。</w:t>
      </w:r>
    </w:p>
    <w:p w14:paraId="07FD133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到期预警</w:t>
      </w:r>
      <w:r>
        <w:rPr>
          <w:rFonts w:ascii="Times New Roman" w:hAnsi="Times New Roman" w:eastAsia="宋体" w:cs="Times New Roman"/>
          <w:i w:val="0"/>
          <w:color w:val="1F2937"/>
          <w:sz w:val="24"/>
          <w:szCs w:val="24"/>
        </w:rPr>
        <w:t>：证书到期前 90 / 30 / 7 天分级预警，到期未续自动标记"已过期"并暂停对应产品碳标签发布。</w:t>
      </w:r>
    </w:p>
    <w:p w14:paraId="3AA5530F">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【待补充】</w:t>
      </w:r>
      <w:r>
        <w:rPr>
          <w:rFonts w:ascii="Times New Roman" w:hAnsi="Times New Roman" w:eastAsia="宋体" w:cs="Times New Roman"/>
          <w:i w:val="0"/>
          <w:color w:val="1F2937"/>
          <w:sz w:val="24"/>
          <w:szCs w:val="24"/>
        </w:rPr>
        <w:t xml:space="preserve"> 认证机构对接方式（门户上传 / 邮件 / API）。</w:t>
      </w:r>
    </w:p>
    <w:p w14:paraId="0C39C8A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认证结果公示与碳标签：</w:t>
      </w:r>
      <w:r>
        <w:rPr>
          <w:rFonts w:ascii="Times New Roman" w:hAnsi="Times New Roman" w:eastAsia="宋体" w:cs="Times New Roman"/>
          <w:i w:val="0"/>
          <w:color w:val="1F2937"/>
          <w:sz w:val="24"/>
          <w:szCs w:val="24"/>
        </w:rPr>
        <w:t xml:space="preserve"> 认证证书结构化存储与公示，授权数字碳标签签发。</w:t>
      </w:r>
    </w:p>
    <w:p w14:paraId="7FEC6372">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148B3BF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8047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75B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86FCE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CC0A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1DA2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414652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D0A8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110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13A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438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2593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CERT-&lt;年&gt;-&lt;序号&gt; </w:t>
            </w:r>
          </w:p>
        </w:tc>
      </w:tr>
      <w:tr w14:paraId="0E7B476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6FB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CB53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89E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042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E51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36F6124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2A20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64C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申请机构</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5ACC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7DAD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889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1BC35A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7D1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AB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资料包清单</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C16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F2C0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B60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原始凭证、物料平衡单、绿电发票均须齐备</w:t>
            </w:r>
          </w:p>
        </w:tc>
      </w:tr>
      <w:tr w14:paraId="75E6BF9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AE11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546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B1CB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6E0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1E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受理 / 核验中 / 退回 / 已签发 / 已存证</w:t>
            </w:r>
          </w:p>
        </w:tc>
      </w:tr>
      <w:tr w14:paraId="6F9C358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ADA8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86D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退回原因</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F48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62A4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F7B4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状态为退回时必填</w:t>
            </w:r>
          </w:p>
        </w:tc>
      </w:tr>
      <w:tr w14:paraId="5FE3F3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9F9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2A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8081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5526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8B3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颁证机构下发，唯一</w:t>
            </w:r>
          </w:p>
        </w:tc>
      </w:tr>
      <w:tr w14:paraId="77A4EF4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380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83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标准代号</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EE7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68F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BD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58A0DF2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8A3A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B249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41B8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6E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E9D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非空，到期前 90/30/7 天分级预警</w:t>
            </w:r>
          </w:p>
        </w:tc>
      </w:tr>
      <w:tr w14:paraId="1CE8B6D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F5DC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D1B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4D0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37A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5D8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31C2587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B9C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E570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预警级别</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E039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AC4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728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 天 / 30 天 / 7 天 / 已过期</w:t>
            </w:r>
          </w:p>
        </w:tc>
      </w:tr>
    </w:tbl>
    <w:p w14:paraId="50D491BF">
      <w:pPr>
        <w:spacing w:after="60"/>
        <w:rPr>
          <w:rFonts w:hint="eastAsia" w:ascii="宋体" w:hAnsi="宋体" w:eastAsia="宋体" w:cs="宋体"/>
          <w:i w:val="0"/>
          <w:iCs w:val="0"/>
          <w:sz w:val="24"/>
          <w:szCs w:val="24"/>
        </w:rPr>
      </w:pPr>
    </w:p>
    <w:p w14:paraId="6C0B942B">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848"/>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0A36E4C">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5E7397B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ValidUntil - today                    剩余有效天数</w:t>
            </w:r>
          </w:p>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&lt;= 7 ? 7天 : ( Days_left &lt;= 30 ? 30天 : ( Days_left &lt;= 90 ? 90天 : 无 ) )</w:t>
            </w:r>
          </w:p>
          <w:p w14:paraId="430F72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Days_left &gt; 0 ) AND ( Cert_Hash_Valid == true )</w:t>
            </w:r>
          </w:p>
          <w:p w14:paraId="028FC2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Hash_cert = SHA256( Cert_PDF )                    证书 PDF 存证哈希</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证书过期后 </w:t>
      </w:r>
      <w:r>
        <w:rPr>
          <w:rFonts w:ascii="Times New Roman" w:hAnsi="Times New Roman" w:eastAsia="宋体" w:cs="Times New Roman"/>
          <w:b w:val="0"/>
          <w:i w:val="0"/>
          <w:color w:val="0284C7"/>
          <w:sz w:val="24"/>
          <w:szCs w:val="24"/>
        </w:rPr>
        <w:t xml:space="preserve"> Label_Allowed </w:t>
      </w:r>
      <w:r>
        <w:rPr>
          <w:rFonts w:ascii="Times New Roman" w:hAnsi="Times New Roman" w:eastAsia="宋体" w:cs="Times New Roman"/>
          <w:i w:val="0"/>
          <w:color w:val="1F2937"/>
          <w:sz w:val="24"/>
          <w:szCs w:val="24"/>
        </w:rPr>
        <w:t xml:space="preserve"> 立即置为 false，对应产品碳标签暂停发布；证书 PDF 哈希用于防篡改校验。</w:t>
      </w:r>
    </w:p>
    <w:p w14:paraId="2C84ED44">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6F01D8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资料口径</w:t>
      </w:r>
      <w:r>
        <w:rPr>
          <w:rFonts w:ascii="Times New Roman" w:hAnsi="Times New Roman" w:eastAsia="宋体" w:cs="Times New Roman"/>
          <w:i w:val="0"/>
          <w:color w:val="1F2937"/>
          <w:sz w:val="24"/>
          <w:szCs w:val="24"/>
        </w:rPr>
        <w:t>：原始凭证、物料平衡单、绿电发票三类资料齐备方可提交申请。</w:t>
      </w:r>
    </w:p>
    <w:p w14:paraId="0EF461F9">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：核验退回须记录退回原因并回到资料维护状态，重新提交生成新流水号。</w:t>
      </w:r>
    </w:p>
    <w:p w14:paraId="0154CA0F">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：90/30/7 天三级预警阈值为固定铁律。</w:t>
      </w:r>
    </w:p>
    <w:p w14:paraId="4DDCF879">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暂停口径</w:t>
      </w:r>
      <w:r>
        <w:rPr>
          <w:rFonts w:ascii="Times New Roman" w:hAnsi="Times New Roman" w:eastAsia="宋体" w:cs="Times New Roman"/>
          <w:i w:val="0"/>
          <w:color w:val="1F2937"/>
          <w:sz w:val="24"/>
          <w:szCs w:val="24"/>
        </w:rPr>
        <w:t>：证书到期未续，自动标记"已过期"并暂停对应产品碳标签发布。</w:t>
      </w:r>
    </w:p>
    <w:p w14:paraId="6871A47B">
      <w:pPr>
        <w:pStyle w:val="6"/>
        <w:numPr>
          <w:ilvl w:val="0"/>
          <w:numId w:val="20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848"/>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5B84911">
            <w:pPr>
              <w:spacing w:before="2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DC2626"/>
                <w:sz w:val="24"/>
                <w:szCs w:val="24"/>
              </w:rPr>
              <w:t>⚠️ 【研发设计红线与强约束校验】</w:t>
            </w:r>
            <w:r>
              <w:rPr>
                <w:rFonts w:hint="eastAsia" w:ascii="宋体" w:hAnsi="宋体" w:eastAsia="宋体" w:cs="宋体"/>
                <w:b/>
                <w:i w:val="0"/>
                <w:iCs w:val="0"/>
                <w:color w:val="DC2626"/>
                <w:sz w:val="24"/>
                <w:szCs w:val="24"/>
              </w:rPr>
              <w:br w:type="textWrapping"/>
            </w:r>
            <w:r>
              <w:rPr>
                <w:rFonts w:hint="eastAsia" w:ascii="宋体" w:hAnsi="宋体" w:eastAsia="宋体" w:cs="宋体"/>
                <w:i w:val="0"/>
                <w:iCs w:val="0"/>
                <w:color w:val="1F2937"/>
                <w:sz w:val="24"/>
                <w:szCs w:val="24"/>
              </w:rPr>
              <w:t>⚠️ 【研发设计红线与强约束校验】</w:t>
            </w:r>
          </w:p>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资料包不齐备：提交按钮置灰并列出缺失资料清单。</w:t>
            </w:r>
          </w:p>
          <w:p w14:paraId="2FD4B0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报告非已认证：申请入口拦截。</w:t>
            </w:r>
          </w:p>
          <w:p w14:paraId="6561DC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 PDF 哈希校验失败：触发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，标记"证书已被非法篡改"并锁定单据。</w:t>
            </w:r>
          </w:p>
          <w:p w14:paraId="07C3FD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证书到期未续：自动暂停碳标签发布，页面标注"已过期"。</w:t>
            </w:r>
          </w:p>
        </w:tc>
      </w:tr>
    </w:tbl>
    <w:p w14:paraId="419BF54E">
      <w:pPr>
        <w:spacing w:after="40"/>
        <w:rPr>
          <w:rFonts w:hint="eastAsia" w:ascii="宋体" w:hAnsi="宋体" w:eastAsia="宋体" w:cs="宋体"/>
          <w:i w:val="0"/>
          <w:iCs w:val="0"/>
          <w:sz w:val="24"/>
          <w:szCs w:val="24"/>
        </w:rPr>
      </w:pPr>
    </w:p>
    <w:p w14:paraId="18C8B562">
      <w:pPr>
        <w:pStyle w:val="6"/>
        <w:numPr>
          <w:ilvl w:val="0"/>
          <w:numId w:val="20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848"/>
      </w:tblGrid>
      <w:tr w14:paraId="0DF401A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1BD965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7C3AED"/>
                <w:sz w:val="24"/>
                <w:szCs w:val="24"/>
              </w:rPr>
              <w:t>🧪 【QA 自动化验收准则 · Gherkin BDD 用例契约】</w:t>
            </w:r>
            <w:r>
              <w:rPr>
                <w:rFonts w:hint="eastAsia" w:ascii="宋体" w:hAnsi="宋体" w:eastAsia="宋体" w:cs="宋体"/>
                <w:b/>
                <w:i w:val="0"/>
                <w:iCs w:val="0"/>
                <w:color w:val="7C3AED"/>
                <w:sz w:val="24"/>
                <w:szCs w:val="24"/>
              </w:rPr>
              <w:br w:type="textWrapping"/>
            </w:r>
          </w:p>
          <w:p w14:paraId="0B5309C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第三方认证管理与证书预警</w:t>
            </w:r>
          </w:p>
          <w:p w14:paraId="6530E2E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资料齐备性前置校验</w:t>
            </w:r>
          </w:p>
          <w:p w14:paraId="28B5ED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某认证申请尚未上传绿电发票</w:t>
            </w:r>
          </w:p>
          <w:p w14:paraId="095CA7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尝试提交认证申请</w:t>
            </w:r>
          </w:p>
          <w:p w14:paraId="476237E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提交按钮置灰不可点击</w:t>
            </w:r>
          </w:p>
          <w:p w14:paraId="72BD13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页面明确列出缺失资料清单并包含"绿电发票"</w:t>
            </w:r>
          </w:p>
          <w:p w14:paraId="7BFF09E6">
            <w:pPr>
              <w:spacing w:before="0" w:after="20" w:line="264" w:lineRule="auto"/>
              <w:rPr>
                <w:rFonts w:hint="eastAsia" w:ascii="宋体" w:hAnsi="宋体" w:eastAsia="宋体" w:cs="宋体"/>
                <w:i w:val="0"/>
                <w:iCs w:val="0"/>
                <w:sz w:val="24"/>
                <w:szCs w:val="24"/>
              </w:rPr>
            </w:pPr>
          </w:p>
          <w:p w14:paraId="581A0C0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1B1A98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某认证证书的有效期剩余 25 天</w:t>
            </w:r>
          </w:p>
          <w:p w14:paraId="48C96FD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系统执行每日证书健康检查</w:t>
            </w:r>
          </w:p>
          <w:p w14:paraId="2D788C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30 天级预警并推送至 P4 与 PM</w:t>
            </w:r>
          </w:p>
          <w:p w14:paraId="0CF9E0F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有效期剩余 5 天</w:t>
            </w:r>
          </w:p>
          <w:p w14:paraId="5F735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触发 7 天级预警</w:t>
            </w:r>
          </w:p>
          <w:p w14:paraId="57CC88CD">
            <w:pPr>
              <w:spacing w:before="0" w:after="20" w:line="264" w:lineRule="auto"/>
              <w:rPr>
                <w:rFonts w:hint="eastAsia" w:ascii="宋体" w:hAnsi="宋体" w:eastAsia="宋体" w:cs="宋体"/>
                <w:i w:val="0"/>
                <w:iCs w:val="0"/>
                <w:sz w:val="24"/>
                <w:szCs w:val="24"/>
              </w:rPr>
            </w:pPr>
          </w:p>
          <w:p w14:paraId="6FDFB0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证书过期自动暂停碳标签</w:t>
            </w:r>
          </w:p>
          <w:p w14:paraId="0AB8C16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某产品认证证书已于昨日到期且尚未完成续期</w:t>
            </w:r>
          </w:p>
          <w:p w14:paraId="6AF55D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系统尝试发布该产品的数字碳标签</w:t>
            </w:r>
          </w:p>
          <w:p w14:paraId="1CE58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碳标签发布被暂停</w:t>
            </w:r>
          </w:p>
          <w:p w14:paraId="1BA9B4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证书状态自动标记为"已过期"</w:t>
            </w:r>
          </w:p>
          <w:p w14:paraId="6F3939D2">
            <w:pPr>
              <w:spacing w:before="0" w:after="20" w:line="264" w:lineRule="auto"/>
              <w:rPr>
                <w:rFonts w:hint="eastAsia" w:ascii="宋体" w:hAnsi="宋体" w:eastAsia="宋体" w:cs="宋体"/>
                <w:i w:val="0"/>
                <w:iCs w:val="0"/>
                <w:sz w:val="24"/>
                <w:szCs w:val="24"/>
              </w:rPr>
            </w:pPr>
          </w:p>
          <w:p w14:paraId="1697970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核验退回回到资料维护</w:t>
            </w:r>
          </w:p>
          <w:p w14:paraId="050854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认证机构在在线核验环节退回申请并填写退回原因</w:t>
            </w:r>
          </w:p>
          <w:p w14:paraId="1434584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系统处理退回动作</w:t>
            </w:r>
          </w:p>
          <w:p w14:paraId="6380C87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申请状态回到资料维护环节</w:t>
            </w:r>
          </w:p>
          <w:p w14:paraId="5D0A08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退回原因完整记录且重新提交时生成新的申请流水号</w:t>
            </w:r>
          </w:p>
        </w:tc>
      </w:tr>
    </w:tbl>
    <w:p w14:paraId="7B206D1E">
      <w:pPr>
        <w:spacing w:after="40"/>
        <w:rPr>
          <w:rFonts w:hint="eastAsia" w:ascii="宋体" w:hAnsi="宋体" w:eastAsia="宋体" w:cs="宋体"/>
          <w:i w:val="0"/>
          <w:iCs w:val="0"/>
          <w:sz w:val="24"/>
          <w:szCs w:val="24"/>
        </w:rPr>
      </w:pPr>
    </w:p>
    <w:p w14:paraId="50FD4253">
      <w:pPr>
        <w:pStyle w:val="4"/>
        <w:numPr>
          <w:ilvl w:val="0"/>
          <w:numId w:val="144"/>
        </w:numPr>
        <w:topLinePunct w:val="0"/>
        <w:ind w:left="0" w:leftChars="0" w:firstLine="0" w:firstLineChars="0"/>
        <w:outlineLvl w:val="0"/>
        <w:rPr>
          <w:rFonts w:hint="eastAsia" w:eastAsia="黑体"/>
          <w:b w:val="0"/>
          <w:bCs w:val="0"/>
          <w:sz w:val="30"/>
          <w:szCs w:val="32"/>
          <w:bdr w:val="none" w:sz="0" w:space="0"/>
        </w:rPr>
      </w:pPr>
      <w:bookmarkStart w:id="58" w:name="_Toc9528"/>
      <w:r>
        <w:rPr>
          <w:rFonts w:ascii="Times New Roman" w:hAnsi="Times New Roman" w:eastAsia="黑体" w:cs="Times New Roman"/>
          <w:b w:val="0"/>
          <w:bCs w:val="0"/>
          <w:sz w:val="30"/>
          <w:szCs w:val="32"/>
        </w:rPr>
        <w:t>因子库管理</w:t>
      </w:r>
      <w:bookmarkEnd w:id="58"/>
    </w:p>
    <w:p w14:paraId="5DF00DA9">
      <w:pPr>
        <w:pStyle w:val="5"/>
        <w:outlineLvl w:val="1"/>
        <w:rPr>
          <w:rFonts w:ascii="Times New Roman" w:hAnsi="Times New Roman" w:eastAsia="黑体" w:cs="Times New Roman"/>
          <w:b w:val="0"/>
          <w:bCs w:val="0"/>
          <w:sz w:val="30"/>
          <w:szCs w:val="24"/>
        </w:rPr>
      </w:pPr>
      <w:bookmarkStart w:id="59" w:name="_Toc17226"/>
      <w:r>
        <w:rPr>
          <w:rFonts w:ascii="Times New Roman" w:hAnsi="Times New Roman" w:eastAsia="黑体" w:cs="Times New Roman"/>
          <w:b w:val="0"/>
          <w:bCs w:val="0"/>
          <w:sz w:val="30"/>
          <w:szCs w:val="24"/>
        </w:rPr>
        <w:t xml:space="preserve">1. </w:t>
      </w:r>
      <w:r>
        <w:rPr>
          <w:rFonts w:hint="eastAsia" w:cs="Times New Roman"/>
          <w:b w:val="0"/>
          <w:bCs w:val="0"/>
          <w:sz w:val="30"/>
          <w:szCs w:val="24"/>
          <w:lang w:val="en-US" w:eastAsia="zh-CN"/>
        </w:rPr>
        <w:t>原材料碳排</w:t>
      </w:r>
      <w:r>
        <w:rPr>
          <w:rFonts w:ascii="Times New Roman" w:hAnsi="Times New Roman" w:eastAsia="黑体" w:cs="Times New Roman"/>
          <w:b w:val="0"/>
          <w:bCs w:val="0"/>
          <w:sz w:val="30"/>
          <w:szCs w:val="24"/>
        </w:rPr>
        <w:t>因子</w:t>
      </w:r>
      <w:bookmarkEnd w:id="59"/>
    </w:p>
    <w:p w14:paraId="24F8E329">
      <w:pPr>
        <w:keepNext/>
        <w:keepLines/>
        <w:widowControl w:val="0"/>
        <w:numPr>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bdr w:val="none" w:sz="0" w:space="0"/>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7"/>
                    <a:stretch>
                      <a:fillRect/>
                    </a:stretch>
                  </pic:blipFill>
                  <pic:spPr>
                    <a:xfrm>
                      <a:off x="0" y="0"/>
                      <a:ext cx="6118860" cy="3034030"/>
                    </a:xfrm>
                    <a:prstGeom prst="rect">
                      <a:avLst/>
                    </a:prstGeom>
                    <a:noFill/>
                    <a:ln>
                      <a:noFill/>
                    </a:ln>
                  </pic:spPr>
                </pic:pic>
              </a:graphicData>
            </a:graphic>
          </wp:inline>
        </w:drawing>
      </w:r>
    </w:p>
    <w:p w14:paraId="4C54DA69">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【1】定位与架构角色</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1DE9B02B">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【2】业务场景与用户故事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【3】功能规格与交互契约</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w:t>
      </w:r>
      <w:r>
        <w:rPr>
          <w:rFonts w:hint="eastAsia"/>
          <w:lang w:eastAsia="zh-CN"/>
        </w:rPr>
        <w:t>对</w:t>
      </w:r>
      <w:r>
        <w:rPr>
          <w:rFonts w:hint="eastAsia"/>
          <w:lang w:eastAsia="zh-CN"/>
        </w:rPr>
        <w:t>应</w:t>
      </w:r>
      <w:r>
        <w:rPr>
          <w:rFonts w:hint="eastAsia"/>
          <w:lang w:eastAsia="zh-CN"/>
        </w:rPr>
        <w:t>物</w:t>
      </w:r>
      <w:r>
        <w:rPr>
          <w:rFonts w:hint="eastAsia"/>
          <w:lang w:eastAsia="zh-CN"/>
        </w:rPr>
        <w:t>料</w:t>
      </w:r>
      <w:r>
        <w:rPr>
          <w:rFonts w:hint="eastAsia"/>
          <w:lang w:eastAsia="zh-CN"/>
        </w:rPr>
        <w:t>；</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4AD54BD9">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【4】页面字段字典与数据契约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64D88984">
      <w:pPr>
        <w:pStyle w:val="19"/>
        <w:bidi w:val="0"/>
      </w:pPr>
    </w:p>
    <w:p w14:paraId="6877C008">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【5】核心数学模型与算法框架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45F70B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493A85BD">
            <w:pPr>
              <w:pStyle w:val="19"/>
              <w:bidi w:val="0"/>
            </w:pPr>
            <w:r>
              <w:t>📐 【核心业务数学模型与计算公式】</w:t>
            </w:r>
            <w:r>
              <w:br w:type="textWrapping"/>
            </w:r>
          </w:p>
          <w:p w14:paraId="74610C1D">
            <w:pPr>
              <w:pStyle w:val="19"/>
              <w:bidi w:val="0"/>
            </w:pPr>
            <w:r>
              <w:t>EF_{\text{mat}} = \sum_{k=1}^{m} \left( \frac{W_k}{\sum_{j=1}^{m} W_j} \times EF_k \right) \quad (\text{多供应商混料加权综合因子})</w:t>
            </w:r>
          </w:p>
          <w:p w14:paraId="1FFD3CFC">
            <w:pPr>
              <w:pStyle w:val="19"/>
              <w:bidi w:val="0"/>
            </w:pPr>
            <w:r>
              <w:t>\Delta EF_{\text{pct}} = \frac{EF_{\text{current}} - EF_{\text{default}}}{EF_{\text{default}}} \times 100\% \quad (\text{因子版本变动偏离率})</w:t>
            </w:r>
          </w:p>
          <w:p w14:paraId="762DD64D">
            <w:pPr>
              <w:pStyle w:val="19"/>
              <w:bidi w:val="0"/>
            </w:pPr>
            <w:r>
              <w:t>DQR = \frac{TeR + GeR + TiR + ReR}{4} \quad (\text{数据质量四维综合评级})</w:t>
            </w:r>
          </w:p>
          <w:p w14:paraId="1EA5931C">
            <w:pPr>
              <w:pStyle w:val="19"/>
              <w:bidi w:val="0"/>
            </w:pPr>
            <w:r>
              <w:t>C_{\text{material}} = \sum_{i=1}^{n} ( M_i \times EF_{\text{mat}, i} ) \quad (\text{产品原材料阶段总碳足迹})</w:t>
            </w:r>
          </w:p>
        </w:tc>
      </w:tr>
    </w:tbl>
    <w:p w14:paraId="17D0FA48">
      <w:pPr>
        <w:pStyle w:val="19"/>
        <w:bidi w:val="0"/>
      </w:pPr>
      <w:r>
        <w:t>变量定义与取值约定：</w:t>
      </w:r>
    </w:p>
    <w:p w14:paraId="6C1B277E">
      <w:pPr>
        <w:pStyle w:val="19"/>
        <w:bidi w:val="0"/>
      </w:pPr>
      <w:r>
        <w:t>W_k 为向第 k 家供应商采购该物料的实际重量（kg 或 t）；EF_k 为对应供应商核证因子；</w:t>
      </w:r>
    </w:p>
    <w:p w14:paraId="64C7E0A4">
      <w:pPr>
        <w:pStyle w:val="19"/>
        <w:bidi w:val="0"/>
      </w:pPr>
      <w:r>
        <w:t>• TeR（技术代表性）、GeR（地理代表性）、TiR（时间代表性）、ReR（可靠性）分别按 1~5 档评分；</w:t>
      </w:r>
    </w:p>
    <w:p w14:paraId="67637497">
      <w:pPr>
        <w:pStyle w:val="19"/>
        <w:bidi w:val="0"/>
      </w:pPr>
      <w:r>
        <w:t>• DQR 分级标准：DQR \le 1.6 判定为高质量（一级数据）；1.6 &lt; DQR \le 3.0 判定为中质量；DQR &gt; 3.0 判定为低质量并触发合规预警；</w:t>
      </w:r>
    </w:p>
    <w:p w14:paraId="5C08BEED">
      <w:pPr>
        <w:pStyle w:val="19"/>
        <w:bidi w:val="0"/>
      </w:pPr>
      <w:r>
        <w:t>• \Delta EF_{\text{pct}} 为负值代表物料绿色低碳化升级，正值代表碳排放强度上升。</w:t>
      </w:r>
    </w:p>
    <w:p w14:paraId="256F21CF">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【6】展示、对标与判定口径</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7719793E">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【7】边界条件、异常处理与防错规则</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19"/>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【8】QA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A0A3EBA">
            <w:pPr>
              <w:pStyle w:val="19"/>
              <w:bidi w:val="0"/>
            </w:pPr>
            <w:r>
              <w:t>🧪 【QA 自动化验收准则 · Gherkin BDD 用例契约】</w:t>
            </w:r>
            <w:r>
              <w:br w:type="textWrapping"/>
            </w:r>
          </w:p>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bookmarkStart w:id="100" w:name="_GoBack"/>
            <w:bookmarkEnd w:id="100"/>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tc>
      </w:tr>
    </w:tbl>
    <w:p w14:paraId="5D4D83FF">
      <w:pPr>
        <w:rPr>
          <w:rFonts w:hint="eastAsia" w:ascii="宋体" w:hAnsi="宋体" w:eastAsia="宋体" w:cs="宋体"/>
          <w:i w:val="0"/>
          <w:iCs w:val="0"/>
          <w:sz w:val="24"/>
          <w:szCs w:val="24"/>
        </w:rPr>
      </w:pPr>
    </w:p>
    <w:p w14:paraId="59CD8406">
      <w:pPr>
        <w:pStyle w:val="5"/>
        <w:outlineLvl w:val="1"/>
        <w:rPr>
          <w:rFonts w:ascii="Times New Roman" w:hAnsi="Times New Roman" w:eastAsia="黑体" w:cs="Times New Roman"/>
          <w:b w:val="0"/>
          <w:bCs w:val="0"/>
          <w:sz w:val="30"/>
          <w:szCs w:val="24"/>
        </w:rPr>
      </w:pPr>
      <w:bookmarkStart w:id="60" w:name="_Toc26407"/>
      <w:r>
        <w:rPr>
          <w:rFonts w:hint="eastAsia" w:cs="Times New Roman"/>
          <w:b w:val="0"/>
          <w:bCs w:val="0"/>
          <w:sz w:val="30"/>
          <w:szCs w:val="24"/>
          <w:lang w:val="en-US" w:eastAsia="zh-CN"/>
        </w:rPr>
        <w:t>2</w:t>
      </w:r>
      <w:r>
        <w:rPr>
          <w:rFonts w:ascii="Times New Roman" w:hAnsi="Times New Roman" w:eastAsia="黑体" w:cs="Times New Roman"/>
          <w:b w:val="0"/>
          <w:bCs w:val="0"/>
          <w:sz w:val="30"/>
          <w:szCs w:val="24"/>
        </w:rPr>
        <w:t xml:space="preserve">. </w:t>
      </w:r>
      <w:r>
        <w:rPr>
          <w:rFonts w:hint="eastAsia" w:cs="Times New Roman"/>
          <w:b w:val="0"/>
          <w:bCs w:val="0"/>
          <w:sz w:val="30"/>
          <w:szCs w:val="24"/>
          <w:lang w:val="en-US" w:eastAsia="zh-CN"/>
        </w:rPr>
        <w:t>电力碳排</w:t>
      </w:r>
      <w:r>
        <w:rPr>
          <w:rFonts w:ascii="Times New Roman" w:hAnsi="Times New Roman" w:eastAsia="黑体" w:cs="Times New Roman"/>
          <w:b w:val="0"/>
          <w:bCs w:val="0"/>
          <w:sz w:val="30"/>
          <w:szCs w:val="24"/>
        </w:rPr>
        <w:t>因子</w:t>
      </w:r>
      <w:bookmarkEnd w:id="60"/>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48"/>
                    <a:stretch>
                      <a:fillRect/>
                    </a:stretch>
                  </pic:blipFill>
                  <pic:spPr>
                    <a:xfrm>
                      <a:off x="0" y="0"/>
                      <a:ext cx="6118860" cy="3034030"/>
                    </a:xfrm>
                    <a:prstGeom prst="rect">
                      <a:avLst/>
                    </a:prstGeom>
                    <a:noFill/>
                    <a:ln>
                      <a:noFill/>
                    </a:ln>
                  </pic:spPr>
                </pic:pic>
              </a:graphicData>
            </a:graphic>
          </wp:inline>
        </w:drawing>
      </w:r>
    </w:p>
    <w:p w14:paraId="0E183B19">
      <w:pPr>
        <w:pStyle w:val="19"/>
        <w:bidi w:val="0"/>
        <w:ind w:left="0" w:leftChars="0" w:firstLine="0" w:firstLineChars="0"/>
        <w:rPr>
          <w:b/>
          <w:bCs/>
          <w:sz w:val="28"/>
          <w:szCs w:val="28"/>
        </w:rPr>
      </w:pPr>
      <w:r>
        <w:rPr>
          <w:b/>
          <w:bCs/>
          <w:sz w:val="28"/>
          <w:szCs w:val="28"/>
        </w:rPr>
        <w:t>【1】定位与架构角色</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4B63A99A">
      <w:pPr>
        <w:pStyle w:val="19"/>
        <w:bidi w:val="0"/>
        <w:ind w:left="0" w:leftChars="0" w:firstLine="0" w:firstLineChars="0"/>
        <w:rPr>
          <w:b/>
          <w:bCs/>
          <w:sz w:val="28"/>
          <w:szCs w:val="28"/>
        </w:rPr>
      </w:pPr>
      <w:r>
        <w:rPr>
          <w:b/>
          <w:bCs/>
          <w:sz w:val="28"/>
          <w:szCs w:val="28"/>
        </w:rPr>
        <w:t>【2】业务场景与用户故事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19"/>
        <w:bidi w:val="0"/>
        <w:ind w:left="0" w:leftChars="0" w:firstLine="0" w:firstLineChars="0"/>
        <w:rPr>
          <w:b/>
          <w:bCs/>
          <w:sz w:val="28"/>
          <w:szCs w:val="28"/>
        </w:rPr>
      </w:pPr>
      <w:r>
        <w:rPr>
          <w:b/>
          <w:bCs/>
          <w:sz w:val="28"/>
          <w:szCs w:val="28"/>
        </w:rPr>
        <w:t>【3】功能规格与交互契约</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w:t>
      </w:r>
      <w:r>
        <w:rPr>
          <w:rFonts w:hint="eastAsia"/>
          <w:lang w:eastAsia="zh-CN"/>
        </w:rPr>
        <w:t>s</w:t>
      </w:r>
      <w:r>
        <w:rPr>
          <w:rFonts w:hint="eastAsia"/>
          <w:lang w:eastAsia="zh-CN"/>
        </w:rPr>
        <w:t>i</w:t>
      </w:r>
      <w:r>
        <w:rPr>
          <w:rFonts w:hint="eastAsia"/>
          <w:lang w:eastAsia="zh-CN"/>
        </w:rPr>
        <w:t>o</w:t>
      </w:r>
      <w:r>
        <w:rPr>
          <w:rFonts w:hint="eastAsia"/>
          <w:lang w:eastAsia="zh-CN"/>
        </w:rPr>
        <w:t>n</w:t>
      </w:r>
      <w:r>
        <w:rPr>
          <w:rFonts w:hint="eastAsia"/>
          <w:lang w:eastAsia="zh-CN"/>
        </w:rPr>
        <w:t>徽</w:t>
      </w:r>
      <w:r>
        <w:rPr>
          <w:rFonts w:hint="eastAsia"/>
          <w:lang w:eastAsia="zh-CN"/>
        </w:rPr>
        <w:t>章</w:t>
      </w:r>
      <w:r>
        <w:rPr>
          <w:rFonts w:hint="eastAsia"/>
          <w:lang w:eastAsia="zh-CN"/>
        </w:rPr>
        <w:t>；</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r>
        <w:rPr>
          <w:rFonts w:hint="eastAsia"/>
          <w:lang w:eastAsia="zh-CN"/>
        </w:rPr>
        <w:t>；</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0068270F">
      <w:pPr>
        <w:pStyle w:val="19"/>
        <w:bidi w:val="0"/>
        <w:ind w:left="0" w:leftChars="0" w:firstLine="0" w:firstLineChars="0"/>
        <w:rPr>
          <w:b/>
          <w:bCs/>
          <w:sz w:val="28"/>
          <w:szCs w:val="28"/>
        </w:rPr>
      </w:pPr>
      <w:r>
        <w:rPr>
          <w:b/>
          <w:bCs/>
          <w:sz w:val="28"/>
          <w:szCs w:val="28"/>
        </w:rPr>
        <w:t>【4】页面字段字典与数据契约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414"/>
        <w:gridCol w:w="1485"/>
        <w:gridCol w:w="1454"/>
        <w:gridCol w:w="4538"/>
      </w:tblGrid>
      <w:tr w14:paraId="5211FFE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57E9C42">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91D21F">
            <w:pPr>
              <w:pStyle w:val="19"/>
              <w:bidi w:val="0"/>
              <w:spacing w:line="240" w:lineRule="auto"/>
              <w:ind w:left="0" w:leftChars="0" w:right="0" w:rightChars="0" w:firstLine="0" w:firstLineChars="0"/>
            </w:pPr>
            <w:r>
              <w:t>字段中文名称</w:t>
            </w:r>
          </w:p>
        </w:tc>
        <w:tc>
          <w:tcPr>
            <w:tcW w:w="14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4FA9A4A">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C4E86D">
            <w:pPr>
              <w:pStyle w:val="19"/>
              <w:bidi w:val="0"/>
              <w:spacing w:line="240" w:lineRule="auto"/>
              <w:ind w:left="0" w:leftChars="0" w:right="0" w:rightChars="0" w:firstLine="0" w:firstLineChars="0"/>
            </w:pPr>
            <w:r>
              <w:t>工程单位</w:t>
            </w:r>
          </w:p>
        </w:tc>
        <w:tc>
          <w:tcPr>
            <w:tcW w:w="45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75F9AFF">
            <w:pPr>
              <w:pStyle w:val="19"/>
              <w:bidi w:val="0"/>
              <w:spacing w:line="240" w:lineRule="auto"/>
              <w:ind w:left="0" w:leftChars="0" w:right="0" w:rightChars="0" w:firstLine="0" w:firstLineChars="0"/>
            </w:pPr>
            <w:r>
              <w:t>校验与约束规则</w:t>
            </w:r>
          </w:p>
        </w:tc>
      </w:tr>
      <w:tr w14:paraId="3B3A8DA9">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EB5CDA">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9D42A3">
            <w:pPr>
              <w:pStyle w:val="19"/>
              <w:bidi w:val="0"/>
              <w:spacing w:line="240" w:lineRule="auto"/>
              <w:ind w:left="0" w:leftChars="0" w:right="0" w:rightChars="0" w:firstLine="0" w:firstLineChars="0"/>
            </w:pPr>
            <w:r>
              <w:t>电力因子唯一编码</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9D4827">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03CAC7">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A7E6D">
            <w:pPr>
              <w:pStyle w:val="19"/>
              <w:bidi w:val="0"/>
              <w:spacing w:line="240" w:lineRule="auto"/>
              <w:ind w:left="0" w:leftChars="0" w:right="0" w:rightChars="0" w:firstLine="0" w:firstLineChars="0"/>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F6C93A">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5CB5F4">
            <w:pPr>
              <w:pStyle w:val="19"/>
              <w:bidi w:val="0"/>
              <w:spacing w:line="240" w:lineRule="auto"/>
              <w:ind w:left="0" w:leftChars="0" w:right="0" w:rightChars="0" w:firstLine="0" w:firstLineChars="0"/>
            </w:pPr>
            <w:r>
              <w:t>所属行政省份</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3A023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AC672D">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7A312F">
            <w:pPr>
              <w:pStyle w:val="19"/>
              <w:bidi w:val="0"/>
              <w:spacing w:line="240" w:lineRule="auto"/>
              <w:ind w:left="0" w:leftChars="0" w:right="0" w:rightChars="0" w:firstLine="0" w:firstLineChars="0"/>
            </w:pPr>
            <w:r>
              <w:t>涵盖集团各厂区属地，如  新疆 、 湖南 、 辽宁  等</w:t>
            </w:r>
          </w:p>
        </w:tc>
      </w:tr>
      <w:tr w14:paraId="4280D65F">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51720A">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50DA24">
            <w:pPr>
              <w:pStyle w:val="19"/>
              <w:bidi w:val="0"/>
              <w:spacing w:line="240" w:lineRule="auto"/>
              <w:ind w:left="0" w:leftChars="0" w:right="0" w:rightChars="0" w:firstLine="0" w:firstLineChars="0"/>
            </w:pPr>
            <w:r>
              <w:t>所属区域电网</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69C3AD">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1F29A4">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8AE13B">
            <w:pPr>
              <w:pStyle w:val="19"/>
              <w:bidi w:val="0"/>
              <w:spacing w:line="240" w:lineRule="auto"/>
              <w:ind w:left="0" w:leftChars="0" w:right="0" w:rightChars="0" w:firstLine="0" w:firstLineChars="0"/>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D24CC">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D5E087">
            <w:pPr>
              <w:pStyle w:val="19"/>
              <w:bidi w:val="0"/>
              <w:spacing w:line="240" w:lineRule="auto"/>
              <w:ind w:left="0" w:leftChars="0" w:right="0" w:rightChars="0" w:firstLine="0" w:firstLineChars="0"/>
            </w:pPr>
            <w:r>
              <w:t>电力来源类别</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62CF67">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FDE09">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EF3521">
            <w:pPr>
              <w:pStyle w:val="19"/>
              <w:bidi w:val="0"/>
              <w:spacing w:line="240" w:lineRule="auto"/>
              <w:ind w:left="0" w:leftChars="0" w:right="0" w:rightChars="0" w:firstLine="0" w:firstLineChars="0"/>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4AB0EF">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F61DAA">
            <w:pPr>
              <w:pStyle w:val="19"/>
              <w:bidi w:val="0"/>
              <w:spacing w:line="240" w:lineRule="auto"/>
              <w:ind w:left="0" w:leftChars="0" w:right="0" w:rightChars="0" w:firstLine="0" w:firstLineChars="0"/>
            </w:pPr>
            <w:r>
              <w:t>当前生效因子值</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641332">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17270">
            <w:pPr>
              <w:pStyle w:val="19"/>
              <w:bidi w:val="0"/>
              <w:spacing w:line="240" w:lineRule="auto"/>
              <w:ind w:left="0" w:leftChars="0" w:right="0" w:rightChars="0" w:firstLine="0" w:firstLineChars="0"/>
            </w:pPr>
            <w:r>
              <w:t>kgCO2e/kWh</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0F2F89">
            <w:pPr>
              <w:pStyle w:val="19"/>
              <w:bidi w:val="0"/>
              <w:spacing w:line="240" w:lineRule="auto"/>
              <w:ind w:left="0" w:leftChars="0" w:right="0" w:rightChars="0" w:firstLine="0" w:firstLineChars="0"/>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567C25">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9047A">
            <w:pPr>
              <w:pStyle w:val="19"/>
              <w:bidi w:val="0"/>
              <w:spacing w:line="240" w:lineRule="auto"/>
              <w:ind w:left="0" w:leftChars="0" w:right="0" w:rightChars="0" w:firstLine="0" w:firstLineChars="0"/>
            </w:pPr>
            <w:r>
              <w:t>默认/基准因子值</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89434B">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72E830">
            <w:pPr>
              <w:pStyle w:val="19"/>
              <w:bidi w:val="0"/>
              <w:spacing w:line="240" w:lineRule="auto"/>
              <w:ind w:left="0" w:leftChars="0" w:right="0" w:rightChars="0" w:firstLine="0" w:firstLineChars="0"/>
            </w:pPr>
            <w:r>
              <w:t>kgCO2e/kWh</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6EDB7E">
            <w:pPr>
              <w:pStyle w:val="19"/>
              <w:bidi w:val="0"/>
              <w:spacing w:line="240" w:lineRule="auto"/>
              <w:ind w:left="0" w:leftChars="0" w:right="0" w:rightChars="0" w:firstLine="0" w:firstLineChars="0"/>
            </w:pPr>
            <w:r>
              <w:t>取上一年度生态环境部发布的官方基准因子值</w:t>
            </w:r>
          </w:p>
        </w:tc>
      </w:tr>
      <w:tr w14:paraId="3B71273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EF34DD">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1CD242">
            <w:pPr>
              <w:pStyle w:val="19"/>
              <w:bidi w:val="0"/>
              <w:spacing w:line="240" w:lineRule="auto"/>
              <w:ind w:left="0" w:leftChars="0" w:right="0" w:rightChars="0" w:firstLine="0" w:firstLineChars="0"/>
            </w:pPr>
            <w:r>
              <w:t>法定量纲单位</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30B3D6">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31ABA7">
            <w:pPr>
              <w:pStyle w:val="19"/>
              <w:bidi w:val="0"/>
              <w:spacing w:line="240" w:lineRule="auto"/>
              <w:ind w:left="0" w:leftChars="0" w:right="0" w:rightChars="0" w:firstLine="0" w:firstLineChars="0"/>
            </w:pPr>
            <w:r>
              <w:t>kgCO2e/kWh</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0E267A">
            <w:pPr>
              <w:pStyle w:val="19"/>
              <w:bidi w:val="0"/>
              <w:spacing w:line="240" w:lineRule="auto"/>
              <w:ind w:left="0" w:leftChars="0" w:right="0" w:rightChars="0" w:firstLine="0" w:firstLineChars="0"/>
            </w:pPr>
            <w:r>
              <w:t>统一为  kgCO2e/kWh ，禁止混入 MWh 或度</w:t>
            </w:r>
          </w:p>
        </w:tc>
      </w:tr>
      <w:tr w14:paraId="24FE1211">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53D04C">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3353ED">
            <w:pPr>
              <w:pStyle w:val="19"/>
              <w:bidi w:val="0"/>
              <w:spacing w:line="240" w:lineRule="auto"/>
              <w:ind w:left="0" w:leftChars="0" w:right="0" w:rightChars="0" w:firstLine="0" w:firstLineChars="0"/>
            </w:pPr>
            <w:r>
              <w:t>来源发布机构</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0D67A8">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7011E6">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DF4E16">
            <w:pPr>
              <w:pStyle w:val="19"/>
              <w:bidi w:val="0"/>
              <w:spacing w:line="240" w:lineRule="auto"/>
              <w:ind w:left="0" w:leftChars="0" w:right="0" w:rightChars="0" w:firstLine="0" w:firstLineChars="0"/>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6A975">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2E52F8">
            <w:pPr>
              <w:pStyle w:val="19"/>
              <w:bidi w:val="0"/>
              <w:spacing w:line="240" w:lineRule="auto"/>
              <w:ind w:left="0" w:leftChars="0" w:right="0" w:rightChars="0" w:firstLine="0" w:firstLineChars="0"/>
            </w:pPr>
            <w:r>
              <w:t>适用发布年度版本</w:t>
            </w:r>
          </w:p>
        </w:tc>
        <w:tc>
          <w:tcPr>
            <w:tcW w:w="14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8DAAB">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17B8AE">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95ADB1">
            <w:pPr>
              <w:pStyle w:val="19"/>
              <w:bidi w:val="0"/>
              <w:spacing w:line="240" w:lineRule="auto"/>
              <w:ind w:left="0" w:leftChars="0" w:right="0" w:rightChars="0" w:firstLine="0" w:firstLineChars="0"/>
            </w:pPr>
            <w:r>
              <w:t>格式  v&lt;年&gt;.&lt;版本&gt; （如  v2024.1 ）</w:t>
            </w:r>
          </w:p>
        </w:tc>
      </w:tr>
      <w:tr w14:paraId="65B059F3">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095715">
            <w:pPr>
              <w:pStyle w:val="19"/>
              <w:bidi w:val="0"/>
              <w:spacing w:line="240" w:lineRule="auto"/>
              <w:ind w:left="0" w:leftChars="0" w:right="0" w:rightChars="0" w:firstLine="0" w:firstLineChars="0"/>
            </w:pPr>
            <w:r>
              <w:t>10</w:t>
            </w:r>
          </w:p>
        </w:tc>
        <w:tc>
          <w:tcPr>
            <w:tcW w:w="14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271BC9">
            <w:pPr>
              <w:pStyle w:val="19"/>
              <w:bidi w:val="0"/>
              <w:spacing w:line="240" w:lineRule="auto"/>
              <w:ind w:left="0" w:leftChars="0" w:right="0" w:rightChars="0" w:firstLine="0" w:firstLineChars="0"/>
            </w:pPr>
            <w:r>
              <w:t>是否属于零碳绿电</w:t>
            </w:r>
          </w:p>
        </w:tc>
        <w:tc>
          <w:tcPr>
            <w:tcW w:w="14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45C8C4">
            <w:pPr>
              <w:pStyle w:val="19"/>
              <w:bidi w:val="0"/>
              <w:spacing w:line="240" w:lineRule="auto"/>
              <w:ind w:left="0" w:leftChars="0" w:right="0" w:rightChars="0" w:firstLine="0" w:firstLineChars="0"/>
            </w:pPr>
            <w:r>
              <w:t>Boolean</w:t>
            </w:r>
          </w:p>
        </w:tc>
        <w:tc>
          <w:tcPr>
            <w:tcW w:w="14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04B65">
            <w:pPr>
              <w:pStyle w:val="19"/>
              <w:bidi w:val="0"/>
              <w:spacing w:line="240" w:lineRule="auto"/>
              <w:ind w:left="0" w:leftChars="0" w:right="0" w:rightChars="0" w:firstLine="0" w:firstLineChars="0"/>
            </w:pPr>
            <w:r>
              <w:t>—</w:t>
            </w:r>
          </w:p>
        </w:tc>
        <w:tc>
          <w:tcPr>
            <w:tcW w:w="45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87770A">
            <w:pPr>
              <w:pStyle w:val="19"/>
              <w:bidi w:val="0"/>
              <w:spacing w:line="240" w:lineRule="auto"/>
              <w:ind w:left="0" w:leftChars="0" w:right="0" w:rightChars="0" w:firstLine="0" w:firstLineChars="0"/>
            </w:pPr>
            <w:r>
              <w:t>true  为可再生能源/市场化核销绿电， false  为化石市电</w:t>
            </w:r>
          </w:p>
        </w:tc>
      </w:tr>
    </w:tbl>
    <w:p w14:paraId="4CADAED2">
      <w:pPr>
        <w:pStyle w:val="19"/>
        <w:bidi w:val="0"/>
      </w:pPr>
    </w:p>
    <w:p w14:paraId="1C8C603D">
      <w:pPr>
        <w:pStyle w:val="19"/>
        <w:bidi w:val="0"/>
        <w:ind w:left="0" w:leftChars="0" w:firstLine="0" w:firstLineChars="0"/>
        <w:rPr>
          <w:b/>
          <w:bCs/>
          <w:sz w:val="28"/>
          <w:szCs w:val="28"/>
        </w:rPr>
      </w:pPr>
      <w:r>
        <w:rPr>
          <w:b/>
          <w:bCs/>
          <w:sz w:val="28"/>
          <w:szCs w:val="28"/>
        </w:rPr>
        <w:t>【5】核心数学模型与算法框架</w:t>
      </w:r>
    </w:p>
    <w:p w14:paraId="6A147854">
      <w:pPr>
        <w:pStyle w:val="19"/>
        <w:bidi w:val="0"/>
      </w:pPr>
      <w:r>
        <w:t>📐 【核心业务数学模型与计算公式】</w:t>
      </w:r>
    </w:p>
    <w:tbl>
      <w:tblPr>
        <w:tblStyle w:val="38"/>
        <w:tblW w:w="0" w:type="auto"/>
        <w:jc w:val="center"/>
        <w:tblLayout w:type="fixed"/>
        <w:tblCellMar>
          <w:top w:w="0" w:type="dxa"/>
          <w:left w:w="108" w:type="dxa"/>
          <w:bottom w:w="0" w:type="dxa"/>
          <w:right w:w="108" w:type="dxa"/>
        </w:tblCellMar>
      </w:tblPr>
      <w:tblGrid>
        <w:gridCol w:w="9648"/>
      </w:tblGrid>
      <w:tr w14:paraId="65CFAAE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DCFF439">
            <w:pPr>
              <w:pStyle w:val="19"/>
              <w:bidi w:val="0"/>
            </w:pPr>
            <w:r>
              <w:t>📐 【核心业务数学模型与计算公式】</w:t>
            </w:r>
            <w:r>
              <w:br w:type="textWrapping"/>
            </w:r>
          </w:p>
          <w:p w14:paraId="394321A4">
            <w:pPr>
              <w:pStyle w:val="19"/>
              <w:bidi w:val="0"/>
            </w:pPr>
            <w:r>
              <w:t>EF_{\text{grid\_composite}} = \frac{\sum_{i=1}^{p} ( Q_{\text{purchased}, i} \times EF_{\text{grid}, i} )}{\sum_{i=1}^{p} Q_{\text{purchased}, i}} \quad (\text{全集团购网电力综合加权因子})</w:t>
            </w:r>
          </w:p>
          <w:p w14:paraId="620EE713">
            <w:pPr>
              <w:pStyle w:val="19"/>
              <w:bidi w:val="0"/>
            </w:pPr>
            <w:r>
              <w:t>C_{\text{Scope2, elec}} = ( Q_{\text{grid\_total}} - Q_{\text{green\_verified}} ) \times EF_{\text{grid}} + Q_{\text{green\_verified}} \times 0 \quad (\text{电力间接排放净额})</w:t>
            </w:r>
          </w:p>
          <w:p w14:paraId="07961D45">
            <w:pPr>
              <w:pStyle w:val="19"/>
              <w:bidi w:val="0"/>
            </w:pPr>
            <w:r>
              <w:t>R_{\text{green\_power}} = \frac{Q_{\text{pv\_self}} + Q_{\text{green\_market}}}{Q_{\text{grid\_total}} + Q_{\text{pv\_self}}} \times 100\% \quad (\text{绿电综合消纳占比})</w:t>
            </w:r>
          </w:p>
        </w:tc>
      </w:tr>
    </w:tbl>
    <w:p w14:paraId="58E0816B">
      <w:pPr>
        <w:pStyle w:val="19"/>
        <w:bidi w:val="0"/>
      </w:pPr>
    </w:p>
    <w:p w14:paraId="0160A5D4">
      <w:pPr>
        <w:pStyle w:val="19"/>
        <w:bidi w:val="0"/>
      </w:pPr>
      <w:r>
        <w:t>• 变量定义与取值约定：</w:t>
      </w:r>
    </w:p>
    <w:p w14:paraId="64B4DC93">
      <w:pPr>
        <w:pStyle w:val="19"/>
        <w:bidi w:val="0"/>
      </w:pPr>
      <w:r>
        <w:t>• Q_{\text{purchased}, i}：第 i 个园区购入市电量（kWh）；</w:t>
      </w:r>
    </w:p>
    <w:p w14:paraId="0D2EA630">
      <w:pPr>
        <w:pStyle w:val="19"/>
        <w:bidi w:val="0"/>
      </w:pPr>
      <w:r>
        <w:t>• EF_{\text{grid}, i}：第 i 个园区所在地电网排放因子（kgCO2e/kWh）；</w:t>
      </w:r>
    </w:p>
    <w:p w14:paraId="3FA5FF4B">
      <w:pPr>
        <w:pStyle w:val="19"/>
        <w:bidi w:val="0"/>
      </w:pPr>
      <w:r>
        <w:t>• Q_{\text{green\_verified}}：取得官方核销绿证对应的结算电量（kWh）；</w:t>
      </w:r>
    </w:p>
    <w:p w14:paraId="712B38F8">
      <w:pPr>
        <w:pStyle w:val="19"/>
        <w:bidi w:val="0"/>
      </w:pPr>
      <w:r>
        <w:t>• 严禁出现负碳计算：当 Q_{\text{green\_verified}} &gt; Q_{\text{grid\_total}} 时，C_{\text{Scope2, elec}} 兜底锁定为  0.00 ，不得产生“负碳抵消外部化石燃料”。</w:t>
      </w:r>
    </w:p>
    <w:p w14:paraId="0F872FD4">
      <w:pPr>
        <w:pStyle w:val="19"/>
        <w:bidi w:val="0"/>
        <w:ind w:left="0" w:leftChars="0" w:firstLine="0" w:firstLineChars="0"/>
        <w:rPr>
          <w:b/>
          <w:bCs/>
          <w:sz w:val="28"/>
          <w:szCs w:val="28"/>
        </w:rPr>
      </w:pPr>
      <w:r>
        <w:rPr>
          <w:b/>
          <w:bCs/>
          <w:sz w:val="28"/>
          <w:szCs w:val="28"/>
        </w:rPr>
        <w:t>【6】展示、对标与判定口径</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38FE526F">
      <w:pPr>
        <w:pStyle w:val="19"/>
        <w:bidi w:val="0"/>
        <w:ind w:left="0" w:leftChars="0" w:firstLine="0" w:firstLineChars="0"/>
        <w:rPr>
          <w:b/>
          <w:bCs/>
          <w:sz w:val="28"/>
          <w:szCs w:val="28"/>
        </w:rPr>
      </w:pPr>
      <w:r>
        <w:rPr>
          <w:b/>
          <w:bCs/>
          <w:sz w:val="28"/>
          <w:szCs w:val="28"/>
        </w:rPr>
        <w:t>【7】边界条件、异常处理与防错规则</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56464043">
      <w:pPr>
        <w:pStyle w:val="19"/>
        <w:bidi w:val="0"/>
        <w:ind w:left="0" w:leftChars="0" w:firstLine="0" w:firstLineChars="0"/>
        <w:rPr>
          <w:b/>
          <w:bCs/>
          <w:sz w:val="28"/>
          <w:szCs w:val="28"/>
        </w:rPr>
      </w:pPr>
      <w:r>
        <w:rPr>
          <w:b/>
          <w:bCs/>
          <w:sz w:val="28"/>
          <w:szCs w:val="28"/>
        </w:rPr>
        <w:t>【8】QA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D972C90">
            <w:pPr>
              <w:pStyle w:val="19"/>
              <w:bidi w:val="0"/>
            </w:pPr>
            <w:r>
              <w:t>🧪 【QA 自动化验收准则 · Gherkin BDD 用例契约】</w:t>
            </w:r>
            <w:r>
              <w:br w:type="textWrapping"/>
            </w:r>
          </w:p>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tc>
      </w:tr>
    </w:tbl>
    <w:p w14:paraId="2327B818">
      <w:pPr>
        <w:pStyle w:val="19"/>
        <w:bidi w:val="0"/>
      </w:pPr>
    </w:p>
    <w:p w14:paraId="35D5EB07">
      <w:pPr>
        <w:pStyle w:val="5"/>
        <w:outlineLvl w:val="1"/>
        <w:rPr>
          <w:rFonts w:ascii="Times New Roman" w:hAnsi="Times New Roman" w:eastAsia="黑体" w:cs="Times New Roman"/>
          <w:b w:val="0"/>
          <w:bCs w:val="0"/>
          <w:sz w:val="30"/>
          <w:szCs w:val="24"/>
        </w:rPr>
      </w:pPr>
      <w:bookmarkStart w:id="61" w:name="_Toc71"/>
      <w:r>
        <w:rPr>
          <w:rFonts w:hint="eastAsia" w:cs="Times New Roman"/>
          <w:b w:val="0"/>
          <w:bCs w:val="0"/>
          <w:sz w:val="30"/>
          <w:szCs w:val="24"/>
          <w:lang w:val="en-US" w:eastAsia="zh-CN"/>
        </w:rPr>
        <w:t>3</w:t>
      </w:r>
      <w:r>
        <w:rPr>
          <w:rFonts w:ascii="Times New Roman" w:hAnsi="Times New Roman" w:eastAsia="黑体" w:cs="Times New Roman"/>
          <w:b w:val="0"/>
          <w:bCs w:val="0"/>
          <w:sz w:val="30"/>
          <w:szCs w:val="24"/>
        </w:rPr>
        <w:t xml:space="preserve">. </w:t>
      </w:r>
      <w:r>
        <w:rPr>
          <w:rFonts w:hint="eastAsia" w:cs="Times New Roman"/>
          <w:b w:val="0"/>
          <w:bCs w:val="0"/>
          <w:sz w:val="30"/>
          <w:szCs w:val="24"/>
          <w:lang w:val="en-US" w:eastAsia="zh-CN"/>
        </w:rPr>
        <w:t>能源活动碳排</w:t>
      </w:r>
      <w:r>
        <w:rPr>
          <w:rFonts w:ascii="Times New Roman" w:hAnsi="Times New Roman" w:eastAsia="黑体" w:cs="Times New Roman"/>
          <w:b w:val="0"/>
          <w:bCs w:val="0"/>
          <w:sz w:val="30"/>
          <w:szCs w:val="24"/>
        </w:rPr>
        <w:t>因子</w:t>
      </w:r>
      <w:bookmarkEnd w:id="61"/>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49"/>
                    <a:stretch>
                      <a:fillRect/>
                    </a:stretch>
                  </pic:blipFill>
                  <pic:spPr>
                    <a:xfrm>
                      <a:off x="0" y="0"/>
                      <a:ext cx="6118860" cy="3034030"/>
                    </a:xfrm>
                    <a:prstGeom prst="rect">
                      <a:avLst/>
                    </a:prstGeom>
                    <a:noFill/>
                    <a:ln>
                      <a:noFill/>
                    </a:ln>
                  </pic:spPr>
                </pic:pic>
              </a:graphicData>
            </a:graphic>
          </wp:inline>
        </w:drawing>
      </w:r>
    </w:p>
    <w:p w14:paraId="7D02E7BF">
      <w:pPr>
        <w:pStyle w:val="19"/>
        <w:bidi w:val="0"/>
        <w:ind w:left="0" w:leftChars="0" w:firstLine="0" w:firstLineChars="0"/>
        <w:rPr>
          <w:b/>
          <w:bCs/>
          <w:sz w:val="28"/>
          <w:szCs w:val="28"/>
        </w:rPr>
      </w:pPr>
      <w:r>
        <w:rPr>
          <w:b/>
          <w:bCs/>
          <w:sz w:val="28"/>
          <w:szCs w:val="28"/>
        </w:rPr>
        <w:t>【1】定位与架构角色</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3DF26ED6">
      <w:pPr>
        <w:pStyle w:val="19"/>
        <w:bidi w:val="0"/>
        <w:ind w:left="0" w:leftChars="0" w:firstLine="0" w:firstLineChars="0"/>
        <w:rPr>
          <w:b/>
          <w:bCs/>
          <w:sz w:val="28"/>
          <w:szCs w:val="28"/>
        </w:rPr>
      </w:pPr>
      <w:r>
        <w:rPr>
          <w:b/>
          <w:bCs/>
          <w:sz w:val="28"/>
          <w:szCs w:val="28"/>
        </w:rPr>
        <w:t>【2】业务场景与用户故事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19"/>
        <w:bidi w:val="0"/>
        <w:ind w:left="0" w:leftChars="0" w:firstLine="0" w:firstLineChars="0"/>
        <w:rPr>
          <w:b/>
          <w:bCs/>
          <w:sz w:val="28"/>
          <w:szCs w:val="28"/>
        </w:rPr>
      </w:pPr>
      <w:r>
        <w:rPr>
          <w:b/>
          <w:bCs/>
          <w:sz w:val="28"/>
          <w:szCs w:val="28"/>
        </w:rPr>
        <w:t>【3】功能规格与交互契约</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246E1509">
      <w:pPr>
        <w:pStyle w:val="19"/>
        <w:bidi w:val="0"/>
        <w:ind w:left="0" w:leftChars="0" w:firstLine="0" w:firstLineChars="0"/>
        <w:rPr>
          <w:b/>
          <w:bCs/>
          <w:sz w:val="28"/>
          <w:szCs w:val="28"/>
        </w:rPr>
      </w:pPr>
      <w:r>
        <w:rPr>
          <w:b/>
          <w:bCs/>
          <w:sz w:val="28"/>
          <w:szCs w:val="28"/>
        </w:rPr>
        <w:t>【4】页面字段字典与数据契约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508F811">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0E7132">
            <w:pPr>
              <w:pStyle w:val="19"/>
              <w:bidi w:val="0"/>
              <w:spacing w:line="240" w:lineRule="auto"/>
              <w:ind w:left="0" w:leftChars="0" w:right="0" w:rightChars="0" w:firstLine="0" w:firstLineChars="0"/>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500BE5">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F23A2B">
            <w:pPr>
              <w:pStyle w:val="19"/>
              <w:bidi w:val="0"/>
              <w:spacing w:line="240" w:lineRule="auto"/>
              <w:ind w:left="0" w:leftChars="0" w:right="0" w:rightChars="0" w:firstLine="0" w:firstLineChars="0"/>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F9AED">
            <w:pPr>
              <w:pStyle w:val="19"/>
              <w:bidi w:val="0"/>
              <w:spacing w:line="240" w:lineRule="auto"/>
              <w:ind w:left="0" w:leftChars="0" w:right="0" w:rightChars="0" w:firstLine="0" w:firstLineChars="0"/>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84EA63">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464698">
            <w:pPr>
              <w:pStyle w:val="19"/>
              <w:bidi w:val="0"/>
              <w:spacing w:line="240" w:lineRule="auto"/>
              <w:ind w:left="0" w:leftChars="0" w:right="0" w:rightChars="0" w:firstLine="0" w:firstLineChars="0"/>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C35CD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E686F">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EE1DB7">
            <w:pPr>
              <w:pStyle w:val="19"/>
              <w:bidi w:val="0"/>
              <w:spacing w:line="240" w:lineRule="auto"/>
              <w:ind w:left="0" w:leftChars="0" w:right="0" w:rightChars="0" w:firstLine="0" w:firstLineChars="0"/>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12459">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9108B8">
            <w:pPr>
              <w:pStyle w:val="19"/>
              <w:bidi w:val="0"/>
              <w:spacing w:line="240" w:lineRule="auto"/>
              <w:ind w:left="0" w:leftChars="0" w:right="0" w:rightChars="0" w:firstLine="0" w:firstLineChars="0"/>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256B3B">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1F49D">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495559">
            <w:pPr>
              <w:pStyle w:val="19"/>
              <w:bidi w:val="0"/>
              <w:spacing w:line="240" w:lineRule="auto"/>
              <w:ind w:left="0" w:leftChars="0" w:right="0" w:rightChars="0" w:firstLine="0" w:firstLineChars="0"/>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2EC4C5">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6E8CAA">
            <w:pPr>
              <w:pStyle w:val="19"/>
              <w:bidi w:val="0"/>
              <w:spacing w:line="240" w:lineRule="auto"/>
              <w:ind w:left="0" w:leftChars="0" w:right="0" w:rightChars="0" w:firstLine="0" w:firstLineChars="0"/>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DFB677">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11D0D7">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93369C8">
            <w:pPr>
              <w:pStyle w:val="19"/>
              <w:bidi w:val="0"/>
              <w:spacing w:line="240" w:lineRule="auto"/>
              <w:ind w:left="0" w:leftChars="0" w:right="0" w:rightChars="0" w:firstLine="0" w:firstLineChars="0"/>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63FCD0">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F11A45">
            <w:pPr>
              <w:pStyle w:val="19"/>
              <w:bidi w:val="0"/>
              <w:spacing w:line="240" w:lineRule="auto"/>
              <w:ind w:left="0" w:leftChars="0" w:right="0" w:rightChars="0" w:firstLine="0" w:firstLineChars="0"/>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3B14D7">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201BC">
            <w:pPr>
              <w:pStyle w:val="19"/>
              <w:bidi w:val="0"/>
              <w:spacing w:line="240" w:lineRule="auto"/>
              <w:ind w:left="0" w:leftChars="0" w:right="0" w:rightChars="0" w:firstLine="0" w:firstLineChars="0"/>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AC7D09">
            <w:pPr>
              <w:pStyle w:val="19"/>
              <w:bidi w:val="0"/>
              <w:spacing w:line="240" w:lineRule="auto"/>
              <w:ind w:left="0" w:leftChars="0" w:right="0" w:rightChars="0" w:firstLine="0" w:firstLineChars="0"/>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B3DEB2">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0AB268">
            <w:pPr>
              <w:pStyle w:val="19"/>
              <w:bidi w:val="0"/>
              <w:spacing w:line="240" w:lineRule="auto"/>
              <w:ind w:left="0" w:leftChars="0" w:right="0" w:rightChars="0" w:firstLine="0" w:firstLineChars="0"/>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9E21AB">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084F62">
            <w:pPr>
              <w:pStyle w:val="19"/>
              <w:bidi w:val="0"/>
              <w:spacing w:line="240" w:lineRule="auto"/>
              <w:ind w:left="0" w:leftChars="0" w:right="0" w:rightChars="0" w:firstLine="0" w:firstLineChars="0"/>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237572">
            <w:pPr>
              <w:pStyle w:val="19"/>
              <w:bidi w:val="0"/>
              <w:spacing w:line="240" w:lineRule="auto"/>
              <w:ind w:left="0" w:leftChars="0" w:right="0" w:rightChars="0" w:firstLine="0" w:firstLineChars="0"/>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E05124">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932E35">
            <w:pPr>
              <w:pStyle w:val="19"/>
              <w:bidi w:val="0"/>
              <w:spacing w:line="240" w:lineRule="auto"/>
              <w:ind w:left="0" w:leftChars="0" w:right="0" w:rightChars="0" w:firstLine="0" w:firstLineChars="0"/>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82F145">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43418F">
            <w:pPr>
              <w:pStyle w:val="19"/>
              <w:bidi w:val="0"/>
              <w:spacing w:line="240" w:lineRule="auto"/>
              <w:ind w:left="0" w:leftChars="0" w:right="0" w:rightChars="0" w:firstLine="0" w:firstLineChars="0"/>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C68FD1">
            <w:pPr>
              <w:pStyle w:val="19"/>
              <w:bidi w:val="0"/>
              <w:spacing w:line="240" w:lineRule="auto"/>
              <w:ind w:left="0" w:leftChars="0" w:right="0" w:rightChars="0" w:firstLine="0" w:firstLineChars="0"/>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B84723">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46967">
            <w:pPr>
              <w:pStyle w:val="19"/>
              <w:bidi w:val="0"/>
              <w:spacing w:line="240" w:lineRule="auto"/>
              <w:ind w:left="0" w:leftChars="0" w:right="0" w:rightChars="0" w:firstLine="0" w:firstLineChars="0"/>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CCDD1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96592D">
            <w:pPr>
              <w:pStyle w:val="19"/>
              <w:bidi w:val="0"/>
              <w:spacing w:line="240" w:lineRule="auto"/>
              <w:ind w:left="0" w:leftChars="0" w:right="0" w:rightChars="0" w:firstLine="0" w:firstLineChars="0"/>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0441F8">
            <w:pPr>
              <w:pStyle w:val="19"/>
              <w:bidi w:val="0"/>
              <w:spacing w:line="240" w:lineRule="auto"/>
              <w:ind w:left="0" w:leftChars="0" w:right="0" w:rightChars="0" w:firstLine="0" w:firstLineChars="0"/>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BB3BF">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9F43FE">
            <w:pPr>
              <w:pStyle w:val="19"/>
              <w:bidi w:val="0"/>
              <w:spacing w:line="240" w:lineRule="auto"/>
              <w:ind w:left="0" w:leftChars="0" w:right="0" w:rightChars="0" w:firstLine="0" w:firstLineChars="0"/>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EBDF92">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C1E596">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94CAE">
            <w:pPr>
              <w:pStyle w:val="19"/>
              <w:bidi w:val="0"/>
              <w:spacing w:line="240" w:lineRule="auto"/>
              <w:ind w:left="0" w:leftChars="0" w:right="0" w:rightChars="0" w:firstLine="0" w:firstLineChars="0"/>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933852">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1CE308">
            <w:pPr>
              <w:pStyle w:val="19"/>
              <w:bidi w:val="0"/>
              <w:spacing w:line="240" w:lineRule="auto"/>
              <w:ind w:left="0" w:leftChars="0" w:right="0" w:rightChars="0" w:firstLine="0" w:firstLineChars="0"/>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375">
            <w:pPr>
              <w:pStyle w:val="19"/>
              <w:bidi w:val="0"/>
              <w:spacing w:line="240" w:lineRule="auto"/>
              <w:ind w:left="0" w:leftChars="0" w:right="0" w:rightChars="0" w:firstLine="0" w:firstLineChars="0"/>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932682">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8475CB">
            <w:pPr>
              <w:pStyle w:val="19"/>
              <w:bidi w:val="0"/>
              <w:spacing w:line="240" w:lineRule="auto"/>
              <w:ind w:left="0" w:leftChars="0" w:right="0" w:rightChars="0" w:firstLine="0" w:firstLineChars="0"/>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AF595">
            <w:pPr>
              <w:pStyle w:val="19"/>
              <w:bidi w:val="0"/>
              <w:spacing w:line="240" w:lineRule="auto"/>
              <w:ind w:left="0" w:leftChars="0" w:right="0" w:rightChars="0" w:firstLine="0" w:firstLineChars="0"/>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F24A3">
            <w:pPr>
              <w:pStyle w:val="19"/>
              <w:bidi w:val="0"/>
              <w:spacing w:line="240" w:lineRule="auto"/>
              <w:ind w:left="0" w:leftChars="0" w:right="0" w:rightChars="0" w:firstLine="0" w:firstLineChars="0"/>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FBF430">
            <w:pPr>
              <w:pStyle w:val="19"/>
              <w:bidi w:val="0"/>
              <w:spacing w:line="240" w:lineRule="auto"/>
              <w:ind w:left="0" w:leftChars="0" w:right="0" w:rightChars="0" w:firstLine="0" w:firstLineChars="0"/>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9AEEA2">
            <w:pPr>
              <w:pStyle w:val="19"/>
              <w:bidi w:val="0"/>
              <w:spacing w:line="240" w:lineRule="auto"/>
              <w:ind w:left="0" w:leftChars="0" w:right="0" w:rightChars="0" w:firstLine="0" w:firstLineChars="0"/>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FC193F">
            <w:pPr>
              <w:pStyle w:val="19"/>
              <w:bidi w:val="0"/>
              <w:spacing w:line="240" w:lineRule="auto"/>
              <w:ind w:left="0" w:leftChars="0" w:right="0" w:rightChars="0" w:firstLine="0" w:firstLineChars="0"/>
            </w:pPr>
            <w:r>
              <w:t>格式  v&lt;年份&gt;.&lt;流水&gt; （如  v2023.2 ）</w:t>
            </w:r>
          </w:p>
        </w:tc>
      </w:tr>
    </w:tbl>
    <w:p w14:paraId="6D6C79E8">
      <w:pPr>
        <w:pStyle w:val="19"/>
        <w:bidi w:val="0"/>
      </w:pPr>
    </w:p>
    <w:p w14:paraId="3A9BF347">
      <w:pPr>
        <w:pStyle w:val="19"/>
        <w:bidi w:val="0"/>
        <w:ind w:left="0" w:leftChars="0" w:firstLine="0" w:firstLineChars="0"/>
        <w:rPr>
          <w:b/>
          <w:bCs/>
          <w:sz w:val="28"/>
          <w:szCs w:val="28"/>
        </w:rPr>
      </w:pPr>
      <w:r>
        <w:rPr>
          <w:b/>
          <w:bCs/>
          <w:sz w:val="28"/>
          <w:szCs w:val="28"/>
        </w:rPr>
        <w:t>【5】核心数学模型与算法框架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CF7482">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1A2A9B">
            <w:pPr>
              <w:pStyle w:val="19"/>
              <w:bidi w:val="0"/>
            </w:pPr>
            <w:r>
              <w:t>📐 【核心业务数学模型与计算公式】</w:t>
            </w:r>
            <w:r>
              <w:br w:type="textWrapping"/>
            </w:r>
          </w:p>
          <w:p w14:paraId="50BAF69A">
            <w:pPr>
              <w:pStyle w:val="19"/>
              <w:bidi w:val="0"/>
            </w:pPr>
            <w:r>
              <w:t>EF_{\text{fossil}} = \text{NCV} \times \text{CC} \times \text{OF} \times \frac{44}{12} \times 10^{-3} \quad (\text{化石燃料直接燃烧排放因子})</w:t>
            </w:r>
          </w:p>
          <w:p w14:paraId="155C403E">
            <w:pPr>
              <w:pStyle w:val="19"/>
              <w:bidi w:val="0"/>
            </w:pPr>
            <w:r>
              <w:t>EF_{\text{steam}} = \frac{h_{\text{steam}} - h_{\text{water}}}{\eta_{\text{boiler}}} \times EF_{\text{fuel}} \quad (\text{外购工业蒸汽折算因子})</w:t>
            </w:r>
          </w:p>
          <w:p w14:paraId="0B4EC246">
            <w:pPr>
              <w:pStyle w:val="19"/>
              <w:bidi w:val="0"/>
            </w:pPr>
            <w:r>
              <w:t>C_{\text{Scope1, total}} = \sum_{j=1}^{k} \left( Q_{\text{fuel}, j} \times EF_{\text{fossil}, j} \right) + \sum_{m=1}^{r} \left( L_{\text{refrig}, m} \times \text{GWP}_m \right) \quad (\text{范围一直接排放量})</w:t>
            </w:r>
          </w:p>
        </w:tc>
      </w:tr>
    </w:tbl>
    <w:p w14:paraId="49949F1C">
      <w:pPr>
        <w:pStyle w:val="19"/>
        <w:bidi w:val="0"/>
      </w:pPr>
    </w:p>
    <w:p w14:paraId="5DDB198E">
      <w:pPr>
        <w:pStyle w:val="19"/>
        <w:bidi w:val="0"/>
      </w:pPr>
      <w:r>
        <w:t>• 变量定义与取值约定：</w:t>
      </w:r>
    </w:p>
    <w:p w14:paraId="1C1044E8">
      <w:pPr>
        <w:pStyle w:val="19"/>
        <w:bidi w:val="0"/>
      </w:pPr>
      <w:r>
        <w:t>• \text{NCV}：平均低位发热量（固体/液体为 \text{kJ/kg}，气体为 \text{kJ/m}^3）；</w:t>
      </w:r>
    </w:p>
    <w:p w14:paraId="25BA16FE">
      <w:pPr>
        <w:pStyle w:val="19"/>
        <w:bidi w:val="0"/>
      </w:pPr>
      <w:r>
        <w:t>• \text{CC}：单位热值含碳量（\text{tC/TJ}）；</w:t>
      </w:r>
    </w:p>
    <w:p w14:paraId="1318EC0C">
      <w:pPr>
        <w:pStyle w:val="19"/>
        <w:bidi w:val="0"/>
      </w:pPr>
      <w:r>
        <w:t>• \text{OF}：碳氧化率（百分比）；</w:t>
      </w:r>
    </w:p>
    <w:p w14:paraId="4150B28A">
      <w:pPr>
        <w:pStyle w:val="19"/>
        <w:bidi w:val="0"/>
      </w:pPr>
      <w:r>
        <w:t>• 44/12：二氧化碳与碳的分子量比率（约等于 3.6667）；</w:t>
      </w:r>
    </w:p>
    <w:p w14:paraId="2D761165">
      <w:pPr>
        <w:pStyle w:val="19"/>
        <w:bidi w:val="0"/>
      </w:pPr>
      <w:r>
        <w:t>• h_{\text{steam}}：蒸汽供汽比焓（\text{kJ/kg}）；h_{\text{water}}：锅炉给水温度比焓（\text{kJ/kg}）；\eta_{\text{boiler}}：供热锅炉综合热效率（系统缺省取 80.0\%）。</w:t>
      </w:r>
    </w:p>
    <w:p w14:paraId="0DE42529">
      <w:pPr>
        <w:pStyle w:val="19"/>
        <w:bidi w:val="0"/>
        <w:ind w:left="0" w:leftChars="0" w:firstLine="0" w:firstLineChars="0"/>
        <w:rPr>
          <w:b/>
          <w:bCs/>
          <w:sz w:val="28"/>
          <w:szCs w:val="28"/>
        </w:rPr>
      </w:pPr>
      <w:r>
        <w:rPr>
          <w:b/>
          <w:bCs/>
          <w:sz w:val="28"/>
          <w:szCs w:val="28"/>
        </w:rPr>
        <w:t>【6】展示、对标与判定口径</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3A81B9F3">
      <w:pPr>
        <w:pStyle w:val="19"/>
        <w:bidi w:val="0"/>
        <w:ind w:left="0" w:leftChars="0" w:firstLine="0" w:firstLineChars="0"/>
        <w:rPr>
          <w:b/>
          <w:bCs/>
          <w:sz w:val="28"/>
          <w:szCs w:val="28"/>
        </w:rPr>
      </w:pPr>
      <w:r>
        <w:rPr>
          <w:b/>
          <w:bCs/>
          <w:sz w:val="28"/>
          <w:szCs w:val="28"/>
        </w:rPr>
        <w:t>【7】边界条件、异常处理与防错规则</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19"/>
        <w:bidi w:val="0"/>
        <w:ind w:left="0" w:leftChars="0" w:firstLine="0" w:firstLineChars="0"/>
        <w:rPr>
          <w:b/>
          <w:bCs/>
          <w:sz w:val="28"/>
          <w:szCs w:val="28"/>
        </w:rPr>
      </w:pPr>
      <w:r>
        <w:rPr>
          <w:b/>
          <w:bCs/>
          <w:sz w:val="28"/>
          <w:szCs w:val="28"/>
        </w:rPr>
        <w:t>【8】QA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7A067C1">
            <w:pPr>
              <w:pStyle w:val="19"/>
              <w:bidi w:val="0"/>
            </w:pPr>
            <w:r>
              <w:t>🧪 【QA 自动化验收准则 · Gherkin BDD 用例契约】</w:t>
            </w:r>
            <w:r>
              <w:br w:type="textWrapping"/>
            </w:r>
          </w:p>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tc>
      </w:tr>
    </w:tbl>
    <w:p w14:paraId="3B115513">
      <w:pPr>
        <w:pStyle w:val="19"/>
        <w:widowControl/>
        <w:numPr>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outlineLvl w:val="1"/>
        <w:rPr>
          <w:rFonts w:ascii="Times New Roman" w:hAnsi="Times New Roman" w:eastAsia="黑体" w:cs="Times New Roman"/>
          <w:b w:val="0"/>
          <w:bCs w:val="0"/>
          <w:sz w:val="30"/>
          <w:szCs w:val="24"/>
        </w:rPr>
      </w:pPr>
      <w:bookmarkStart w:id="62" w:name="_Toc27120"/>
      <w:r>
        <w:rPr>
          <w:rFonts w:hint="eastAsia" w:cs="Times New Roman"/>
          <w:b w:val="0"/>
          <w:bCs w:val="0"/>
          <w:sz w:val="30"/>
          <w:szCs w:val="24"/>
          <w:lang w:val="en-US" w:eastAsia="zh-CN"/>
        </w:rPr>
        <w:t>4</w:t>
      </w:r>
      <w:r>
        <w:rPr>
          <w:rFonts w:ascii="Times New Roman" w:hAnsi="Times New Roman" w:eastAsia="黑体" w:cs="Times New Roman"/>
          <w:b w:val="0"/>
          <w:bCs w:val="0"/>
          <w:sz w:val="30"/>
          <w:szCs w:val="24"/>
        </w:rPr>
        <w:t xml:space="preserve">. </w:t>
      </w:r>
      <w:r>
        <w:rPr>
          <w:rFonts w:hint="eastAsia" w:cs="Times New Roman"/>
          <w:b w:val="0"/>
          <w:bCs w:val="0"/>
          <w:sz w:val="30"/>
          <w:szCs w:val="24"/>
          <w:lang w:val="en-US" w:eastAsia="zh-CN"/>
        </w:rPr>
        <w:t>折标煤系数库</w:t>
      </w:r>
      <w:bookmarkEnd w:id="62"/>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50"/>
                    <a:stretch>
                      <a:fillRect/>
                    </a:stretch>
                  </pic:blipFill>
                  <pic:spPr>
                    <a:xfrm>
                      <a:off x="0" y="0"/>
                      <a:ext cx="6118860" cy="3034030"/>
                    </a:xfrm>
                    <a:prstGeom prst="rect">
                      <a:avLst/>
                    </a:prstGeom>
                    <a:noFill/>
                    <a:ln>
                      <a:noFill/>
                    </a:ln>
                  </pic:spPr>
                </pic:pic>
              </a:graphicData>
            </a:graphic>
          </wp:inline>
        </w:drawing>
      </w:r>
    </w:p>
    <w:p w14:paraId="5C255F35">
      <w:pPr>
        <w:pStyle w:val="19"/>
        <w:bidi w:val="0"/>
        <w:ind w:left="0" w:leftChars="0" w:firstLine="0" w:firstLineChars="0"/>
        <w:rPr>
          <w:b/>
          <w:bCs/>
          <w:sz w:val="28"/>
          <w:szCs w:val="28"/>
        </w:rPr>
      </w:pPr>
      <w:r>
        <w:rPr>
          <w:b/>
          <w:bCs/>
          <w:sz w:val="28"/>
          <w:szCs w:val="28"/>
        </w:rPr>
        <w:t>【1】定位与架构角色</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64BAED7F">
      <w:pPr>
        <w:pStyle w:val="19"/>
        <w:bidi w:val="0"/>
        <w:ind w:left="0" w:leftChars="0" w:firstLine="0" w:firstLineChars="0"/>
        <w:rPr>
          <w:b/>
          <w:bCs/>
          <w:sz w:val="28"/>
          <w:szCs w:val="28"/>
        </w:rPr>
      </w:pPr>
      <w:r>
        <w:rPr>
          <w:b/>
          <w:bCs/>
          <w:sz w:val="28"/>
          <w:szCs w:val="28"/>
        </w:rPr>
        <w:t>【2】业务场景与用户故事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19"/>
        <w:bidi w:val="0"/>
        <w:ind w:left="0" w:leftChars="0" w:firstLine="0" w:firstLineChars="0"/>
        <w:rPr>
          <w:b/>
          <w:bCs/>
          <w:sz w:val="28"/>
          <w:szCs w:val="28"/>
        </w:rPr>
      </w:pPr>
      <w:r>
        <w:rPr>
          <w:b/>
          <w:bCs/>
          <w:sz w:val="28"/>
          <w:szCs w:val="28"/>
        </w:rPr>
        <w:t>【3】功能规格与交互契约</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9221586">
      <w:pPr>
        <w:pStyle w:val="19"/>
        <w:bidi w:val="0"/>
        <w:ind w:left="0" w:leftChars="0" w:firstLine="0" w:firstLineChars="0"/>
        <w:rPr>
          <w:b/>
          <w:bCs/>
          <w:sz w:val="28"/>
          <w:szCs w:val="28"/>
        </w:rPr>
      </w:pPr>
      <w:r>
        <w:rPr>
          <w:b/>
          <w:bCs/>
          <w:sz w:val="28"/>
          <w:szCs w:val="28"/>
        </w:rPr>
        <w:t>【4】页面字段字典与数据契约</w:t>
      </w:r>
    </w:p>
    <w:tbl>
      <w:tblPr>
        <w:tblStyle w:val="38"/>
        <w:tblW w:w="9784" w:type="dxa"/>
        <w:jc w:val="center"/>
        <w:tblLayout w:type="autofit"/>
        <w:tblCellMar>
          <w:top w:w="0" w:type="dxa"/>
          <w:left w:w="108" w:type="dxa"/>
          <w:bottom w:w="0" w:type="dxa"/>
          <w:right w:w="108" w:type="dxa"/>
        </w:tblCellMar>
      </w:tblPr>
      <w:tblGrid>
        <w:gridCol w:w="888"/>
        <w:gridCol w:w="1788"/>
        <w:gridCol w:w="1486"/>
        <w:gridCol w:w="1331"/>
        <w:gridCol w:w="4291"/>
      </w:tblGrid>
      <w:tr w14:paraId="36787D9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9A3B0E">
            <w:pPr>
              <w:pStyle w:val="19"/>
              <w:bidi w:val="0"/>
              <w:spacing w:line="240" w:lineRule="auto"/>
              <w:ind w:left="0" w:leftChars="0" w:right="0" w:rightChars="0" w:firstLine="0" w:firstLineChars="0"/>
            </w:pPr>
            <w: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B939CDD">
            <w:pPr>
              <w:pStyle w:val="19"/>
              <w:bidi w:val="0"/>
              <w:spacing w:line="240" w:lineRule="auto"/>
              <w:ind w:left="0" w:leftChars="0" w:right="0" w:rightChars="0" w:firstLine="0" w:firstLineChars="0"/>
            </w:pPr>
            <w:r>
              <w:t>字段中文名称</w:t>
            </w:r>
          </w:p>
        </w:tc>
        <w:tc>
          <w:tcPr>
            <w:tcW w:w="14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0CBE7A1">
            <w:pPr>
              <w:pStyle w:val="19"/>
              <w:bidi w:val="0"/>
              <w:spacing w:line="240" w:lineRule="auto"/>
              <w:ind w:left="0" w:leftChars="0" w:right="0" w:rightChars="0" w:firstLine="0" w:firstLineChars="0"/>
            </w:pPr>
            <w:r>
              <w:t>数据类型</w:t>
            </w:r>
          </w:p>
        </w:tc>
        <w:tc>
          <w:tcPr>
            <w:tcW w:w="13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9B3A9E7">
            <w:pPr>
              <w:pStyle w:val="19"/>
              <w:bidi w:val="0"/>
              <w:spacing w:line="240" w:lineRule="auto"/>
              <w:ind w:left="0" w:leftChars="0" w:right="0" w:rightChars="0" w:firstLine="0" w:firstLineChars="0"/>
            </w:pPr>
            <w:r>
              <w:t>工程单位</w:t>
            </w:r>
          </w:p>
        </w:tc>
        <w:tc>
          <w:tcPr>
            <w:tcW w:w="42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380B62">
            <w:pPr>
              <w:pStyle w:val="19"/>
              <w:bidi w:val="0"/>
              <w:spacing w:line="240" w:lineRule="auto"/>
              <w:ind w:left="0" w:leftChars="0" w:right="0" w:rightChars="0" w:firstLine="0" w:firstLineChars="0"/>
            </w:pPr>
            <w:r>
              <w:t>校验与约束规则</w:t>
            </w:r>
          </w:p>
        </w:tc>
      </w:tr>
      <w:tr w14:paraId="04F5C12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2E407">
            <w:pPr>
              <w:pStyle w:val="19"/>
              <w:bidi w:val="0"/>
              <w:spacing w:line="240" w:lineRule="auto"/>
              <w:ind w:left="0" w:leftChars="0" w:right="0" w:rightChars="0" w:firstLine="0" w:firstLineChars="0"/>
            </w:pPr>
            <w: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D89827">
            <w:pPr>
              <w:pStyle w:val="19"/>
              <w:bidi w:val="0"/>
              <w:spacing w:line="240" w:lineRule="auto"/>
              <w:ind w:left="0" w:leftChars="0" w:right="0" w:rightChars="0" w:firstLine="0" w:firstLineChars="0"/>
            </w:pPr>
            <w:r>
              <w:t>折标系数唯一编码</w:t>
            </w:r>
          </w:p>
        </w:tc>
        <w:tc>
          <w:tcPr>
            <w:tcW w:w="14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87190D">
            <w:pPr>
              <w:pStyle w:val="19"/>
              <w:bidi w:val="0"/>
              <w:spacing w:line="240" w:lineRule="auto"/>
              <w:ind w:left="0" w:leftChars="0" w:right="0" w:rightChars="0" w:firstLine="0" w:firstLineChars="0"/>
            </w:pPr>
            <w:r>
              <w:t>String</w:t>
            </w:r>
          </w:p>
        </w:tc>
        <w:tc>
          <w:tcPr>
            <w:tcW w:w="13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8CF53F">
            <w:pPr>
              <w:pStyle w:val="19"/>
              <w:bidi w:val="0"/>
              <w:spacing w:line="240" w:lineRule="auto"/>
              <w:ind w:left="0" w:leftChars="0" w:right="0" w:rightChars="0" w:firstLine="0" w:firstLineChars="0"/>
            </w:pPr>
            <w:r>
              <w:t>—</w:t>
            </w:r>
          </w:p>
        </w:tc>
        <w:tc>
          <w:tcPr>
            <w:tcW w:w="42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0356CF">
            <w:pPr>
              <w:pStyle w:val="19"/>
              <w:bidi w:val="0"/>
              <w:spacing w:line="240" w:lineRule="auto"/>
              <w:ind w:left="0" w:leftChars="0" w:right="0" w:rightChars="0" w:firstLine="0" w:firstLineChars="0"/>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7490C4">
            <w:pPr>
              <w:pStyle w:val="19"/>
              <w:bidi w:val="0"/>
              <w:spacing w:line="240" w:lineRule="auto"/>
              <w:ind w:left="0" w:leftChars="0" w:right="0" w:rightChars="0" w:firstLine="0" w:firstLineChars="0"/>
            </w:pPr>
            <w: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B5A50">
            <w:pPr>
              <w:pStyle w:val="19"/>
              <w:bidi w:val="0"/>
              <w:spacing w:line="240" w:lineRule="auto"/>
              <w:ind w:left="0" w:leftChars="0" w:right="0" w:rightChars="0" w:firstLine="0" w:firstLineChars="0"/>
            </w:pPr>
            <w:r>
              <w:t>能源品种/工质名称</w:t>
            </w:r>
          </w:p>
        </w:tc>
        <w:tc>
          <w:tcPr>
            <w:tcW w:w="14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FBBF8">
            <w:pPr>
              <w:pStyle w:val="19"/>
              <w:bidi w:val="0"/>
              <w:spacing w:line="240" w:lineRule="auto"/>
              <w:ind w:left="0" w:leftChars="0" w:right="0" w:rightChars="0" w:firstLine="0" w:firstLineChars="0"/>
            </w:pPr>
            <w:r>
              <w:t>String</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91CB3B">
            <w:pPr>
              <w:pStyle w:val="19"/>
              <w:bidi w:val="0"/>
              <w:spacing w:line="240" w:lineRule="auto"/>
              <w:ind w:left="0" w:leftChars="0" w:right="0" w:rightChars="0" w:firstLine="0" w:firstLineChars="0"/>
            </w:pPr>
            <w:r>
              <w:t>—</w:t>
            </w:r>
          </w:p>
        </w:tc>
        <w:tc>
          <w:tcPr>
            <w:tcW w:w="42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772BEB">
            <w:pPr>
              <w:pStyle w:val="19"/>
              <w:bidi w:val="0"/>
              <w:spacing w:line="240" w:lineRule="auto"/>
              <w:ind w:left="0" w:leftChars="0" w:right="0" w:rightChars="0" w:firstLine="0" w:firstLineChars="0"/>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45F4FF">
            <w:pPr>
              <w:pStyle w:val="19"/>
              <w:bidi w:val="0"/>
              <w:spacing w:line="240" w:lineRule="auto"/>
              <w:ind w:left="0" w:leftChars="0" w:right="0" w:rightChars="0" w:firstLine="0" w:firstLineChars="0"/>
            </w:pPr>
            <w: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0EC4B8">
            <w:pPr>
              <w:pStyle w:val="19"/>
              <w:bidi w:val="0"/>
              <w:spacing w:line="240" w:lineRule="auto"/>
              <w:ind w:left="0" w:leftChars="0" w:right="0" w:rightChars="0" w:firstLine="0" w:firstLineChars="0"/>
            </w:pPr>
            <w:r>
              <w:t>当量折标煤系数</w:t>
            </w:r>
          </w:p>
        </w:tc>
        <w:tc>
          <w:tcPr>
            <w:tcW w:w="14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18FB6">
            <w:pPr>
              <w:pStyle w:val="19"/>
              <w:bidi w:val="0"/>
              <w:spacing w:line="240" w:lineRule="auto"/>
              <w:ind w:left="0" w:leftChars="0" w:right="0" w:rightChars="0" w:firstLine="0" w:firstLineChars="0"/>
            </w:pPr>
            <w:r>
              <w:t>Decimal</w:t>
            </w:r>
          </w:p>
        </w:tc>
        <w:tc>
          <w:tcPr>
            <w:tcW w:w="13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3E7CCC">
            <w:pPr>
              <w:pStyle w:val="19"/>
              <w:bidi w:val="0"/>
              <w:spacing w:line="240" w:lineRule="auto"/>
              <w:ind w:left="0" w:leftChars="0" w:right="0" w:rightChars="0" w:firstLine="0" w:firstLineChars="0"/>
            </w:pPr>
            <w:r>
              <w:t>kgce/实物单位</w:t>
            </w:r>
          </w:p>
        </w:tc>
        <w:tc>
          <w:tcPr>
            <w:tcW w:w="42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0BEC80">
            <w:pPr>
              <w:pStyle w:val="19"/>
              <w:bidi w:val="0"/>
              <w:spacing w:line="240" w:lineRule="auto"/>
              <w:ind w:left="0" w:leftChars="0" w:right="0" w:rightChars="0" w:firstLine="0" w:firstLineChars="0"/>
            </w:pPr>
            <w:r>
              <w:t>严格依据 GB/T 2589-2020；电力为 0.1229，天然气为 1.2143</w:t>
            </w:r>
          </w:p>
        </w:tc>
      </w:tr>
      <w:tr w14:paraId="39991EF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470B3B">
            <w:pPr>
              <w:pStyle w:val="19"/>
              <w:bidi w:val="0"/>
              <w:spacing w:line="240" w:lineRule="auto"/>
              <w:ind w:left="0" w:leftChars="0" w:right="0" w:rightChars="0" w:firstLine="0" w:firstLineChars="0"/>
            </w:pPr>
            <w: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830617">
            <w:pPr>
              <w:pStyle w:val="19"/>
              <w:bidi w:val="0"/>
              <w:spacing w:line="240" w:lineRule="auto"/>
              <w:ind w:left="0" w:leftChars="0" w:right="0" w:rightChars="0" w:firstLine="0" w:firstLineChars="0"/>
            </w:pPr>
            <w:r>
              <w:t>等价折标煤系数</w:t>
            </w:r>
          </w:p>
        </w:tc>
        <w:tc>
          <w:tcPr>
            <w:tcW w:w="14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39A5A3">
            <w:pPr>
              <w:pStyle w:val="19"/>
              <w:bidi w:val="0"/>
              <w:spacing w:line="240" w:lineRule="auto"/>
              <w:ind w:left="0" w:leftChars="0" w:right="0" w:rightChars="0" w:firstLine="0" w:firstLineChars="0"/>
            </w:pPr>
            <w:r>
              <w:t>Decimal</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1A3BA">
            <w:pPr>
              <w:pStyle w:val="19"/>
              <w:bidi w:val="0"/>
              <w:spacing w:line="240" w:lineRule="auto"/>
              <w:ind w:left="0" w:leftChars="0" w:right="0" w:rightChars="0" w:firstLine="0" w:firstLineChars="0"/>
            </w:pPr>
            <w:r>
              <w:t>kgce/实物单位</w:t>
            </w:r>
          </w:p>
        </w:tc>
        <w:tc>
          <w:tcPr>
            <w:tcW w:w="42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063D3F">
            <w:pPr>
              <w:pStyle w:val="19"/>
              <w:bidi w:val="0"/>
              <w:spacing w:line="240" w:lineRule="auto"/>
              <w:ind w:left="0" w:leftChars="0" w:right="0" w:rightChars="0" w:firstLine="0" w:firstLineChars="0"/>
            </w:pPr>
            <w:r>
              <w:t>供电煤耗等价值，按年度发布</w:t>
            </w:r>
          </w:p>
        </w:tc>
      </w:tr>
      <w:tr w14:paraId="6B11A0DC">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F03E4">
            <w:pPr>
              <w:pStyle w:val="19"/>
              <w:bidi w:val="0"/>
              <w:spacing w:line="240" w:lineRule="auto"/>
              <w:ind w:left="0" w:leftChars="0" w:right="0" w:rightChars="0" w:firstLine="0" w:firstLineChars="0"/>
            </w:pPr>
            <w: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978801">
            <w:pPr>
              <w:pStyle w:val="19"/>
              <w:bidi w:val="0"/>
              <w:spacing w:line="240" w:lineRule="auto"/>
              <w:ind w:left="0" w:leftChars="0" w:right="0" w:rightChars="0" w:firstLine="0" w:firstLineChars="0"/>
            </w:pPr>
            <w:r>
              <w:t>基准低位发热量</w:t>
            </w:r>
          </w:p>
        </w:tc>
        <w:tc>
          <w:tcPr>
            <w:tcW w:w="14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054D94">
            <w:pPr>
              <w:pStyle w:val="19"/>
              <w:bidi w:val="0"/>
              <w:spacing w:line="240" w:lineRule="auto"/>
              <w:ind w:left="0" w:leftChars="0" w:right="0" w:rightChars="0" w:firstLine="0" w:firstLineChars="0"/>
            </w:pPr>
            <w:r>
              <w:t>Decimal</w:t>
            </w:r>
          </w:p>
        </w:tc>
        <w:tc>
          <w:tcPr>
            <w:tcW w:w="13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42B2D">
            <w:pPr>
              <w:pStyle w:val="19"/>
              <w:bidi w:val="0"/>
              <w:spacing w:line="240" w:lineRule="auto"/>
              <w:ind w:left="0" w:leftChars="0" w:right="0" w:rightChars="0" w:firstLine="0" w:firstLineChars="0"/>
            </w:pPr>
            <w:r>
              <w:t>MJ/实物单位</w:t>
            </w:r>
          </w:p>
        </w:tc>
        <w:tc>
          <w:tcPr>
            <w:tcW w:w="42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E788F3">
            <w:pPr>
              <w:pStyle w:val="19"/>
              <w:bidi w:val="0"/>
              <w:spacing w:line="240" w:lineRule="auto"/>
              <w:ind w:left="0" w:leftChars="0" w:right="0" w:rightChars="0" w:firstLine="0" w:firstLineChars="0"/>
            </w:pPr>
            <w:r>
              <w:t>天然气标况 35.588，标准煤理论 29.3076</w:t>
            </w:r>
          </w:p>
        </w:tc>
      </w:tr>
      <w:tr w14:paraId="47B100A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282BC9">
            <w:pPr>
              <w:pStyle w:val="19"/>
              <w:bidi w:val="0"/>
              <w:spacing w:line="240" w:lineRule="auto"/>
              <w:ind w:left="0" w:leftChars="0" w:right="0" w:rightChars="0" w:firstLine="0" w:firstLineChars="0"/>
            </w:pPr>
            <w: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25A63">
            <w:pPr>
              <w:pStyle w:val="19"/>
              <w:bidi w:val="0"/>
              <w:spacing w:line="240" w:lineRule="auto"/>
              <w:ind w:left="0" w:leftChars="0" w:right="0" w:rightChars="0" w:firstLine="0" w:firstLineChars="0"/>
            </w:pPr>
            <w:r>
              <w:t>引用国标标准代号</w:t>
            </w:r>
          </w:p>
        </w:tc>
        <w:tc>
          <w:tcPr>
            <w:tcW w:w="14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CE997A">
            <w:pPr>
              <w:pStyle w:val="19"/>
              <w:bidi w:val="0"/>
              <w:spacing w:line="240" w:lineRule="auto"/>
              <w:ind w:left="0" w:leftChars="0" w:right="0" w:rightChars="0" w:firstLine="0" w:firstLineChars="0"/>
            </w:pPr>
            <w:r>
              <w:t>String</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643594">
            <w:pPr>
              <w:pStyle w:val="19"/>
              <w:bidi w:val="0"/>
              <w:spacing w:line="240" w:lineRule="auto"/>
              <w:ind w:left="0" w:leftChars="0" w:right="0" w:rightChars="0" w:firstLine="0" w:firstLineChars="0"/>
            </w:pPr>
            <w:r>
              <w:t>—</w:t>
            </w:r>
          </w:p>
        </w:tc>
        <w:tc>
          <w:tcPr>
            <w:tcW w:w="42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FC1D19">
            <w:pPr>
              <w:pStyle w:val="19"/>
              <w:bidi w:val="0"/>
              <w:spacing w:line="240" w:lineRule="auto"/>
              <w:ind w:left="0" w:leftChars="0" w:right="0" w:rightChars="0" w:firstLine="0" w:firstLineChars="0"/>
            </w:pPr>
            <w:r>
              <w:t xml:space="preserve">固定为  GB/T 2589-2020 </w:t>
            </w:r>
          </w:p>
        </w:tc>
      </w:tr>
      <w:tr w14:paraId="2913112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FE466B">
            <w:pPr>
              <w:pStyle w:val="19"/>
              <w:bidi w:val="0"/>
              <w:spacing w:line="240" w:lineRule="auto"/>
              <w:ind w:left="0" w:leftChars="0" w:right="0" w:rightChars="0" w:firstLine="0" w:firstLineChars="0"/>
            </w:pPr>
            <w: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E0722E">
            <w:pPr>
              <w:pStyle w:val="19"/>
              <w:bidi w:val="0"/>
              <w:spacing w:line="240" w:lineRule="auto"/>
              <w:ind w:left="0" w:leftChars="0" w:right="0" w:rightChars="0" w:firstLine="0" w:firstLineChars="0"/>
            </w:pPr>
            <w:r>
              <w:t>是否为法定耗能工质</w:t>
            </w:r>
          </w:p>
        </w:tc>
        <w:tc>
          <w:tcPr>
            <w:tcW w:w="14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FB7B9F">
            <w:pPr>
              <w:pStyle w:val="19"/>
              <w:bidi w:val="0"/>
              <w:spacing w:line="240" w:lineRule="auto"/>
              <w:ind w:left="0" w:leftChars="0" w:right="0" w:rightChars="0" w:firstLine="0" w:firstLineChars="0"/>
            </w:pPr>
            <w:r>
              <w:t>Boolean</w:t>
            </w:r>
          </w:p>
        </w:tc>
        <w:tc>
          <w:tcPr>
            <w:tcW w:w="13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23EE97">
            <w:pPr>
              <w:pStyle w:val="19"/>
              <w:bidi w:val="0"/>
              <w:spacing w:line="240" w:lineRule="auto"/>
              <w:ind w:left="0" w:leftChars="0" w:right="0" w:rightChars="0" w:firstLine="0" w:firstLineChars="0"/>
            </w:pPr>
            <w:r>
              <w:t>—</w:t>
            </w:r>
          </w:p>
        </w:tc>
        <w:tc>
          <w:tcPr>
            <w:tcW w:w="42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81F38F">
            <w:pPr>
              <w:pStyle w:val="19"/>
              <w:bidi w:val="0"/>
              <w:spacing w:line="240" w:lineRule="auto"/>
              <w:ind w:left="0" w:leftChars="0" w:right="0" w:rightChars="0" w:firstLine="0" w:firstLineChars="0"/>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B83FE4">
            <w:pPr>
              <w:pStyle w:val="19"/>
              <w:bidi w:val="0"/>
              <w:spacing w:line="240" w:lineRule="auto"/>
              <w:ind w:left="0" w:leftChars="0" w:right="0" w:rightChars="0" w:firstLine="0" w:firstLineChars="0"/>
            </w:pPr>
            <w:r>
              <w:t>8</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FAF0F8">
            <w:pPr>
              <w:pStyle w:val="19"/>
              <w:bidi w:val="0"/>
              <w:spacing w:line="240" w:lineRule="auto"/>
              <w:ind w:left="0" w:leftChars="0" w:right="0" w:rightChars="0" w:firstLine="0" w:firstLineChars="0"/>
            </w:pPr>
            <w:r>
              <w:t>当前启用状态</w:t>
            </w:r>
          </w:p>
        </w:tc>
        <w:tc>
          <w:tcPr>
            <w:tcW w:w="14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9DC0EF">
            <w:pPr>
              <w:pStyle w:val="19"/>
              <w:bidi w:val="0"/>
              <w:spacing w:line="240" w:lineRule="auto"/>
              <w:ind w:left="0" w:leftChars="0" w:right="0" w:rightChars="0" w:firstLine="0" w:firstLineChars="0"/>
            </w:pPr>
            <w:r>
              <w:t>Enum</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2B359D">
            <w:pPr>
              <w:pStyle w:val="19"/>
              <w:bidi w:val="0"/>
              <w:spacing w:line="240" w:lineRule="auto"/>
              <w:ind w:left="0" w:leftChars="0" w:right="0" w:rightChars="0" w:firstLine="0" w:firstLineChars="0"/>
            </w:pPr>
            <w:r>
              <w:t>—</w:t>
            </w:r>
          </w:p>
        </w:tc>
        <w:tc>
          <w:tcPr>
            <w:tcW w:w="42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71E643">
            <w:pPr>
              <w:pStyle w:val="19"/>
              <w:bidi w:val="0"/>
              <w:spacing w:line="240" w:lineRule="auto"/>
              <w:ind w:left="0" w:leftChars="0" w:right="0" w:rightChars="0" w:firstLine="0" w:firstLineChars="0"/>
            </w:pPr>
            <w:r>
              <w:t xml:space="preserve">枚举： 启用  /  停用 </w:t>
            </w:r>
          </w:p>
        </w:tc>
      </w:tr>
    </w:tbl>
    <w:p w14:paraId="0A3F81C2">
      <w:pPr>
        <w:pStyle w:val="19"/>
        <w:bidi w:val="0"/>
      </w:pPr>
    </w:p>
    <w:p w14:paraId="030F52F9">
      <w:pPr>
        <w:pStyle w:val="19"/>
        <w:bidi w:val="0"/>
        <w:ind w:left="0" w:leftChars="0" w:firstLine="0" w:firstLineChars="0"/>
        <w:rPr>
          <w:b/>
          <w:bCs/>
          <w:sz w:val="28"/>
          <w:szCs w:val="28"/>
        </w:rPr>
      </w:pPr>
      <w:r>
        <w:rPr>
          <w:b/>
          <w:bCs/>
          <w:sz w:val="28"/>
          <w:szCs w:val="28"/>
        </w:rPr>
        <w:t>【5】核心数学模型与算法框架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7A1CD730">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DA9F515">
            <w:pPr>
              <w:pStyle w:val="19"/>
              <w:bidi w:val="0"/>
            </w:pPr>
            <w:r>
              <w:t>📐 【核心业务数学模型与计算公式】</w:t>
            </w:r>
            <w:r>
              <w:br w:type="textWrapping"/>
            </w:r>
          </w:p>
          <w:p w14:paraId="046D59BD">
            <w:pPr>
              <w:pStyle w:val="19"/>
              <w:bidi w:val="0"/>
            </w:pPr>
            <w:r>
              <w:t>E_{\text{tce}} = \sum_{i=1}^{n} \frac{E_i \times k_i}{1000} \quad (\text{全厂综合能耗折标煤总量，单位: tce})</w:t>
            </w:r>
          </w:p>
          <w:p w14:paraId="3754A276">
            <w:pPr>
              <w:pStyle w:val="19"/>
              <w:bidi w:val="0"/>
            </w:pPr>
            <w:r>
              <w:t>k_i = \frac{\text{NCV}_i}{29307.6 \text{ kJ/kgce}} \quad (\text{理论低位发热量换算折标系数公式})</w:t>
            </w:r>
          </w:p>
          <w:p w14:paraId="26EEA572">
            <w:pPr>
              <w:pStyle w:val="19"/>
              <w:bidi w:val="0"/>
            </w:pPr>
            <w:r>
              <w:t>e_{\text{output\_val}} = \begin{cases} \frac{E_{\text{tce}}}{G_{\text{output}} / 10000}, &amp; G_{\text{output}} &gt; 0 \\ \text{兜底: "--"}, &amp; G_{\text{output}} = 0 \end{cases} \quad (\text{万元产值综合能耗，单位: tce/万元})</w:t>
            </w:r>
          </w:p>
        </w:tc>
      </w:tr>
    </w:tbl>
    <w:p w14:paraId="1622FAD1">
      <w:pPr>
        <w:pStyle w:val="19"/>
        <w:bidi w:val="0"/>
      </w:pPr>
    </w:p>
    <w:p w14:paraId="5209D369">
      <w:pPr>
        <w:pStyle w:val="19"/>
        <w:bidi w:val="0"/>
      </w:pPr>
      <w:r>
        <w:t>• 变量定义与取值约定：</w:t>
      </w:r>
    </w:p>
    <w:p w14:paraId="070F857C">
      <w:pPr>
        <w:pStyle w:val="19"/>
        <w:bidi w:val="0"/>
      </w:pPr>
      <w:r>
        <w:t>• E_i：第 i 种能源实物消费量（如 kWh, m³, kg, t）；</w:t>
      </w:r>
    </w:p>
    <w:p w14:paraId="3934D91C">
      <w:pPr>
        <w:pStyle w:val="19"/>
        <w:bidi w:val="0"/>
      </w:pPr>
      <w:r>
        <w:t>• k_i：第 i 种能源对应的国家标准折标煤系数（\text{kgce/实物单位}）；</w:t>
      </w:r>
    </w:p>
    <w:p w14:paraId="364B2F61">
      <w:pPr>
        <w:pStyle w:val="19"/>
        <w:bidi w:val="0"/>
      </w:pPr>
      <w:r>
        <w:t>• 1000：千克标准煤与吨标准煤进位制（1 \text{ tce} = 1000 \text{ kgce}）；</w:t>
      </w:r>
    </w:p>
    <w:p w14:paraId="64005DF4">
      <w:pPr>
        <w:pStyle w:val="19"/>
        <w:bidi w:val="0"/>
      </w:pPr>
      <w:r>
        <w:t>• G_{\text{output}}：工业产值（元），分母为 0 时安全兜底显示  -- 。</w:t>
      </w:r>
    </w:p>
    <w:p w14:paraId="12AAB55C">
      <w:pPr>
        <w:pStyle w:val="19"/>
        <w:bidi w:val="0"/>
        <w:ind w:left="0" w:leftChars="0" w:firstLine="0" w:firstLineChars="0"/>
        <w:rPr>
          <w:b/>
          <w:bCs/>
          <w:sz w:val="28"/>
          <w:szCs w:val="28"/>
        </w:rPr>
      </w:pPr>
      <w:r>
        <w:rPr>
          <w:b/>
          <w:bCs/>
          <w:sz w:val="28"/>
          <w:szCs w:val="28"/>
        </w:rPr>
        <w:t>【6】展示、对标与判定口径</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2BD03D27">
      <w:pPr>
        <w:pStyle w:val="19"/>
        <w:bidi w:val="0"/>
        <w:ind w:left="0" w:leftChars="0" w:firstLine="0" w:firstLineChars="0"/>
        <w:rPr>
          <w:b/>
          <w:bCs/>
          <w:sz w:val="28"/>
          <w:szCs w:val="28"/>
        </w:rPr>
      </w:pPr>
      <w:r>
        <w:rPr>
          <w:b/>
          <w:bCs/>
          <w:sz w:val="28"/>
          <w:szCs w:val="28"/>
        </w:rPr>
        <w:t>【7】边界条件、异常处理与防错规则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19"/>
        <w:bidi w:val="0"/>
        <w:ind w:left="0" w:leftChars="0" w:firstLine="0" w:firstLineChars="0"/>
        <w:rPr>
          <w:b/>
          <w:bCs/>
          <w:sz w:val="28"/>
          <w:szCs w:val="28"/>
        </w:rPr>
      </w:pPr>
      <w:r>
        <w:rPr>
          <w:b/>
          <w:bCs/>
          <w:sz w:val="28"/>
          <w:szCs w:val="28"/>
        </w:rPr>
        <w:t>【8】QA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6630375A">
            <w:pPr>
              <w:pStyle w:val="19"/>
              <w:bidi w:val="0"/>
            </w:pPr>
            <w:r>
              <w:t>🧪 【QA 自动化验收准则 · Gherkin BDD 用例契约】</w:t>
            </w:r>
            <w:r>
              <w:br w:type="textWrapping"/>
            </w:r>
          </w:p>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tc>
      </w:tr>
    </w:tbl>
    <w:p w14:paraId="6D553808">
      <w:pPr>
        <w:pStyle w:val="19"/>
        <w:widowControl/>
        <w:numPr>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48B46DC">
      <w:pPr>
        <w:pStyle w:val="3"/>
        <w:numPr>
          <w:ilvl w:val="0"/>
          <w:numId w:val="7"/>
        </w:numPr>
        <w:ind w:left="0" w:leftChars="0" w:firstLine="0" w:firstLineChars="0"/>
        <w:rPr>
          <w:rFonts w:eastAsia="黑体"/>
          <w:b w:val="0"/>
          <w:bCs w:val="0"/>
          <w:sz w:val="32"/>
          <w:szCs w:val="44"/>
          <w:bdr w:val="none" w:sz="0" w:space="0"/>
        </w:rPr>
      </w:pPr>
      <w:bookmarkStart w:id="63" w:name="_Toc1093"/>
      <w:r>
        <w:rPr>
          <w:rFonts w:ascii="Times New Roman" w:hAnsi="Times New Roman" w:eastAsia="黑体" w:cs="Times New Roman"/>
          <w:b w:val="0"/>
          <w:bCs w:val="0"/>
          <w:sz w:val="32"/>
          <w:szCs w:val="44"/>
        </w:rPr>
        <w:t>系统底座、接口契约与 QA 质量验收</w:t>
      </w:r>
      <w:bookmarkEnd w:id="63"/>
    </w:p>
    <w:p w14:paraId="2D6B1291">
      <w:pPr>
        <w:pStyle w:val="4"/>
        <w:numPr>
          <w:ilvl w:val="0"/>
          <w:numId w:val="201"/>
        </w:numPr>
        <w:topLinePunct w:val="0"/>
        <w:ind w:left="0" w:leftChars="0" w:firstLine="0" w:firstLineChars="0"/>
        <w:outlineLvl w:val="0"/>
        <w:rPr>
          <w:rFonts w:hint="eastAsia" w:eastAsia="黑体"/>
          <w:b w:val="0"/>
          <w:bCs w:val="0"/>
          <w:sz w:val="30"/>
          <w:szCs w:val="32"/>
          <w:bdr w:val="none" w:sz="0" w:space="0"/>
        </w:rPr>
      </w:pPr>
      <w:bookmarkStart w:id="64" w:name="_Toc3080"/>
      <w:r>
        <w:rPr>
          <w:rFonts w:ascii="Times New Roman" w:hAnsi="Times New Roman" w:eastAsia="黑体" w:cs="Times New Roman"/>
          <w:b w:val="0"/>
          <w:bCs w:val="0"/>
          <w:sz w:val="30"/>
          <w:szCs w:val="32"/>
        </w:rPr>
        <w:t>六级组织架构与穿透鉴权体系</w:t>
      </w:r>
      <w:bookmarkEnd w:id="64"/>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2054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0726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38C2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E8B1A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F30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8D92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F989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D969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429B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FEDF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16C6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02"/>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01"/>
        </w:numPr>
        <w:topLinePunct w:val="0"/>
        <w:ind w:left="0" w:leftChars="0" w:firstLine="0" w:firstLineChars="0"/>
        <w:outlineLvl w:val="0"/>
        <w:rPr>
          <w:rFonts w:hint="eastAsia" w:eastAsia="黑体"/>
          <w:b w:val="0"/>
          <w:bCs w:val="0"/>
          <w:sz w:val="30"/>
          <w:szCs w:val="32"/>
          <w:bdr w:val="none" w:sz="0" w:space="0"/>
        </w:rPr>
      </w:pPr>
      <w:bookmarkStart w:id="65" w:name="_Toc6762"/>
      <w:r>
        <w:rPr>
          <w:rFonts w:ascii="Times New Roman" w:hAnsi="Times New Roman" w:eastAsia="黑体" w:cs="Times New Roman"/>
          <w:b w:val="0"/>
          <w:bCs w:val="0"/>
          <w:sz w:val="30"/>
          <w:szCs w:val="32"/>
        </w:rPr>
        <w:t>外部系统集成与 API 契约</w:t>
      </w:r>
      <w:bookmarkEnd w:id="65"/>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IoT 物联采集网关</w:t>
      </w:r>
      <w:r>
        <w:rPr>
          <w:rFonts w:ascii="Times New Roman" w:hAnsi="Times New Roman" w:eastAsia="宋体" w:cs="Times New Roman"/>
          <w:i w:val="0"/>
          <w:color w:val="1F2937"/>
          <w:sz w:val="24"/>
          <w:szCs w:val="24"/>
        </w:rPr>
        <w:t>：通过 Modbus-TCP / MQTT 协议实现全厂数千台数字电表、变送器秒级遥测高频采集，写入分布式时序数据库（InfluxDB / TDengine / TimescaleDB）。</w:t>
      </w:r>
    </w:p>
    <w:p w14:paraId="77536442">
      <w:pPr>
        <w:pStyle w:val="19"/>
        <w:widowControl/>
        <w:numPr>
          <w:ilvl w:val="0"/>
          <w:numId w:val="203"/>
        </w:numPr>
        <w:ind w:left="0" w:leftChars="0" w:firstLine="482" w:firstLineChars="0"/>
        <w:rPr>
          <w:rFonts w:eastAsia="宋体"/>
          <w:b/>
          <w:i w:val="0"/>
          <w:color w:val="0284C7"/>
          <w:sz w:val="24"/>
          <w:szCs w:val="24"/>
          <w:bdr w:val="none" w:sz="0" w:space="0"/>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290BE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A63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2E0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7E0B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BFC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279B8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046C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697E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4A9E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334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488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D3D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FD9E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01"/>
        </w:numPr>
        <w:topLinePunct w:val="0"/>
        <w:ind w:left="0" w:leftChars="0" w:firstLine="0" w:firstLineChars="0"/>
        <w:outlineLvl w:val="0"/>
        <w:rPr>
          <w:rFonts w:hint="eastAsia" w:eastAsia="黑体"/>
          <w:b w:val="0"/>
          <w:bCs w:val="0"/>
          <w:sz w:val="30"/>
          <w:szCs w:val="32"/>
          <w:bdr w:val="none" w:sz="0" w:space="0"/>
        </w:rPr>
      </w:pPr>
      <w:bookmarkStart w:id="66" w:name="_Toc16500"/>
      <w:r>
        <w:rPr>
          <w:rFonts w:ascii="Times New Roman" w:hAnsi="Times New Roman" w:eastAsia="黑体" w:cs="Times New Roman"/>
          <w:b w:val="0"/>
          <w:bCs w:val="0"/>
          <w:sz w:val="30"/>
          <w:szCs w:val="32"/>
        </w:rPr>
        <w:t>质量保障体系与全量验收测试用例矩阵</w:t>
      </w:r>
      <w:bookmarkEnd w:id="66"/>
    </w:p>
    <w:tbl>
      <w:tblPr>
        <w:tblStyle w:val="38"/>
        <w:tblW w:w="9784" w:type="dxa"/>
        <w:jc w:val="center"/>
        <w:tblLayout w:type="autofit"/>
        <w:tblCellMar>
          <w:top w:w="0" w:type="dxa"/>
          <w:left w:w="108" w:type="dxa"/>
          <w:bottom w:w="0" w:type="dxa"/>
          <w:right w:w="108" w:type="dxa"/>
        </w:tblCellMar>
      </w:tblPr>
      <w:tblGrid>
        <w:gridCol w:w="1335"/>
        <w:gridCol w:w="1418"/>
        <w:gridCol w:w="2190"/>
        <w:gridCol w:w="3700"/>
        <w:gridCol w:w="1141"/>
      </w:tblGrid>
      <w:tr w14:paraId="0632645B">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7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44px 工业表格行高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全站所有表格行固定为 44px 行高，垂直居中无抖动</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 100% 同构</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自动化对标双端 76 路由</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暗黑端与浅色端功能、图表与样式 100% 一致</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7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7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bdr w:val="none" w:sz="0" w:space="0"/>
        </w:rPr>
      </w:pPr>
      <w:bookmarkStart w:id="67" w:name="_Toc21559"/>
      <w:r>
        <w:rPr>
          <w:rFonts w:ascii="Times New Roman" w:hAnsi="Times New Roman" w:eastAsia="黑体" w:cs="Times New Roman"/>
          <w:b w:val="0"/>
          <w:bCs w:val="0"/>
          <w:sz w:val="32"/>
          <w:szCs w:val="44"/>
        </w:rPr>
        <w:t>工程治理、状态机与合规保障体系</w:t>
      </w:r>
      <w:bookmarkEnd w:id="67"/>
    </w:p>
    <w:p w14:paraId="33439157">
      <w:pPr>
        <w:pStyle w:val="4"/>
        <w:numPr>
          <w:ilvl w:val="0"/>
          <w:numId w:val="204"/>
        </w:numPr>
        <w:topLinePunct w:val="0"/>
        <w:ind w:left="0" w:leftChars="0" w:firstLine="0" w:firstLineChars="0"/>
        <w:outlineLvl w:val="0"/>
        <w:rPr>
          <w:rFonts w:hint="eastAsia" w:eastAsia="黑体"/>
          <w:b w:val="0"/>
          <w:bCs w:val="0"/>
          <w:sz w:val="30"/>
          <w:szCs w:val="32"/>
          <w:bdr w:val="none" w:sz="0" w:space="0"/>
        </w:rPr>
      </w:pPr>
      <w:bookmarkStart w:id="68" w:name="_Toc23289"/>
      <w:r>
        <w:rPr>
          <w:rFonts w:ascii="Times New Roman" w:hAnsi="Times New Roman" w:eastAsia="黑体" w:cs="Times New Roman"/>
          <w:b w:val="0"/>
          <w:bCs w:val="0"/>
          <w:sz w:val="30"/>
          <w:szCs w:val="32"/>
        </w:rPr>
        <w:t>数据治理与商密合规</w:t>
      </w:r>
      <w:bookmarkEnd w:id="68"/>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1121" w:type="dxa"/>
        <w:jc w:val="center"/>
        <w:tblLayout w:type="autofit"/>
        <w:tblCellMar>
          <w:top w:w="0" w:type="dxa"/>
          <w:left w:w="108" w:type="dxa"/>
          <w:bottom w:w="0" w:type="dxa"/>
          <w:right w:w="108" w:type="dxa"/>
        </w:tblCellMar>
      </w:tblPr>
      <w:tblGrid>
        <w:gridCol w:w="1299"/>
        <w:gridCol w:w="2025"/>
        <w:gridCol w:w="2784"/>
        <w:gridCol w:w="2390"/>
        <w:gridCol w:w="2623"/>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3AA02B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B7AC7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密级名称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396C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BF23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0E33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6AA5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 (PUBLIC)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77148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 (INTERNAL)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147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 (SENSITIVE)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6CA2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 (CONFIDENTIAL)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A25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 (TOP_SECRET)</w:t>
            </w:r>
          </w:p>
        </w:tc>
        <w:tc>
          <w:tcPr>
            <w:tcW w:w="27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4F91D2D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0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0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0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05"/>
        </w:numPr>
        <w:ind w:left="0" w:leftChars="0" w:firstLine="482" w:firstLineChars="0"/>
        <w:rPr>
          <w:rFonts w:eastAsia="宋体"/>
          <w:b/>
          <w:i w:val="0"/>
          <w:color w:val="1E3A8A"/>
          <w:sz w:val="24"/>
          <w:szCs w:val="24"/>
          <w:bdr w:val="none" w:sz="0" w:space="0"/>
        </w:rPr>
      </w:pPr>
      <w:r>
        <w:rPr>
          <w:rFonts w:ascii="Times New Roman" w:hAnsi="Times New Roman" w:eastAsia="宋体" w:cs="Times New Roman"/>
          <w:i w:val="0"/>
          <w:color w:val="1F2937"/>
          <w:sz w:val="24"/>
          <w:szCs w:val="24"/>
        </w:rPr>
        <w:t>LCA 碳足迹报告与认证声明：永久留底，严禁销毁。</w:t>
      </w:r>
    </w:p>
    <w:p w14:paraId="240EAC91">
      <w:pPr>
        <w:pStyle w:val="4"/>
        <w:numPr>
          <w:ilvl w:val="0"/>
          <w:numId w:val="204"/>
        </w:numPr>
        <w:topLinePunct w:val="0"/>
        <w:ind w:left="0" w:leftChars="0" w:firstLine="0" w:firstLineChars="0"/>
        <w:outlineLvl w:val="0"/>
        <w:rPr>
          <w:rFonts w:hint="eastAsia" w:eastAsia="黑体"/>
          <w:b w:val="0"/>
          <w:bCs w:val="0"/>
          <w:sz w:val="30"/>
          <w:szCs w:val="32"/>
          <w:bdr w:val="none" w:sz="0" w:space="0"/>
        </w:rPr>
      </w:pPr>
      <w:bookmarkStart w:id="69" w:name="_Toc17792"/>
      <w:r>
        <w:rPr>
          <w:rFonts w:ascii="Times New Roman" w:hAnsi="Times New Roman" w:eastAsia="黑体" w:cs="Times New Roman"/>
          <w:b w:val="0"/>
          <w:bCs w:val="0"/>
          <w:sz w:val="30"/>
          <w:szCs w:val="32"/>
        </w:rPr>
        <w:t>关键业务长流程状态机图谱</w:t>
      </w:r>
      <w:bookmarkEnd w:id="69"/>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6BCF6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900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C7FE42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1FDB9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22CA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22DA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7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58A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0B8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7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21A62CEE">
      <w:pPr>
        <w:pStyle w:val="4"/>
        <w:numPr>
          <w:ilvl w:val="0"/>
          <w:numId w:val="204"/>
        </w:numPr>
        <w:topLinePunct w:val="0"/>
        <w:ind w:left="0" w:leftChars="0" w:firstLine="0" w:firstLineChars="0"/>
        <w:outlineLvl w:val="0"/>
        <w:rPr>
          <w:rFonts w:hint="eastAsia" w:eastAsia="黑体"/>
          <w:b w:val="0"/>
          <w:bCs w:val="0"/>
          <w:sz w:val="30"/>
          <w:szCs w:val="32"/>
          <w:bdr w:val="none" w:sz="0" w:space="0"/>
        </w:rPr>
      </w:pPr>
      <w:bookmarkStart w:id="70" w:name="_Toc31419"/>
      <w:r>
        <w:rPr>
          <w:rFonts w:ascii="Times New Roman" w:hAnsi="Times New Roman" w:eastAsia="黑体" w:cs="Times New Roman"/>
          <w:b w:val="0"/>
          <w:bCs w:val="0"/>
          <w:sz w:val="30"/>
          <w:szCs w:val="32"/>
        </w:rPr>
        <w:t>术语表与缩略语大全</w:t>
      </w:r>
      <w:bookmarkEnd w:id="70"/>
    </w:p>
    <w:tbl>
      <w:tblPr>
        <w:tblStyle w:val="38"/>
        <w:tblW w:w="9784" w:type="dxa"/>
        <w:jc w:val="center"/>
        <w:tblLayout w:type="autofit"/>
        <w:tblCellMar>
          <w:top w:w="0" w:type="dxa"/>
          <w:left w:w="108" w:type="dxa"/>
          <w:bottom w:w="0" w:type="dxa"/>
          <w:right w:w="108" w:type="dxa"/>
        </w:tblCellMar>
      </w:tblPr>
      <w:tblGrid>
        <w:gridCol w:w="1536"/>
        <w:gridCol w:w="3270"/>
        <w:gridCol w:w="2953"/>
        <w:gridCol w:w="2025"/>
      </w:tblGrid>
      <w:tr w14:paraId="7ACA92A1">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F65520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32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9E890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59891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AC1B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93A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DBB8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868F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54F4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B5E5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FF05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EB977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DF4B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AF8C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 / tce</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9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E083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B0A02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FDD5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7CD9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E69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32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0068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32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29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04"/>
        </w:numPr>
        <w:topLinePunct w:val="0"/>
        <w:ind w:left="0" w:leftChars="0" w:firstLine="0" w:firstLineChars="0"/>
        <w:outlineLvl w:val="0"/>
        <w:rPr>
          <w:rFonts w:hint="eastAsia" w:eastAsia="黑体"/>
          <w:b w:val="0"/>
          <w:bCs w:val="0"/>
          <w:sz w:val="30"/>
          <w:szCs w:val="32"/>
          <w:bdr w:val="none" w:sz="0" w:space="0"/>
        </w:rPr>
      </w:pPr>
      <w:bookmarkStart w:id="71" w:name="_Toc26887"/>
      <w:r>
        <w:rPr>
          <w:rFonts w:ascii="Times New Roman" w:hAnsi="Times New Roman" w:eastAsia="黑体" w:cs="Times New Roman"/>
          <w:b w:val="0"/>
          <w:bCs w:val="0"/>
          <w:sz w:val="30"/>
          <w:szCs w:val="32"/>
        </w:rPr>
        <w:t>标准化错误码字典与异常分级</w:t>
      </w:r>
      <w:bookmarkEnd w:id="71"/>
    </w:p>
    <w:p w14:paraId="2C739634">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10592" w:type="dxa"/>
        <w:jc w:val="center"/>
        <w:tblLayout w:type="autofit"/>
        <w:tblCellMar>
          <w:top w:w="0" w:type="dxa"/>
          <w:left w:w="108" w:type="dxa"/>
          <w:bottom w:w="0" w:type="dxa"/>
          <w:right w:w="108" w:type="dxa"/>
        </w:tblCellMar>
      </w:tblPr>
      <w:tblGrid>
        <w:gridCol w:w="3360"/>
        <w:gridCol w:w="1335"/>
        <w:gridCol w:w="802"/>
        <w:gridCol w:w="2205"/>
        <w:gridCol w:w="2890"/>
      </w:tblGrid>
      <w:tr w14:paraId="5BA81EFC">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51E9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861C0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0DA3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1C24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9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2732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561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65B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4B96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6001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44F9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3E8F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B0C3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7D2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34E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2D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0F3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893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38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169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3CF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B2B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B8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778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592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DC3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681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D57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6A23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9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E4E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224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9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6F6E68CD">
      <w:pPr>
        <w:pStyle w:val="4"/>
        <w:numPr>
          <w:ilvl w:val="0"/>
          <w:numId w:val="204"/>
        </w:numPr>
        <w:topLinePunct w:val="0"/>
        <w:ind w:left="0" w:leftChars="0" w:firstLine="0" w:firstLineChars="0"/>
        <w:outlineLvl w:val="0"/>
        <w:rPr>
          <w:rFonts w:hint="eastAsia" w:eastAsia="黑体"/>
          <w:b w:val="0"/>
          <w:bCs w:val="0"/>
          <w:sz w:val="30"/>
          <w:szCs w:val="32"/>
          <w:bdr w:val="none" w:sz="0" w:space="0"/>
        </w:rPr>
      </w:pPr>
      <w:bookmarkStart w:id="72" w:name="_Toc28375"/>
      <w:r>
        <w:rPr>
          <w:rFonts w:ascii="Times New Roman" w:hAnsi="Times New Roman" w:eastAsia="黑体" w:cs="Times New Roman"/>
          <w:b w:val="0"/>
          <w:bCs w:val="0"/>
          <w:sz w:val="30"/>
          <w:szCs w:val="32"/>
        </w:rPr>
        <w:t>决策治理责任矩阵</w:t>
      </w:r>
      <w:bookmarkEnd w:id="72"/>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A772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56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2751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C57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FA6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B5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FBA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A5C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D18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F0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E8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68A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E151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5259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687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306D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F71F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CCD1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D86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BE36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2D6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ED4A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865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CF2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756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1F62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062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BE0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6933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1F31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9653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1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4FF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2D8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BE41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713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BD0D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FC68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E056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69F2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5BE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144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EEB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13FA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D06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19A9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83FB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B23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891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8D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17A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DD1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C3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91AF1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E11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2CA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bdr w:val="none" w:sz="0" w:space="0"/>
        </w:rPr>
      </w:pPr>
      <w:bookmarkStart w:id="73" w:name="_Toc15165"/>
      <w:r>
        <w:rPr>
          <w:rFonts w:ascii="Times New Roman" w:hAnsi="Times New Roman" w:eastAsia="黑体" w:cs="Times New Roman"/>
          <w:b w:val="0"/>
          <w:bCs w:val="0"/>
          <w:sz w:val="32"/>
          <w:szCs w:val="44"/>
        </w:rPr>
        <w:t>非功能需求与性能指标</w:t>
      </w:r>
      <w:bookmarkEnd w:id="73"/>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模块）中已验证的指标作为基准；集控中心、大屏、报表等其余模块指标以【待补充】占位，须在架构评审阶段确定。</w:t>
      </w:r>
    </w:p>
    <w:p w14:paraId="49E99F43">
      <w:pPr>
        <w:pStyle w:val="4"/>
        <w:numPr>
          <w:ilvl w:val="0"/>
          <w:numId w:val="206"/>
        </w:numPr>
        <w:topLinePunct w:val="0"/>
        <w:ind w:left="0" w:leftChars="0" w:firstLine="0" w:firstLineChars="0"/>
        <w:outlineLvl w:val="0"/>
        <w:rPr>
          <w:rFonts w:hint="eastAsia" w:eastAsia="黑体"/>
          <w:b w:val="0"/>
          <w:bCs w:val="0"/>
          <w:sz w:val="30"/>
          <w:szCs w:val="32"/>
          <w:bdr w:val="none" w:sz="0" w:space="0"/>
        </w:rPr>
      </w:pPr>
      <w:bookmarkStart w:id="74" w:name="_Toc3256"/>
      <w:r>
        <w:rPr>
          <w:rFonts w:ascii="Times New Roman" w:hAnsi="Times New Roman" w:eastAsia="黑体" w:cs="Times New Roman"/>
          <w:b w:val="0"/>
          <w:bCs w:val="0"/>
          <w:sz w:val="30"/>
          <w:szCs w:val="32"/>
        </w:rPr>
        <w:t>性能指标基线</w:t>
      </w:r>
      <w:bookmarkEnd w:id="74"/>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指标详情与管理视图</w:t>
            </w:r>
          </w:p>
        </w:tc>
      </w:tr>
    </w:tbl>
    <w:p w14:paraId="1A8B5BE2">
      <w:pPr>
        <w:spacing w:after="60"/>
        <w:rPr>
          <w:rFonts w:hint="eastAsia" w:ascii="宋体" w:hAnsi="宋体" w:eastAsia="宋体" w:cs="宋体"/>
          <w:i w:val="0"/>
          <w:iCs w:val="0"/>
          <w:sz w:val="24"/>
          <w:szCs w:val="24"/>
        </w:rPr>
      </w:pPr>
    </w:p>
    <w:p w14:paraId="12C6BF21">
      <w:pPr>
        <w:pStyle w:val="4"/>
        <w:numPr>
          <w:ilvl w:val="0"/>
          <w:numId w:val="206"/>
        </w:numPr>
        <w:topLinePunct w:val="0"/>
        <w:ind w:left="0" w:leftChars="0" w:firstLine="0" w:firstLineChars="0"/>
        <w:outlineLvl w:val="0"/>
        <w:rPr>
          <w:rFonts w:hint="eastAsia" w:eastAsia="黑体"/>
          <w:b w:val="0"/>
          <w:bCs w:val="0"/>
          <w:sz w:val="30"/>
          <w:szCs w:val="32"/>
          <w:bdr w:val="none" w:sz="0" w:space="0"/>
        </w:rPr>
      </w:pPr>
      <w:bookmarkStart w:id="75" w:name="_Toc17329"/>
      <w:r>
        <w:rPr>
          <w:rFonts w:ascii="Times New Roman" w:hAnsi="Times New Roman" w:eastAsia="黑体" w:cs="Times New Roman"/>
          <w:b w:val="0"/>
          <w:bCs w:val="0"/>
          <w:sz w:val="30"/>
          <w:szCs w:val="32"/>
        </w:rPr>
        <w:t>可靠性与可观测性基线</w:t>
      </w:r>
      <w:bookmarkEnd w:id="75"/>
    </w:p>
    <w:tbl>
      <w:tblPr>
        <w:tblStyle w:val="38"/>
        <w:tblW w:w="9784" w:type="dxa"/>
        <w:jc w:val="center"/>
        <w:tblLayout w:type="autofit"/>
        <w:tblCellMar>
          <w:top w:w="0" w:type="dxa"/>
          <w:left w:w="108" w:type="dxa"/>
          <w:bottom w:w="0" w:type="dxa"/>
          <w:right w:w="108" w:type="dxa"/>
        </w:tblCellMar>
      </w:tblPr>
      <w:tblGrid>
        <w:gridCol w:w="1488"/>
        <w:gridCol w:w="8296"/>
      </w:tblGrid>
      <w:tr w14:paraId="7CB8D4CE">
        <w:tblPrEx>
          <w:tblCellMar>
            <w:top w:w="0" w:type="dxa"/>
            <w:left w:w="108" w:type="dxa"/>
            <w:bottom w:w="0" w:type="dxa"/>
            <w:right w:w="108" w:type="dxa"/>
          </w:tblCellMar>
        </w:tblPrEx>
        <w:trPr>
          <w:tblHeade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82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82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82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82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82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82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14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82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bdr w:val="none" w:sz="0" w:space="0"/>
        </w:rPr>
      </w:pPr>
      <w:bookmarkStart w:id="76" w:name="_Toc28220"/>
      <w:r>
        <w:rPr>
          <w:rFonts w:ascii="Times New Roman" w:hAnsi="Times New Roman" w:eastAsia="黑体" w:cs="Times New Roman"/>
          <w:b w:val="0"/>
          <w:bCs w:val="0"/>
          <w:sz w:val="32"/>
          <w:szCs w:val="44"/>
        </w:rPr>
        <w:t>技术架构与系统选型</w:t>
      </w:r>
      <w:bookmarkEnd w:id="76"/>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平台正式生产架构待架构评审确认。下表为当前原型实现基线（《系统开发技术文档》TECHNICAL_DOCUMENTATION.md v1.01）与 PRD-07 关键架构决策（ADR），作为阶段参考输入，非最终承诺。</w:t>
      </w:r>
    </w:p>
    <w:p w14:paraId="5DEC781D">
      <w:pPr>
        <w:pStyle w:val="4"/>
        <w:numPr>
          <w:ilvl w:val="0"/>
          <w:numId w:val="207"/>
        </w:numPr>
        <w:topLinePunct w:val="0"/>
        <w:ind w:left="0" w:leftChars="0" w:firstLine="0" w:firstLineChars="0"/>
        <w:outlineLvl w:val="0"/>
        <w:rPr>
          <w:rFonts w:hint="eastAsia" w:eastAsia="黑体"/>
          <w:b w:val="0"/>
          <w:bCs w:val="0"/>
          <w:sz w:val="30"/>
          <w:szCs w:val="32"/>
          <w:bdr w:val="none" w:sz="0" w:space="0"/>
        </w:rPr>
      </w:pPr>
      <w:bookmarkStart w:id="77" w:name="_Toc19241"/>
      <w:r>
        <w:rPr>
          <w:rFonts w:ascii="Times New Roman" w:hAnsi="Times New Roman" w:eastAsia="黑体" w:cs="Times New Roman"/>
          <w:b w:val="0"/>
          <w:bCs w:val="0"/>
          <w:sz w:val="30"/>
          <w:szCs w:val="32"/>
        </w:rPr>
        <w:t>原型实现技术栈</w:t>
      </w:r>
      <w:bookmarkEnd w:id="77"/>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bl>
    <w:p w14:paraId="2AFAAF6E">
      <w:pPr>
        <w:spacing w:after="60"/>
        <w:rPr>
          <w:rFonts w:hint="eastAsia" w:ascii="宋体" w:hAnsi="宋体" w:eastAsia="宋体" w:cs="宋体"/>
          <w:i w:val="0"/>
          <w:iCs w:val="0"/>
          <w:sz w:val="24"/>
          <w:szCs w:val="24"/>
        </w:rPr>
      </w:pPr>
    </w:p>
    <w:p w14:paraId="086F35C0">
      <w:pPr>
        <w:pStyle w:val="4"/>
        <w:numPr>
          <w:ilvl w:val="0"/>
          <w:numId w:val="207"/>
        </w:numPr>
        <w:topLinePunct w:val="0"/>
        <w:ind w:left="0" w:leftChars="0" w:firstLine="0" w:firstLineChars="0"/>
        <w:outlineLvl w:val="0"/>
        <w:rPr>
          <w:rFonts w:hint="eastAsia" w:eastAsia="黑体"/>
          <w:b w:val="0"/>
          <w:bCs w:val="0"/>
          <w:sz w:val="30"/>
          <w:szCs w:val="32"/>
          <w:bdr w:val="none" w:sz="0" w:space="0"/>
        </w:rPr>
      </w:pPr>
      <w:bookmarkStart w:id="78" w:name="_Toc32230"/>
      <w:r>
        <w:rPr>
          <w:rFonts w:ascii="Times New Roman" w:hAnsi="Times New Roman" w:eastAsia="黑体" w:cs="Times New Roman"/>
          <w:b w:val="0"/>
          <w:bCs w:val="0"/>
          <w:sz w:val="30"/>
          <w:szCs w:val="32"/>
        </w:rPr>
        <w:t>关键架构决策（ADR）</w:t>
      </w:r>
      <w:bookmarkEnd w:id="78"/>
    </w:p>
    <w:tbl>
      <w:tblPr>
        <w:tblStyle w:val="38"/>
        <w:tblW w:w="9784" w:type="dxa"/>
        <w:jc w:val="center"/>
        <w:tblLayout w:type="autofit"/>
        <w:tblCellMar>
          <w:top w:w="0" w:type="dxa"/>
          <w:left w:w="108" w:type="dxa"/>
          <w:bottom w:w="0" w:type="dxa"/>
          <w:right w:w="108" w:type="dxa"/>
        </w:tblCellMar>
      </w:tblPr>
      <w:tblGrid>
        <w:gridCol w:w="1165"/>
        <w:gridCol w:w="5431"/>
        <w:gridCol w:w="3188"/>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2AB8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54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2A26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1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36A9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FF8E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54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TimescaleDB、关系数据 PostgreSQL 物理隔离</w:t>
            </w:r>
          </w:p>
        </w:tc>
        <w:tc>
          <w:tcPr>
            <w:tcW w:w="31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061C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54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1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100F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54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1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1696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54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1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E8FCA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54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1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bl>
    <w:p w14:paraId="501B4D4A">
      <w:pPr>
        <w:spacing w:after="60"/>
        <w:rPr>
          <w:rFonts w:hint="eastAsia" w:ascii="宋体" w:hAnsi="宋体" w:eastAsia="宋体" w:cs="宋体"/>
          <w:i w:val="0"/>
          <w:iCs w:val="0"/>
          <w:sz w:val="24"/>
          <w:szCs w:val="24"/>
        </w:rPr>
      </w:pPr>
    </w:p>
    <w:p w14:paraId="3A45378E">
      <w:pPr>
        <w:pStyle w:val="4"/>
        <w:numPr>
          <w:ilvl w:val="0"/>
          <w:numId w:val="207"/>
        </w:numPr>
        <w:topLinePunct w:val="0"/>
        <w:ind w:left="0" w:leftChars="0" w:firstLine="0" w:firstLineChars="0"/>
        <w:outlineLvl w:val="0"/>
        <w:rPr>
          <w:rFonts w:hint="eastAsia" w:eastAsia="黑体"/>
          <w:b w:val="0"/>
          <w:bCs w:val="0"/>
          <w:sz w:val="30"/>
          <w:szCs w:val="32"/>
          <w:bdr w:val="none" w:sz="0" w:space="0"/>
        </w:rPr>
      </w:pPr>
      <w:bookmarkStart w:id="79" w:name="_Toc11149"/>
      <w:r>
        <w:rPr>
          <w:rFonts w:ascii="Times New Roman" w:hAnsi="Times New Roman" w:eastAsia="黑体" w:cs="Times New Roman"/>
          <w:b w:val="0"/>
          <w:bCs w:val="0"/>
          <w:sz w:val="30"/>
          <w:szCs w:val="32"/>
        </w:rPr>
        <w:t>待确认技术决策</w:t>
      </w:r>
      <w:bookmarkEnd w:id="79"/>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tblHeade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D6811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F03FE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E86C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CA8B3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TimescaleDB / TDengine / InfluxDB 三选一</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待架构评审</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0638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涉及数据出境合规审批</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待信息安全合规组确认</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 TC-02 双端 100% 同构验收</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待前端方案确认</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bdr w:val="none" w:sz="0" w:space="0"/>
        </w:rPr>
      </w:pPr>
      <w:bookmarkStart w:id="80" w:name="_Toc10669"/>
      <w:r>
        <w:rPr>
          <w:rFonts w:ascii="Times New Roman" w:hAnsi="Times New Roman" w:eastAsia="黑体" w:cs="Times New Roman"/>
          <w:b w:val="0"/>
          <w:bCs w:val="0"/>
          <w:sz w:val="32"/>
          <w:szCs w:val="44"/>
        </w:rPr>
        <w:t>系统级公共模块需求</w:t>
      </w:r>
      <w:bookmarkEnd w:id="80"/>
    </w:p>
    <w:p w14:paraId="740231A3">
      <w:pPr>
        <w:pStyle w:val="4"/>
        <w:numPr>
          <w:ilvl w:val="0"/>
          <w:numId w:val="208"/>
        </w:numPr>
        <w:topLinePunct w:val="0"/>
        <w:ind w:left="0" w:leftChars="0" w:firstLine="0" w:firstLineChars="0"/>
        <w:outlineLvl w:val="0"/>
        <w:rPr>
          <w:rFonts w:hint="eastAsia" w:eastAsia="黑体"/>
          <w:b w:val="0"/>
          <w:bCs w:val="0"/>
          <w:sz w:val="30"/>
          <w:szCs w:val="32"/>
          <w:bdr w:val="none" w:sz="0" w:space="0"/>
        </w:rPr>
      </w:pPr>
      <w:bookmarkStart w:id="81" w:name="_Toc20479"/>
      <w:r>
        <w:rPr>
          <w:rFonts w:ascii="Times New Roman" w:hAnsi="Times New Roman" w:eastAsia="黑体" w:cs="Times New Roman"/>
          <w:b w:val="0"/>
          <w:bCs w:val="0"/>
          <w:sz w:val="30"/>
          <w:szCs w:val="32"/>
        </w:rPr>
        <w:t>公共模块清单</w:t>
      </w:r>
      <w:bookmarkEnd w:id="81"/>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9DE5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423F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DFB0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625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9B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714E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1463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EF4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8852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B5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A5E6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560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08"/>
        </w:numPr>
        <w:topLinePunct w:val="0"/>
        <w:ind w:left="0" w:leftChars="0" w:firstLine="0" w:firstLineChars="0"/>
        <w:outlineLvl w:val="0"/>
        <w:rPr>
          <w:rFonts w:hint="eastAsia" w:eastAsia="黑体"/>
          <w:b w:val="0"/>
          <w:bCs w:val="0"/>
          <w:sz w:val="30"/>
          <w:szCs w:val="32"/>
          <w:bdr w:val="none" w:sz="0" w:space="0"/>
        </w:rPr>
      </w:pPr>
      <w:bookmarkStart w:id="82" w:name="_Toc6437"/>
      <w:r>
        <w:rPr>
          <w:rFonts w:ascii="Times New Roman" w:hAnsi="Times New Roman" w:eastAsia="黑体" w:cs="Times New Roman"/>
          <w:b w:val="0"/>
          <w:bCs w:val="0"/>
          <w:sz w:val="30"/>
          <w:szCs w:val="32"/>
        </w:rPr>
        <w:t>告警中枢分级与响应契约</w:t>
      </w:r>
      <w:bookmarkEnd w:id="82"/>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tblHeade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bdr w:val="none" w:sz="0" w:space="0"/>
        </w:rPr>
      </w:pPr>
      <w:bookmarkStart w:id="83" w:name="_Toc28372"/>
      <w:r>
        <w:rPr>
          <w:rFonts w:ascii="Times New Roman" w:hAnsi="Times New Roman" w:eastAsia="黑体" w:cs="Times New Roman"/>
          <w:b w:val="0"/>
          <w:bCs w:val="0"/>
          <w:sz w:val="32"/>
          <w:szCs w:val="44"/>
        </w:rPr>
        <w:t>安全与合规需求</w:t>
      </w:r>
      <w:bookmarkEnd w:id="83"/>
    </w:p>
    <w:p w14:paraId="20DEEF53">
      <w:pPr>
        <w:pStyle w:val="4"/>
        <w:numPr>
          <w:ilvl w:val="0"/>
          <w:numId w:val="209"/>
        </w:numPr>
        <w:topLinePunct w:val="0"/>
        <w:ind w:left="0" w:leftChars="0" w:firstLine="0" w:firstLineChars="0"/>
        <w:outlineLvl w:val="0"/>
        <w:rPr>
          <w:rFonts w:hint="eastAsia" w:eastAsia="黑体"/>
          <w:b w:val="0"/>
          <w:bCs w:val="0"/>
          <w:sz w:val="30"/>
          <w:szCs w:val="32"/>
          <w:bdr w:val="none" w:sz="0" w:space="0"/>
        </w:rPr>
      </w:pPr>
      <w:bookmarkStart w:id="84" w:name="_Toc27157"/>
      <w:r>
        <w:rPr>
          <w:rFonts w:ascii="Times New Roman" w:hAnsi="Times New Roman" w:eastAsia="黑体" w:cs="Times New Roman"/>
          <w:b w:val="0"/>
          <w:bCs w:val="0"/>
          <w:sz w:val="30"/>
          <w:szCs w:val="32"/>
        </w:rPr>
        <w:t>网络安全防护体系</w:t>
      </w:r>
      <w:bookmarkEnd w:id="84"/>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3DCC7529">
      <w:pPr>
        <w:spacing w:after="60"/>
        <w:rPr>
          <w:rFonts w:hint="eastAsia" w:ascii="宋体" w:hAnsi="宋体" w:eastAsia="宋体" w:cs="宋体"/>
          <w:i w:val="0"/>
          <w:iCs w:val="0"/>
          <w:sz w:val="24"/>
          <w:szCs w:val="24"/>
        </w:rPr>
      </w:pPr>
    </w:p>
    <w:p w14:paraId="0A008F55">
      <w:pPr>
        <w:pStyle w:val="4"/>
        <w:numPr>
          <w:ilvl w:val="0"/>
          <w:numId w:val="209"/>
        </w:numPr>
        <w:topLinePunct w:val="0"/>
        <w:ind w:left="0" w:leftChars="0" w:firstLine="0" w:firstLineChars="0"/>
        <w:outlineLvl w:val="0"/>
        <w:rPr>
          <w:rFonts w:hint="eastAsia" w:eastAsia="黑体"/>
          <w:b w:val="0"/>
          <w:bCs w:val="0"/>
          <w:sz w:val="30"/>
          <w:szCs w:val="32"/>
          <w:bdr w:val="none" w:sz="0" w:space="0"/>
        </w:rPr>
      </w:pPr>
      <w:bookmarkStart w:id="85" w:name="_Toc5203"/>
      <w:r>
        <w:rPr>
          <w:rFonts w:ascii="Times New Roman" w:hAnsi="Times New Roman" w:eastAsia="黑体" w:cs="Times New Roman"/>
          <w:b w:val="0"/>
          <w:bCs w:val="0"/>
          <w:sz w:val="30"/>
          <w:szCs w:val="32"/>
        </w:rPr>
        <w:t>数据出境与合规</w:t>
      </w:r>
      <w:bookmarkEnd w:id="85"/>
    </w:p>
    <w:p w14:paraId="0D91A461">
      <w:pPr>
        <w:pStyle w:val="19"/>
        <w:widowControl/>
        <w:numPr>
          <w:ilvl w:val="0"/>
          <w:numId w:val="2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CBAM 申报数据、Ecoinvent 因子数据的跨境传输路径与审批【待补充：由信息安全合规组确认】。</w:t>
      </w:r>
    </w:p>
    <w:p w14:paraId="4ED167B2">
      <w:pPr>
        <w:pStyle w:val="19"/>
        <w:widowControl/>
        <w:numPr>
          <w:ilvl w:val="0"/>
          <w:numId w:val="2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w:t>
      </w:r>
    </w:p>
    <w:p w14:paraId="5603EC0C">
      <w:pPr>
        <w:pStyle w:val="19"/>
        <w:widowControl/>
        <w:numPr>
          <w:ilvl w:val="0"/>
          <w:numId w:val="210"/>
        </w:numPr>
        <w:ind w:left="0" w:leftChars="0" w:firstLine="482" w:firstLineChars="0"/>
        <w:rPr>
          <w:rFonts w:eastAsia="宋体"/>
          <w:b/>
          <w:i w:val="0"/>
          <w:color w:val="0284C7"/>
          <w:sz w:val="24"/>
          <w:szCs w:val="24"/>
          <w:bdr w:val="none" w:sz="0" w:space="0"/>
        </w:rPr>
      </w:pPr>
      <w:r>
        <w:rPr>
          <w:rFonts w:ascii="Times New Roman" w:hAnsi="Times New Roman" w:eastAsia="宋体" w:cs="Times New Roman"/>
          <w:i w:val="0"/>
          <w:color w:val="1F2937"/>
          <w:sz w:val="24"/>
          <w:szCs w:val="24"/>
        </w:rPr>
        <w:t>外部审计沙箱（P6）与生产数据物理隔离，仅可访问指定报告与凭证。</w:t>
      </w:r>
    </w:p>
    <w:p w14:paraId="066829F5">
      <w:pPr>
        <w:pStyle w:val="4"/>
        <w:numPr>
          <w:ilvl w:val="0"/>
          <w:numId w:val="209"/>
        </w:numPr>
        <w:topLinePunct w:val="0"/>
        <w:ind w:left="0" w:leftChars="0" w:firstLine="0" w:firstLineChars="0"/>
        <w:outlineLvl w:val="0"/>
        <w:rPr>
          <w:rFonts w:hint="eastAsia" w:eastAsia="黑体"/>
          <w:b w:val="0"/>
          <w:bCs w:val="0"/>
          <w:sz w:val="30"/>
          <w:szCs w:val="32"/>
          <w:bdr w:val="none" w:sz="0" w:space="0"/>
        </w:rPr>
      </w:pPr>
      <w:bookmarkStart w:id="86" w:name="_Toc20164"/>
      <w:r>
        <w:rPr>
          <w:rFonts w:ascii="Times New Roman" w:hAnsi="Times New Roman" w:eastAsia="黑体" w:cs="Times New Roman"/>
          <w:b w:val="0"/>
          <w:bCs w:val="0"/>
          <w:sz w:val="30"/>
          <w:szCs w:val="32"/>
        </w:rPr>
        <w:t>安全合规待确认 / 待补充清单</w:t>
      </w:r>
      <w:bookmarkEnd w:id="86"/>
    </w:p>
    <w:tbl>
      <w:tblPr>
        <w:tblStyle w:val="38"/>
        <w:tblW w:w="9784" w:type="dxa"/>
        <w:jc w:val="center"/>
        <w:tblLayout w:type="autofit"/>
        <w:tblCellMar>
          <w:top w:w="0" w:type="dxa"/>
          <w:left w:w="108" w:type="dxa"/>
          <w:bottom w:w="0" w:type="dxa"/>
          <w:right w:w="108" w:type="dxa"/>
        </w:tblCellMar>
      </w:tblPr>
      <w:tblGrid>
        <w:gridCol w:w="5300"/>
        <w:gridCol w:w="3057"/>
        <w:gridCol w:w="1427"/>
      </w:tblGrid>
      <w:tr w14:paraId="0F8536A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0990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877A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14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B011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1D8B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14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C2B9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14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917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14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r>
      <w:tr w14:paraId="16355E72">
        <w:tblPrEx>
          <w:tblCellMar>
            <w:top w:w="0" w:type="dxa"/>
            <w:left w:w="108" w:type="dxa"/>
            <w:bottom w:w="0" w:type="dxa"/>
            <w:right w:w="108" w:type="dxa"/>
          </w:tblCellMar>
        </w:tblPrEx>
        <w:trPr>
          <w:jc w:val="center"/>
        </w:trPr>
        <w:tc>
          <w:tcPr>
            <w:tcW w:w="5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F700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30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14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待补充</w:t>
            </w:r>
          </w:p>
        </w:tc>
      </w:tr>
    </w:tbl>
    <w:p w14:paraId="5F2589ED">
      <w:pPr>
        <w:spacing w:after="60"/>
        <w:rPr>
          <w:rFonts w:hint="eastAsia" w:ascii="宋体" w:hAnsi="宋体" w:eastAsia="宋体" w:cs="宋体"/>
          <w:i w:val="0"/>
          <w:iCs w:val="0"/>
          <w:sz w:val="24"/>
          <w:szCs w:val="24"/>
        </w:rPr>
      </w:pPr>
    </w:p>
    <w:p w14:paraId="2ED849AC">
      <w:pPr>
        <w:spacing w:before="80" w:after="80"/>
        <w:rPr>
          <w:rFonts w:hint="eastAsia" w:ascii="宋体" w:hAnsi="宋体" w:eastAsia="宋体" w:cs="宋体"/>
          <w:i w:val="0"/>
          <w:iCs w:val="0"/>
          <w:sz w:val="24"/>
          <w:szCs w:val="24"/>
        </w:rPr>
      </w:pPr>
      <w:r>
        <w:rPr>
          <w:rFonts w:hint="eastAsia" w:ascii="宋体" w:hAnsi="宋体" w:eastAsia="宋体" w:cs="宋体"/>
          <w:i w:val="0"/>
          <w:iCs w:val="0"/>
          <w:color w:val="E2E8F0"/>
          <w:sz w:val="24"/>
          <w:szCs w:val="24"/>
        </w:rPr>
        <w:t>——————————————————————————————————————————————————————————</w:t>
      </w:r>
    </w:p>
    <w:p w14:paraId="534E046D">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C06710C">
      <w:pPr>
        <w:pStyle w:val="3"/>
        <w:numPr>
          <w:ilvl w:val="0"/>
          <w:numId w:val="7"/>
        </w:numPr>
        <w:ind w:left="0" w:leftChars="0" w:firstLine="0" w:firstLineChars="0"/>
        <w:rPr>
          <w:rFonts w:eastAsia="黑体"/>
          <w:b w:val="0"/>
          <w:bCs w:val="0"/>
          <w:sz w:val="32"/>
          <w:szCs w:val="44"/>
          <w:bdr w:val="none" w:sz="0" w:space="0"/>
        </w:rPr>
      </w:pPr>
      <w:bookmarkStart w:id="87" w:name="_Toc3168"/>
      <w:r>
        <w:rPr>
          <w:rFonts w:ascii="Times New Roman" w:hAnsi="Times New Roman" w:eastAsia="黑体" w:cs="Times New Roman"/>
          <w:b w:val="0"/>
          <w:bCs w:val="0"/>
          <w:sz w:val="32"/>
          <w:szCs w:val="44"/>
        </w:rPr>
        <w:t>外部系统集成与数据采集点表</w:t>
      </w:r>
      <w:bookmarkEnd w:id="87"/>
    </w:p>
    <w:p w14:paraId="34955927">
      <w:pPr>
        <w:pStyle w:val="4"/>
        <w:numPr>
          <w:ilvl w:val="0"/>
          <w:numId w:val="211"/>
        </w:numPr>
        <w:topLinePunct w:val="0"/>
        <w:ind w:left="0" w:leftChars="0" w:firstLine="0" w:firstLineChars="0"/>
        <w:outlineLvl w:val="0"/>
        <w:rPr>
          <w:rFonts w:hint="eastAsia" w:eastAsia="黑体"/>
          <w:b w:val="0"/>
          <w:bCs w:val="0"/>
          <w:sz w:val="30"/>
          <w:szCs w:val="32"/>
          <w:bdr w:val="none" w:sz="0" w:space="0"/>
        </w:rPr>
      </w:pPr>
      <w:bookmarkStart w:id="88" w:name="_Toc882"/>
      <w:r>
        <w:rPr>
          <w:rFonts w:ascii="Times New Roman" w:hAnsi="Times New Roman" w:eastAsia="黑体" w:cs="Times New Roman"/>
          <w:b w:val="0"/>
          <w:bCs w:val="0"/>
          <w:sz w:val="30"/>
          <w:szCs w:val="32"/>
        </w:rPr>
        <w:t>集成接口</w:t>
      </w:r>
      <w:bookmarkEnd w:id="88"/>
    </w:p>
    <w:tbl>
      <w:tblPr>
        <w:tblStyle w:val="38"/>
        <w:tblW w:w="9784" w:type="dxa"/>
        <w:jc w:val="center"/>
        <w:tblLayout w:type="autofit"/>
        <w:tblCellMar>
          <w:top w:w="0" w:type="dxa"/>
          <w:left w:w="108" w:type="dxa"/>
          <w:bottom w:w="0" w:type="dxa"/>
          <w:right w:w="108" w:type="dxa"/>
        </w:tblCellMar>
      </w:tblPr>
      <w:tblGrid>
        <w:gridCol w:w="1716"/>
        <w:gridCol w:w="1859"/>
        <w:gridCol w:w="1531"/>
        <w:gridCol w:w="1345"/>
        <w:gridCol w:w="3333"/>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13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33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13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秒级 / 15 分钟</w:t>
            </w:r>
          </w:p>
        </w:tc>
        <w:tc>
          <w:tcPr>
            <w:tcW w:w="333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13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33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13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33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13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33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13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33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8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5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13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33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46B03521">
      <w:pPr>
        <w:spacing w:after="60"/>
        <w:rPr>
          <w:rFonts w:hint="eastAsia" w:ascii="宋体" w:hAnsi="宋体" w:eastAsia="宋体" w:cs="宋体"/>
          <w:i w:val="0"/>
          <w:iCs w:val="0"/>
          <w:sz w:val="24"/>
          <w:szCs w:val="24"/>
        </w:rPr>
      </w:pPr>
    </w:p>
    <w:p w14:paraId="58F68849">
      <w:pPr>
        <w:pStyle w:val="4"/>
        <w:numPr>
          <w:ilvl w:val="0"/>
          <w:numId w:val="211"/>
        </w:numPr>
        <w:topLinePunct w:val="0"/>
        <w:ind w:left="0" w:leftChars="0" w:firstLine="0" w:firstLineChars="0"/>
        <w:outlineLvl w:val="0"/>
        <w:rPr>
          <w:rFonts w:hint="eastAsia" w:eastAsia="黑体"/>
          <w:b w:val="0"/>
          <w:bCs w:val="0"/>
          <w:sz w:val="30"/>
          <w:szCs w:val="32"/>
          <w:bdr w:val="none" w:sz="0" w:space="0"/>
        </w:rPr>
      </w:pPr>
      <w:bookmarkStart w:id="89" w:name="_Toc27256"/>
      <w:r>
        <w:rPr>
          <w:rFonts w:ascii="Times New Roman" w:hAnsi="Times New Roman" w:eastAsia="黑体" w:cs="Times New Roman"/>
          <w:b w:val="0"/>
          <w:bCs w:val="0"/>
          <w:sz w:val="30"/>
          <w:szCs w:val="32"/>
        </w:rPr>
        <w:t>采集点表（核心点位）</w:t>
      </w:r>
      <w:bookmarkEnd w:id="89"/>
    </w:p>
    <w:tbl>
      <w:tblPr>
        <w:tblStyle w:val="38"/>
        <w:tblW w:w="9782" w:type="dxa"/>
        <w:jc w:val="center"/>
        <w:tblLayout w:type="autofit"/>
        <w:tblCellMar>
          <w:top w:w="0" w:type="dxa"/>
          <w:left w:w="108" w:type="dxa"/>
          <w:bottom w:w="0" w:type="dxa"/>
          <w:right w:w="108" w:type="dxa"/>
        </w:tblCellMar>
      </w:tblPr>
      <w:tblGrid>
        <w:gridCol w:w="893"/>
        <w:gridCol w:w="1206"/>
        <w:gridCol w:w="2931"/>
        <w:gridCol w:w="1584"/>
        <w:gridCol w:w="1584"/>
        <w:gridCol w:w="1584"/>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5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5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r w14:paraId="2D00962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2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9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15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w:t>
            </w:r>
          </w:p>
        </w:tc>
      </w:tr>
    </w:tbl>
    <w:p w14:paraId="74C3A2BE">
      <w:pPr>
        <w:spacing w:after="60"/>
        <w:rPr>
          <w:rFonts w:hint="eastAsia" w:ascii="宋体" w:hAnsi="宋体" w:eastAsia="宋体" w:cs="宋体"/>
          <w:i w:val="0"/>
          <w:iCs w:val="0"/>
          <w:sz w:val="24"/>
          <w:szCs w:val="24"/>
        </w:rPr>
      </w:pPr>
    </w:p>
    <w:p w14:paraId="18DCFF7C">
      <w:pPr>
        <w:pStyle w:val="4"/>
        <w:numPr>
          <w:ilvl w:val="0"/>
          <w:numId w:val="211"/>
        </w:numPr>
        <w:topLinePunct w:val="0"/>
        <w:ind w:left="0" w:leftChars="0" w:firstLine="0" w:firstLineChars="0"/>
        <w:outlineLvl w:val="0"/>
        <w:rPr>
          <w:rFonts w:hint="eastAsia" w:eastAsia="黑体"/>
          <w:b w:val="0"/>
          <w:bCs w:val="0"/>
          <w:sz w:val="30"/>
          <w:szCs w:val="32"/>
          <w:bdr w:val="none" w:sz="0" w:space="0"/>
        </w:rPr>
      </w:pPr>
      <w:bookmarkStart w:id="90" w:name="_Toc31967"/>
      <w:r>
        <w:rPr>
          <w:rFonts w:ascii="Times New Roman" w:hAnsi="Times New Roman" w:eastAsia="黑体" w:cs="Times New Roman"/>
          <w:b w:val="0"/>
          <w:bCs w:val="0"/>
          <w:sz w:val="30"/>
          <w:szCs w:val="32"/>
        </w:rPr>
        <w:t>外部数据源与授权</w:t>
      </w:r>
      <w:bookmarkEnd w:id="90"/>
    </w:p>
    <w:tbl>
      <w:tblPr>
        <w:tblStyle w:val="38"/>
        <w:tblW w:w="9784" w:type="dxa"/>
        <w:jc w:val="center"/>
        <w:tblLayout w:type="autofit"/>
        <w:tblCellMar>
          <w:top w:w="0" w:type="dxa"/>
          <w:left w:w="108" w:type="dxa"/>
          <w:bottom w:w="0" w:type="dxa"/>
          <w:right w:w="108" w:type="dxa"/>
        </w:tblCellMar>
      </w:tblPr>
      <w:tblGrid>
        <w:gridCol w:w="3228"/>
        <w:gridCol w:w="1784"/>
        <w:gridCol w:w="1544"/>
        <w:gridCol w:w="3228"/>
      </w:tblGrid>
      <w:tr w14:paraId="16B270B2">
        <w:tblPrEx>
          <w:tblCellMar>
            <w:top w:w="0" w:type="dxa"/>
            <w:left w:w="108" w:type="dxa"/>
            <w:bottom w:w="0" w:type="dxa"/>
            <w:right w:w="108" w:type="dxa"/>
          </w:tblCellMar>
        </w:tblPrEx>
        <w:trPr>
          <w:tblHeade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9FA6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F4E4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5BECB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31E0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5AE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D402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AC98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7F0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bdr w:val="none" w:sz="0" w:space="0"/>
        </w:rPr>
      </w:pPr>
      <w:bookmarkStart w:id="91" w:name="_Toc10931"/>
      <w:r>
        <w:rPr>
          <w:rFonts w:ascii="Times New Roman" w:hAnsi="Times New Roman" w:eastAsia="黑体" w:cs="Times New Roman"/>
          <w:b w:val="0"/>
          <w:bCs w:val="0"/>
          <w:sz w:val="32"/>
          <w:szCs w:val="44"/>
        </w:rPr>
        <w:t>测试与验收基线</w:t>
      </w:r>
      <w:bookmarkEnd w:id="91"/>
    </w:p>
    <w:p w14:paraId="015379B9">
      <w:pPr>
        <w:pStyle w:val="4"/>
        <w:numPr>
          <w:ilvl w:val="0"/>
          <w:numId w:val="212"/>
        </w:numPr>
        <w:topLinePunct w:val="0"/>
        <w:ind w:left="0" w:leftChars="0" w:firstLine="0" w:firstLineChars="0"/>
        <w:outlineLvl w:val="0"/>
        <w:rPr>
          <w:rFonts w:hint="eastAsia" w:eastAsia="黑体"/>
          <w:b w:val="0"/>
          <w:bCs w:val="0"/>
          <w:sz w:val="30"/>
          <w:szCs w:val="32"/>
          <w:bdr w:val="none" w:sz="0" w:space="0"/>
        </w:rPr>
      </w:pPr>
      <w:bookmarkStart w:id="92" w:name="_Toc32719"/>
      <w:r>
        <w:rPr>
          <w:rFonts w:ascii="Times New Roman" w:hAnsi="Times New Roman" w:eastAsia="黑体" w:cs="Times New Roman"/>
          <w:b w:val="0"/>
          <w:bCs w:val="0"/>
          <w:sz w:val="30"/>
          <w:szCs w:val="32"/>
        </w:rPr>
        <w:t>验收准则</w:t>
      </w:r>
      <w:bookmarkEnd w:id="92"/>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13"/>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13"/>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13"/>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13"/>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13"/>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13"/>
        </w:numPr>
        <w:ind w:left="0" w:leftChars="0" w:firstLine="482" w:firstLineChars="0"/>
        <w:rPr>
          <w:rFonts w:eastAsia="宋体"/>
          <w:b/>
          <w:i w:val="0"/>
          <w:color w:val="1E3A8A"/>
          <w:sz w:val="24"/>
          <w:szCs w:val="24"/>
          <w:bdr w:val="none" w:sz="0" w:space="0"/>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12"/>
        </w:numPr>
        <w:topLinePunct w:val="0"/>
        <w:ind w:left="0" w:leftChars="0" w:firstLine="0" w:firstLineChars="0"/>
        <w:outlineLvl w:val="0"/>
        <w:rPr>
          <w:rFonts w:hint="eastAsia" w:eastAsia="黑体"/>
          <w:b w:val="0"/>
          <w:bCs w:val="0"/>
          <w:sz w:val="30"/>
          <w:szCs w:val="32"/>
          <w:bdr w:val="none" w:sz="0" w:space="0"/>
        </w:rPr>
      </w:pPr>
      <w:bookmarkStart w:id="93" w:name="_Toc31649"/>
      <w:r>
        <w:rPr>
          <w:rFonts w:ascii="Times New Roman" w:hAnsi="Times New Roman" w:eastAsia="黑体" w:cs="Times New Roman"/>
          <w:b w:val="0"/>
          <w:bCs w:val="0"/>
          <w:sz w:val="30"/>
          <w:szCs w:val="32"/>
        </w:rPr>
        <w:t>破坏性测试矩阵（EQP / BVA）</w:t>
      </w:r>
      <w:bookmarkEnd w:id="93"/>
    </w:p>
    <w:tbl>
      <w:tblPr>
        <w:tblStyle w:val="38"/>
        <w:tblW w:w="9784" w:type="dxa"/>
        <w:jc w:val="center"/>
        <w:tblLayout w:type="autofit"/>
        <w:tblCellMar>
          <w:top w:w="0" w:type="dxa"/>
          <w:left w:w="108" w:type="dxa"/>
          <w:bottom w:w="0" w:type="dxa"/>
          <w:right w:w="108" w:type="dxa"/>
        </w:tblCellMar>
      </w:tblPr>
      <w:tblGrid>
        <w:gridCol w:w="1926"/>
        <w:gridCol w:w="2660"/>
        <w:gridCol w:w="2562"/>
        <w:gridCol w:w="2636"/>
      </w:tblGrid>
      <w:tr w14:paraId="34FC6349">
        <w:tblPrEx>
          <w:tblCellMar>
            <w:top w:w="0" w:type="dxa"/>
            <w:left w:w="108" w:type="dxa"/>
            <w:bottom w:w="0" w:type="dxa"/>
            <w:right w:w="108" w:type="dxa"/>
          </w:tblCellMar>
        </w:tblPrEx>
        <w:trPr>
          <w:tblHeade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90E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55AF1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43DB0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5C5A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C3311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3365B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D9D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11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BB02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9E5F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9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F512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6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5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50A8ED43">
      <w:pPr>
        <w:spacing w:after="60"/>
        <w:rPr>
          <w:rFonts w:hint="eastAsia" w:ascii="宋体" w:hAnsi="宋体" w:eastAsia="宋体" w:cs="宋体"/>
          <w:i w:val="0"/>
          <w:iCs w:val="0"/>
          <w:sz w:val="24"/>
          <w:szCs w:val="24"/>
        </w:rPr>
      </w:pPr>
    </w:p>
    <w:p w14:paraId="3AB5F67C">
      <w:pPr>
        <w:pStyle w:val="4"/>
        <w:numPr>
          <w:ilvl w:val="0"/>
          <w:numId w:val="212"/>
        </w:numPr>
        <w:topLinePunct w:val="0"/>
        <w:ind w:left="0" w:leftChars="0" w:firstLine="0" w:firstLineChars="0"/>
        <w:outlineLvl w:val="0"/>
        <w:rPr>
          <w:rFonts w:hint="eastAsia" w:eastAsia="黑体"/>
          <w:b w:val="0"/>
          <w:bCs w:val="0"/>
          <w:sz w:val="30"/>
          <w:szCs w:val="32"/>
          <w:bdr w:val="none" w:sz="0" w:space="0"/>
        </w:rPr>
      </w:pPr>
      <w:bookmarkStart w:id="94" w:name="_Toc4587"/>
      <w:r>
        <w:rPr>
          <w:rFonts w:ascii="Times New Roman" w:hAnsi="Times New Roman" w:eastAsia="黑体" w:cs="Times New Roman"/>
          <w:b w:val="0"/>
          <w:bCs w:val="0"/>
          <w:sz w:val="30"/>
          <w:szCs w:val="32"/>
        </w:rPr>
        <w:t>全系统验收基线</w:t>
      </w:r>
      <w:bookmarkEnd w:id="94"/>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13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3CA40CAD">
      <w:pPr>
        <w:spacing w:after="60"/>
        <w:rPr>
          <w:rFonts w:hint="eastAsia" w:ascii="宋体" w:hAnsi="宋体" w:eastAsia="宋体" w:cs="宋体"/>
          <w:i w:val="0"/>
          <w:iCs w:val="0"/>
          <w:sz w:val="24"/>
          <w:szCs w:val="24"/>
        </w:rPr>
      </w:pPr>
    </w:p>
    <w:p w14:paraId="52B10DB0">
      <w:pPr>
        <w:pStyle w:val="37"/>
        <w:widowControl/>
        <w:outlineLvl w:val="0"/>
        <w:rPr>
          <w:rFonts w:ascii="Times New Roman" w:hAnsi="Times New Roman" w:eastAsia="黑体" w:cs="Times New Roman"/>
          <w:b w:val="0"/>
          <w:bCs w:val="0"/>
          <w:sz w:val="36"/>
          <w:szCs w:val="24"/>
        </w:rPr>
      </w:pPr>
      <w:bookmarkStart w:id="95" w:name="_Toc59"/>
      <w:r>
        <w:rPr>
          <w:rFonts w:ascii="Times New Roman" w:hAnsi="Times New Roman" w:eastAsia="黑体" w:cs="Times New Roman"/>
          <w:b w:val="0"/>
          <w:bCs w:val="0"/>
          <w:sz w:val="36"/>
          <w:szCs w:val="24"/>
        </w:rPr>
        <w:t>附录 A：现行国标 / 行标 / 欧标 法规映射表</w:t>
      </w:r>
      <w:bookmarkEnd w:id="95"/>
    </w:p>
    <w:tbl>
      <w:tblPr>
        <w:tblStyle w:val="38"/>
        <w:tblW w:w="9784" w:type="dxa"/>
        <w:jc w:val="center"/>
        <w:tblLayout w:type="autofit"/>
        <w:tblCellMar>
          <w:top w:w="0" w:type="dxa"/>
          <w:left w:w="108" w:type="dxa"/>
          <w:bottom w:w="0" w:type="dxa"/>
          <w:right w:w="108" w:type="dxa"/>
        </w:tblCellMar>
      </w:tblPr>
      <w:tblGrid>
        <w:gridCol w:w="2084"/>
        <w:gridCol w:w="4093"/>
        <w:gridCol w:w="1737"/>
        <w:gridCol w:w="1870"/>
      </w:tblGrid>
      <w:tr w14:paraId="0A19D58C">
        <w:tblPrEx>
          <w:tblCellMar>
            <w:top w:w="0" w:type="dxa"/>
            <w:left w:w="108" w:type="dxa"/>
            <w:bottom w:w="0" w:type="dxa"/>
            <w:right w:w="108" w:type="dxa"/>
          </w:tblCellMar>
        </w:tblPrEx>
        <w:trPr>
          <w:tblHeade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1F4C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A87D4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A1F69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B87A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B020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FCE3A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A1C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B1D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2DA5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45DC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C3C1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40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7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7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96" w:name="_Toc30322"/>
      <w:r>
        <w:rPr>
          <w:rFonts w:ascii="Times New Roman" w:hAnsi="Times New Roman" w:eastAsia="黑体" w:cs="Times New Roman"/>
          <w:b w:val="0"/>
          <w:bCs w:val="0"/>
          <w:sz w:val="36"/>
          <w:szCs w:val="24"/>
        </w:rPr>
        <w:t>附录 B：反模式与反例对照治理清单</w:t>
      </w:r>
      <w:bookmarkEnd w:id="96"/>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tblHeade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18733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444E2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DDD29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2B0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2C91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CA2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13788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D293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90A0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FCE8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673C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21AE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5E8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3970C6FD">
      <w:pPr>
        <w:pStyle w:val="37"/>
        <w:widowControl/>
        <w:jc w:val="both"/>
        <w:rPr>
          <w:rFonts w:ascii="Times New Roman" w:hAnsi="Times New Roman" w:eastAsia="黑体" w:cs="Times New Roman"/>
          <w:b w:val="0"/>
          <w:bCs w:val="0"/>
          <w:sz w:val="36"/>
          <w:szCs w:val="24"/>
        </w:rPr>
      </w:pPr>
    </w:p>
    <w:p w14:paraId="4864ABD6">
      <w:pPr>
        <w:pStyle w:val="37"/>
        <w:widowControl/>
        <w:outlineLvl w:val="0"/>
        <w:rPr>
          <w:rFonts w:hint="eastAsia" w:ascii="宋体" w:hAnsi="宋体" w:eastAsia="宋体" w:cs="宋体"/>
          <w:i w:val="0"/>
          <w:iCs w:val="0"/>
          <w:sz w:val="24"/>
          <w:szCs w:val="24"/>
        </w:rPr>
      </w:pPr>
      <w:bookmarkStart w:id="97" w:name="_Toc4678"/>
      <w:r>
        <w:rPr>
          <w:rFonts w:ascii="Times New Roman" w:hAnsi="Times New Roman" w:eastAsia="黑体" w:cs="Times New Roman"/>
          <w:b w:val="0"/>
          <w:bCs w:val="0"/>
          <w:sz w:val="36"/>
          <w:szCs w:val="24"/>
        </w:rPr>
        <w:t>附录 C：企业组织结构树</w:t>
      </w:r>
      <w:bookmarkEnd w:id="97"/>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64"/>
        <w:gridCol w:w="1778"/>
        <w:gridCol w:w="1680"/>
        <w:gridCol w:w="3516"/>
        <w:gridCol w:w="1646"/>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78"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516"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46"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64"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7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51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4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78"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516"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46"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6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7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51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4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98" w:name="_Toc15759"/>
      <w:r>
        <w:rPr>
          <w:rFonts w:ascii="Times New Roman" w:hAnsi="Times New Roman" w:eastAsia="黑体" w:cs="Times New Roman"/>
          <w:b w:val="0"/>
          <w:bCs w:val="0"/>
          <w:sz w:val="36"/>
          <w:szCs w:val="24"/>
        </w:rPr>
        <w:t>附录 D：园区组织结构树</w:t>
      </w:r>
      <w:bookmarkEnd w:id="98"/>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99" w:name="_Toc4309"/>
      <w:r>
        <w:rPr>
          <w:rFonts w:ascii="Times New Roman" w:hAnsi="Times New Roman" w:eastAsia="黑体" w:cs="Times New Roman"/>
          <w:b w:val="0"/>
          <w:bCs w:val="0"/>
          <w:sz w:val="36"/>
          <w:szCs w:val="24"/>
        </w:rPr>
        <w:t>附录 E：角色与权限矩阵</w:t>
      </w:r>
      <w:bookmarkEnd w:id="99"/>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24D15BC3">
      <w:pPr>
        <w:spacing w:after="60"/>
        <w:rPr>
          <w:rFonts w:hint="eastAsia" w:ascii="宋体" w:hAnsi="宋体" w:eastAsia="宋体" w:cs="宋体"/>
          <w:i w:val="0"/>
          <w:iCs w:val="0"/>
          <w:sz w:val="24"/>
          <w:szCs w:val="24"/>
        </w:rPr>
      </w:pPr>
    </w:p>
    <w:p w14:paraId="7F32F42B">
      <w:pPr>
        <w:spacing w:before="20" w:after="60" w:line="276" w:lineRule="auto"/>
        <w:rPr>
          <w:rFonts w:hint="eastAsia" w:ascii="宋体" w:hAnsi="宋体" w:eastAsia="宋体" w:cs="宋体"/>
          <w:i w:val="0"/>
          <w:iCs w:val="0"/>
          <w:sz w:val="24"/>
          <w:szCs w:val="24"/>
        </w:rPr>
      </w:pPr>
    </w:p>
    <w:sectPr>
      <w:footerReference r:id="rId10" w:type="first"/>
      <w:footerReference r:id="rId9" w:type="default"/>
      <w:pgSz w:w="12240" w:h="15840"/>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4">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5">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6">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7">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8">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9">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0">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1">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2">
    <w:nsid w:val="8D6C8592"/>
    <w:multiLevelType w:val="singleLevel"/>
    <w:tmpl w:val="8D6C8592"/>
    <w:lvl w:ilvl="0" w:tentative="0">
      <w:start w:val="1"/>
      <w:numFmt w:val="decimal"/>
      <w:suff w:val="space"/>
      <w:lvlText w:val=""/>
      <w:lvlJc w:val="left"/>
      <w:pPr>
        <w:ind w:left="0" w:firstLine="482"/>
      </w:pPr>
      <w:rPr>
        <w:rFonts w:hint="default"/>
      </w:rPr>
    </w:lvl>
  </w:abstractNum>
  <w:abstractNum w:abstractNumId="13">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4">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5">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6">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7">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18">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19">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0">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1">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2">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3">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24">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5">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6">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7">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8">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29">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0">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1">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32">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3">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4">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5">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36">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7">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8">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39">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0">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41">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2">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3">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4">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5">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46">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7">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8">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49">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50">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51">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52">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3">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4">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5">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6">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7">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58">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59">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60">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61">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62">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3">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4">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65">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66">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7">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8">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69">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70">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71">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72">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73">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74">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75">
    <w:nsid w:val="D9950A8A"/>
    <w:multiLevelType w:val="singleLevel"/>
    <w:tmpl w:val="D9950A8A"/>
    <w:lvl w:ilvl="0" w:tentative="0">
      <w:start w:val="1"/>
      <w:numFmt w:val="decimal"/>
      <w:suff w:val="space"/>
      <w:lvlText w:val=""/>
      <w:lvlJc w:val="left"/>
      <w:pPr>
        <w:ind w:left="0" w:firstLine="482"/>
      </w:pPr>
      <w:rPr>
        <w:rFonts w:hint="default"/>
      </w:rPr>
    </w:lvl>
  </w:abstractNum>
  <w:abstractNum w:abstractNumId="76">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7">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8">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79">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80">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81">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82">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83">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84">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85">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86">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7">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8">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89">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90">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91">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92">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93">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94">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95">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96">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97">
    <w:nsid w:val="F4B6877E"/>
    <w:multiLevelType w:val="singleLevel"/>
    <w:tmpl w:val="F4B6877E"/>
    <w:lvl w:ilvl="0" w:tentative="0">
      <w:start w:val="1"/>
      <w:numFmt w:val="decimal"/>
      <w:suff w:val="space"/>
      <w:lvlText w:val=""/>
      <w:lvlJc w:val="left"/>
      <w:pPr>
        <w:ind w:left="0" w:firstLine="482"/>
      </w:pPr>
      <w:rPr>
        <w:rFonts w:hint="default"/>
      </w:rPr>
    </w:lvl>
  </w:abstractNum>
  <w:abstractNum w:abstractNumId="98">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99">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00">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01">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02">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03">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04">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05">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06">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07">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08">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09">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1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1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6">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17">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18">
    <w:nsid w:val="035DDBFF"/>
    <w:multiLevelType w:val="singleLevel"/>
    <w:tmpl w:val="035DDBFF"/>
    <w:lvl w:ilvl="0" w:tentative="0">
      <w:start w:val="1"/>
      <w:numFmt w:val="decimal"/>
      <w:suff w:val="space"/>
      <w:lvlText w:val="【%1】"/>
      <w:lvlJc w:val="left"/>
      <w:pPr>
        <w:ind w:left="0" w:firstLine="0"/>
      </w:pPr>
      <w:rPr>
        <w:rFonts w:hint="default"/>
      </w:rPr>
    </w:lvl>
  </w:abstractNum>
  <w:abstractNum w:abstractNumId="119">
    <w:nsid w:val="03619399"/>
    <w:multiLevelType w:val="singleLevel"/>
    <w:tmpl w:val="03619399"/>
    <w:lvl w:ilvl="0" w:tentative="0">
      <w:start w:val="1"/>
      <w:numFmt w:val="decimal"/>
      <w:suff w:val="space"/>
      <w:lvlText w:val=""/>
      <w:lvlJc w:val="left"/>
      <w:pPr>
        <w:ind w:left="0" w:firstLine="482"/>
      </w:pPr>
      <w:rPr>
        <w:rFonts w:hint="default"/>
      </w:rPr>
    </w:lvl>
  </w:abstractNum>
  <w:abstractNum w:abstractNumId="120">
    <w:nsid w:val="03E59675"/>
    <w:multiLevelType w:val="singleLevel"/>
    <w:tmpl w:val="03E59675"/>
    <w:lvl w:ilvl="0" w:tentative="0">
      <w:start w:val="1"/>
      <w:numFmt w:val="decimal"/>
      <w:suff w:val="space"/>
      <w:lvlText w:val="【%1】"/>
      <w:lvlJc w:val="left"/>
      <w:pPr>
        <w:ind w:left="0" w:firstLine="0"/>
      </w:pPr>
      <w:rPr>
        <w:rFonts w:hint="default"/>
      </w:rPr>
    </w:lvl>
  </w:abstractNum>
  <w:abstractNum w:abstractNumId="121">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22">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23">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24">
    <w:nsid w:val="0E46F189"/>
    <w:multiLevelType w:val="singleLevel"/>
    <w:tmpl w:val="0E46F189"/>
    <w:lvl w:ilvl="0" w:tentative="0">
      <w:start w:val="1"/>
      <w:numFmt w:val="decimal"/>
      <w:suff w:val="space"/>
      <w:lvlText w:val=""/>
      <w:lvlJc w:val="left"/>
      <w:pPr>
        <w:ind w:left="0" w:firstLine="482"/>
      </w:pPr>
      <w:rPr>
        <w:rFonts w:hint="default"/>
      </w:rPr>
    </w:lvl>
  </w:abstractNum>
  <w:abstractNum w:abstractNumId="125">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26">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27">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28">
    <w:nsid w:val="167F47A5"/>
    <w:multiLevelType w:val="singleLevel"/>
    <w:tmpl w:val="167F47A5"/>
    <w:lvl w:ilvl="0" w:tentative="0">
      <w:start w:val="1"/>
      <w:numFmt w:val="decimal"/>
      <w:suff w:val="space"/>
      <w:lvlText w:val=""/>
      <w:lvlJc w:val="left"/>
      <w:pPr>
        <w:ind w:left="0" w:firstLine="482"/>
      </w:pPr>
      <w:rPr>
        <w:rFonts w:hint="default"/>
      </w:rPr>
    </w:lvl>
  </w:abstractNum>
  <w:abstractNum w:abstractNumId="129">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30">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31">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32">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33">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34">
    <w:nsid w:val="1D5018F3"/>
    <w:multiLevelType w:val="singleLevel"/>
    <w:tmpl w:val="1D5018F3"/>
    <w:lvl w:ilvl="0" w:tentative="0">
      <w:start w:val="1"/>
      <w:numFmt w:val="decimal"/>
      <w:suff w:val="space"/>
      <w:lvlText w:val=""/>
      <w:lvlJc w:val="left"/>
      <w:pPr>
        <w:ind w:left="0" w:firstLine="482"/>
      </w:pPr>
      <w:rPr>
        <w:rFonts w:hint="default"/>
      </w:rPr>
    </w:lvl>
  </w:abstractNum>
  <w:abstractNum w:abstractNumId="135">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36">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37">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38">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39">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40">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41">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42">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43">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44">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45">
    <w:nsid w:val="2961C5EE"/>
    <w:multiLevelType w:val="singleLevel"/>
    <w:tmpl w:val="2961C5EE"/>
    <w:lvl w:ilvl="0" w:tentative="0">
      <w:start w:val="1"/>
      <w:numFmt w:val="decimal"/>
      <w:suff w:val="space"/>
      <w:lvlText w:val=""/>
      <w:lvlJc w:val="left"/>
      <w:pPr>
        <w:ind w:left="0" w:firstLine="482"/>
      </w:pPr>
      <w:rPr>
        <w:rFonts w:hint="default"/>
      </w:rPr>
    </w:lvl>
  </w:abstractNum>
  <w:abstractNum w:abstractNumId="146">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47">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48">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49">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50">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51">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52">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53">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54">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55">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56">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57">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58">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59">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60">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61">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62">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63">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64">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65">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66">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67">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68">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69">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70">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71">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72">
    <w:nsid w:val="4D747954"/>
    <w:multiLevelType w:val="singleLevel"/>
    <w:tmpl w:val="4D747954"/>
    <w:lvl w:ilvl="0" w:tentative="0">
      <w:start w:val="1"/>
      <w:numFmt w:val="bullet"/>
      <w:lvlText w:val=""/>
      <w:lvlJc w:val="left"/>
      <w:pPr>
        <w:tabs>
          <w:tab w:val="left" w:pos="420"/>
        </w:tabs>
        <w:ind w:left="840" w:hanging="420"/>
      </w:pPr>
      <w:rPr>
        <w:rFonts w:hint="default" w:ascii="Wingdings" w:hAnsi="Wingdings"/>
      </w:rPr>
    </w:lvl>
  </w:abstractNum>
  <w:abstractNum w:abstractNumId="173">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74">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75">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176">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77">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78">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179">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80">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81">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182">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83">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84">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85">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186">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87">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188">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89">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190">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191">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192">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93">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94">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95">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196">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197">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198">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199">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00">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01">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02">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03">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04">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05">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06">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07">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08">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09">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10">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11">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12">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11"/>
  </w:num>
  <w:num w:numId="2">
    <w:abstractNumId w:val="114"/>
  </w:num>
  <w:num w:numId="3">
    <w:abstractNumId w:val="115"/>
  </w:num>
  <w:num w:numId="4">
    <w:abstractNumId w:val="112"/>
  </w:num>
  <w:num w:numId="5">
    <w:abstractNumId w:val="110"/>
  </w:num>
  <w:num w:numId="6">
    <w:abstractNumId w:val="113"/>
  </w:num>
  <w:num w:numId="7">
    <w:abstractNumId w:val="205"/>
  </w:num>
  <w:num w:numId="8">
    <w:abstractNumId w:val="85"/>
  </w:num>
  <w:num w:numId="9">
    <w:abstractNumId w:val="153"/>
  </w:num>
  <w:num w:numId="10">
    <w:abstractNumId w:val="172"/>
  </w:num>
  <w:num w:numId="11">
    <w:abstractNumId w:val="45"/>
  </w:num>
  <w:num w:numId="12">
    <w:abstractNumId w:val="166"/>
  </w:num>
  <w:num w:numId="13">
    <w:abstractNumId w:val="13"/>
  </w:num>
  <w:num w:numId="14">
    <w:abstractNumId w:val="199"/>
  </w:num>
  <w:num w:numId="15">
    <w:abstractNumId w:val="28"/>
  </w:num>
  <w:num w:numId="16">
    <w:abstractNumId w:val="197"/>
  </w:num>
  <w:num w:numId="17">
    <w:abstractNumId w:val="116"/>
  </w:num>
  <w:num w:numId="18">
    <w:abstractNumId w:val="68"/>
  </w:num>
  <w:num w:numId="19">
    <w:abstractNumId w:val="167"/>
  </w:num>
  <w:num w:numId="20">
    <w:abstractNumId w:val="138"/>
  </w:num>
  <w:num w:numId="21">
    <w:abstractNumId w:val="38"/>
  </w:num>
  <w:num w:numId="22">
    <w:abstractNumId w:val="188"/>
  </w:num>
  <w:num w:numId="23">
    <w:abstractNumId w:val="61"/>
  </w:num>
  <w:num w:numId="24">
    <w:abstractNumId w:val="209"/>
  </w:num>
  <w:num w:numId="25">
    <w:abstractNumId w:val="137"/>
  </w:num>
  <w:num w:numId="26">
    <w:abstractNumId w:val="202"/>
  </w:num>
  <w:num w:numId="27">
    <w:abstractNumId w:val="101"/>
  </w:num>
  <w:num w:numId="28">
    <w:abstractNumId w:val="54"/>
  </w:num>
  <w:num w:numId="29">
    <w:abstractNumId w:val="72"/>
  </w:num>
  <w:num w:numId="30">
    <w:abstractNumId w:val="14"/>
  </w:num>
  <w:num w:numId="31">
    <w:abstractNumId w:val="130"/>
  </w:num>
  <w:num w:numId="32">
    <w:abstractNumId w:val="66"/>
  </w:num>
  <w:num w:numId="33">
    <w:abstractNumId w:val="58"/>
  </w:num>
  <w:num w:numId="34">
    <w:abstractNumId w:val="201"/>
  </w:num>
  <w:num w:numId="35">
    <w:abstractNumId w:val="211"/>
  </w:num>
  <w:num w:numId="36">
    <w:abstractNumId w:val="92"/>
  </w:num>
  <w:num w:numId="37">
    <w:abstractNumId w:val="104"/>
  </w:num>
  <w:num w:numId="38">
    <w:abstractNumId w:val="131"/>
  </w:num>
  <w:num w:numId="39">
    <w:abstractNumId w:val="196"/>
  </w:num>
  <w:num w:numId="40">
    <w:abstractNumId w:val="171"/>
  </w:num>
  <w:num w:numId="41">
    <w:abstractNumId w:val="56"/>
  </w:num>
  <w:num w:numId="42">
    <w:abstractNumId w:val="35"/>
  </w:num>
  <w:num w:numId="43">
    <w:abstractNumId w:val="194"/>
  </w:num>
  <w:num w:numId="44">
    <w:abstractNumId w:val="11"/>
  </w:num>
  <w:num w:numId="45">
    <w:abstractNumId w:val="177"/>
  </w:num>
  <w:num w:numId="46">
    <w:abstractNumId w:val="44"/>
  </w:num>
  <w:num w:numId="47">
    <w:abstractNumId w:val="141"/>
  </w:num>
  <w:num w:numId="48">
    <w:abstractNumId w:val="135"/>
  </w:num>
  <w:num w:numId="49">
    <w:abstractNumId w:val="60"/>
  </w:num>
  <w:num w:numId="50">
    <w:abstractNumId w:val="183"/>
  </w:num>
  <w:num w:numId="51">
    <w:abstractNumId w:val="164"/>
  </w:num>
  <w:num w:numId="52">
    <w:abstractNumId w:val="109"/>
  </w:num>
  <w:num w:numId="53">
    <w:abstractNumId w:val="162"/>
  </w:num>
  <w:num w:numId="54">
    <w:abstractNumId w:val="51"/>
  </w:num>
  <w:num w:numId="55">
    <w:abstractNumId w:val="159"/>
  </w:num>
  <w:num w:numId="56">
    <w:abstractNumId w:val="1"/>
  </w:num>
  <w:num w:numId="57">
    <w:abstractNumId w:val="100"/>
  </w:num>
  <w:num w:numId="58">
    <w:abstractNumId w:val="74"/>
  </w:num>
  <w:num w:numId="59">
    <w:abstractNumId w:val="32"/>
  </w:num>
  <w:num w:numId="60">
    <w:abstractNumId w:val="10"/>
  </w:num>
  <w:num w:numId="61">
    <w:abstractNumId w:val="33"/>
  </w:num>
  <w:num w:numId="62">
    <w:abstractNumId w:val="4"/>
  </w:num>
  <w:num w:numId="63">
    <w:abstractNumId w:val="165"/>
  </w:num>
  <w:num w:numId="64">
    <w:abstractNumId w:val="125"/>
  </w:num>
  <w:num w:numId="65">
    <w:abstractNumId w:val="210"/>
  </w:num>
  <w:num w:numId="66">
    <w:abstractNumId w:val="203"/>
  </w:num>
  <w:num w:numId="67">
    <w:abstractNumId w:val="49"/>
  </w:num>
  <w:num w:numId="68">
    <w:abstractNumId w:val="186"/>
  </w:num>
  <w:num w:numId="69">
    <w:abstractNumId w:val="31"/>
  </w:num>
  <w:num w:numId="70">
    <w:abstractNumId w:val="118"/>
  </w:num>
  <w:num w:numId="71">
    <w:abstractNumId w:val="128"/>
  </w:num>
  <w:num w:numId="72">
    <w:abstractNumId w:val="12"/>
  </w:num>
  <w:num w:numId="73">
    <w:abstractNumId w:val="134"/>
  </w:num>
  <w:num w:numId="74">
    <w:abstractNumId w:val="124"/>
  </w:num>
  <w:num w:numId="75">
    <w:abstractNumId w:val="157"/>
  </w:num>
  <w:num w:numId="76">
    <w:abstractNumId w:val="151"/>
  </w:num>
  <w:num w:numId="77">
    <w:abstractNumId w:val="160"/>
  </w:num>
  <w:num w:numId="78">
    <w:abstractNumId w:val="76"/>
  </w:num>
  <w:num w:numId="79">
    <w:abstractNumId w:val="107"/>
  </w:num>
  <w:num w:numId="80">
    <w:abstractNumId w:val="179"/>
  </w:num>
  <w:num w:numId="81">
    <w:abstractNumId w:val="155"/>
  </w:num>
  <w:num w:numId="82">
    <w:abstractNumId w:val="67"/>
  </w:num>
  <w:num w:numId="83">
    <w:abstractNumId w:val="20"/>
  </w:num>
  <w:num w:numId="84">
    <w:abstractNumId w:val="24"/>
  </w:num>
  <w:num w:numId="85">
    <w:abstractNumId w:val="200"/>
  </w:num>
  <w:num w:numId="86">
    <w:abstractNumId w:val="146"/>
  </w:num>
  <w:num w:numId="87">
    <w:abstractNumId w:val="6"/>
  </w:num>
  <w:num w:numId="88">
    <w:abstractNumId w:val="193"/>
  </w:num>
  <w:num w:numId="89">
    <w:abstractNumId w:val="37"/>
  </w:num>
  <w:num w:numId="90">
    <w:abstractNumId w:val="120"/>
  </w:num>
  <w:num w:numId="91">
    <w:abstractNumId w:val="97"/>
  </w:num>
  <w:num w:numId="92">
    <w:abstractNumId w:val="75"/>
  </w:num>
  <w:num w:numId="93">
    <w:abstractNumId w:val="145"/>
  </w:num>
  <w:num w:numId="94">
    <w:abstractNumId w:val="119"/>
  </w:num>
  <w:num w:numId="95">
    <w:abstractNumId w:val="132"/>
  </w:num>
  <w:num w:numId="96">
    <w:abstractNumId w:val="154"/>
  </w:num>
  <w:num w:numId="97">
    <w:abstractNumId w:val="144"/>
  </w:num>
  <w:num w:numId="98">
    <w:abstractNumId w:val="123"/>
  </w:num>
  <w:num w:numId="99">
    <w:abstractNumId w:val="8"/>
  </w:num>
  <w:num w:numId="100">
    <w:abstractNumId w:val="190"/>
  </w:num>
  <w:num w:numId="101">
    <w:abstractNumId w:val="18"/>
  </w:num>
  <w:num w:numId="102">
    <w:abstractNumId w:val="204"/>
  </w:num>
  <w:num w:numId="103">
    <w:abstractNumId w:val="86"/>
  </w:num>
  <w:num w:numId="104">
    <w:abstractNumId w:val="79"/>
  </w:num>
  <w:num w:numId="105">
    <w:abstractNumId w:val="142"/>
  </w:num>
  <w:num w:numId="106">
    <w:abstractNumId w:val="27"/>
  </w:num>
  <w:num w:numId="107">
    <w:abstractNumId w:val="98"/>
  </w:num>
  <w:num w:numId="108">
    <w:abstractNumId w:val="122"/>
  </w:num>
  <w:num w:numId="109">
    <w:abstractNumId w:val="163"/>
  </w:num>
  <w:num w:numId="110">
    <w:abstractNumId w:val="129"/>
  </w:num>
  <w:num w:numId="111">
    <w:abstractNumId w:val="42"/>
  </w:num>
  <w:num w:numId="112">
    <w:abstractNumId w:val="136"/>
  </w:num>
  <w:num w:numId="113">
    <w:abstractNumId w:val="0"/>
  </w:num>
  <w:num w:numId="114">
    <w:abstractNumId w:val="52"/>
  </w:num>
  <w:num w:numId="115">
    <w:abstractNumId w:val="80"/>
  </w:num>
  <w:num w:numId="116">
    <w:abstractNumId w:val="47"/>
  </w:num>
  <w:num w:numId="117">
    <w:abstractNumId w:val="55"/>
  </w:num>
  <w:num w:numId="118">
    <w:abstractNumId w:val="25"/>
  </w:num>
  <w:num w:numId="119">
    <w:abstractNumId w:val="148"/>
  </w:num>
  <w:num w:numId="120">
    <w:abstractNumId w:val="105"/>
  </w:num>
  <w:num w:numId="121">
    <w:abstractNumId w:val="70"/>
  </w:num>
  <w:num w:numId="122">
    <w:abstractNumId w:val="180"/>
  </w:num>
  <w:num w:numId="123">
    <w:abstractNumId w:val="208"/>
  </w:num>
  <w:num w:numId="124">
    <w:abstractNumId w:val="73"/>
  </w:num>
  <w:num w:numId="125">
    <w:abstractNumId w:val="93"/>
  </w:num>
  <w:num w:numId="126">
    <w:abstractNumId w:val="195"/>
  </w:num>
  <w:num w:numId="127">
    <w:abstractNumId w:val="88"/>
  </w:num>
  <w:num w:numId="128">
    <w:abstractNumId w:val="78"/>
  </w:num>
  <w:num w:numId="129">
    <w:abstractNumId w:val="143"/>
  </w:num>
  <w:num w:numId="130">
    <w:abstractNumId w:val="17"/>
  </w:num>
  <w:num w:numId="131">
    <w:abstractNumId w:val="83"/>
  </w:num>
  <w:num w:numId="132">
    <w:abstractNumId w:val="198"/>
  </w:num>
  <w:num w:numId="133">
    <w:abstractNumId w:val="43"/>
  </w:num>
  <w:num w:numId="134">
    <w:abstractNumId w:val="26"/>
  </w:num>
  <w:num w:numId="135">
    <w:abstractNumId w:val="53"/>
  </w:num>
  <w:num w:numId="136">
    <w:abstractNumId w:val="176"/>
  </w:num>
  <w:num w:numId="137">
    <w:abstractNumId w:val="87"/>
  </w:num>
  <w:num w:numId="138">
    <w:abstractNumId w:val="59"/>
  </w:num>
  <w:num w:numId="139">
    <w:abstractNumId w:val="77"/>
  </w:num>
  <w:num w:numId="140">
    <w:abstractNumId w:val="117"/>
  </w:num>
  <w:num w:numId="141">
    <w:abstractNumId w:val="36"/>
  </w:num>
  <w:num w:numId="142">
    <w:abstractNumId w:val="126"/>
  </w:num>
  <w:num w:numId="143">
    <w:abstractNumId w:val="21"/>
  </w:num>
  <w:num w:numId="144">
    <w:abstractNumId w:val="156"/>
  </w:num>
  <w:num w:numId="145">
    <w:abstractNumId w:val="48"/>
  </w:num>
  <w:num w:numId="146">
    <w:abstractNumId w:val="206"/>
  </w:num>
  <w:num w:numId="147">
    <w:abstractNumId w:val="103"/>
  </w:num>
  <w:num w:numId="148">
    <w:abstractNumId w:val="63"/>
  </w:num>
  <w:num w:numId="149">
    <w:abstractNumId w:val="189"/>
  </w:num>
  <w:num w:numId="150">
    <w:abstractNumId w:val="161"/>
  </w:num>
  <w:num w:numId="151">
    <w:abstractNumId w:val="69"/>
  </w:num>
  <w:num w:numId="152">
    <w:abstractNumId w:val="71"/>
  </w:num>
  <w:num w:numId="153">
    <w:abstractNumId w:val="169"/>
  </w:num>
  <w:num w:numId="154">
    <w:abstractNumId w:val="90"/>
  </w:num>
  <w:num w:numId="155">
    <w:abstractNumId w:val="3"/>
  </w:num>
  <w:num w:numId="156">
    <w:abstractNumId w:val="184"/>
  </w:num>
  <w:num w:numId="157">
    <w:abstractNumId w:val="149"/>
  </w:num>
  <w:num w:numId="158">
    <w:abstractNumId w:val="40"/>
  </w:num>
  <w:num w:numId="159">
    <w:abstractNumId w:val="95"/>
  </w:num>
  <w:num w:numId="160">
    <w:abstractNumId w:val="57"/>
  </w:num>
  <w:num w:numId="161">
    <w:abstractNumId w:val="15"/>
  </w:num>
  <w:num w:numId="162">
    <w:abstractNumId w:val="139"/>
  </w:num>
  <w:num w:numId="163">
    <w:abstractNumId w:val="127"/>
  </w:num>
  <w:num w:numId="164">
    <w:abstractNumId w:val="168"/>
  </w:num>
  <w:num w:numId="165">
    <w:abstractNumId w:val="175"/>
  </w:num>
  <w:num w:numId="166">
    <w:abstractNumId w:val="152"/>
  </w:num>
  <w:num w:numId="167">
    <w:abstractNumId w:val="46"/>
  </w:num>
  <w:num w:numId="168">
    <w:abstractNumId w:val="96"/>
  </w:num>
  <w:num w:numId="169">
    <w:abstractNumId w:val="182"/>
  </w:num>
  <w:num w:numId="170">
    <w:abstractNumId w:val="108"/>
  </w:num>
  <w:num w:numId="171">
    <w:abstractNumId w:val="23"/>
  </w:num>
  <w:num w:numId="172">
    <w:abstractNumId w:val="30"/>
  </w:num>
  <w:num w:numId="173">
    <w:abstractNumId w:val="34"/>
  </w:num>
  <w:num w:numId="174">
    <w:abstractNumId w:val="173"/>
  </w:num>
  <w:num w:numId="175">
    <w:abstractNumId w:val="207"/>
  </w:num>
  <w:num w:numId="176">
    <w:abstractNumId w:val="39"/>
  </w:num>
  <w:num w:numId="177">
    <w:abstractNumId w:val="178"/>
  </w:num>
  <w:num w:numId="178">
    <w:abstractNumId w:val="29"/>
  </w:num>
  <w:num w:numId="179">
    <w:abstractNumId w:val="147"/>
  </w:num>
  <w:num w:numId="180">
    <w:abstractNumId w:val="2"/>
  </w:num>
  <w:num w:numId="181">
    <w:abstractNumId w:val="19"/>
  </w:num>
  <w:num w:numId="182">
    <w:abstractNumId w:val="150"/>
  </w:num>
  <w:num w:numId="183">
    <w:abstractNumId w:val="9"/>
  </w:num>
  <w:num w:numId="184">
    <w:abstractNumId w:val="41"/>
  </w:num>
  <w:num w:numId="185">
    <w:abstractNumId w:val="192"/>
  </w:num>
  <w:num w:numId="186">
    <w:abstractNumId w:val="187"/>
  </w:num>
  <w:num w:numId="187">
    <w:abstractNumId w:val="133"/>
  </w:num>
  <w:num w:numId="188">
    <w:abstractNumId w:val="121"/>
  </w:num>
  <w:num w:numId="189">
    <w:abstractNumId w:val="89"/>
  </w:num>
  <w:num w:numId="190">
    <w:abstractNumId w:val="106"/>
  </w:num>
  <w:num w:numId="191">
    <w:abstractNumId w:val="62"/>
  </w:num>
  <w:num w:numId="192">
    <w:abstractNumId w:val="82"/>
  </w:num>
  <w:num w:numId="193">
    <w:abstractNumId w:val="212"/>
  </w:num>
  <w:num w:numId="194">
    <w:abstractNumId w:val="174"/>
  </w:num>
  <w:num w:numId="195">
    <w:abstractNumId w:val="170"/>
  </w:num>
  <w:num w:numId="196">
    <w:abstractNumId w:val="140"/>
  </w:num>
  <w:num w:numId="197">
    <w:abstractNumId w:val="16"/>
  </w:num>
  <w:num w:numId="198">
    <w:abstractNumId w:val="84"/>
  </w:num>
  <w:num w:numId="199">
    <w:abstractNumId w:val="99"/>
  </w:num>
  <w:num w:numId="200">
    <w:abstractNumId w:val="81"/>
  </w:num>
  <w:num w:numId="201">
    <w:abstractNumId w:val="65"/>
  </w:num>
  <w:num w:numId="202">
    <w:abstractNumId w:val="50"/>
  </w:num>
  <w:num w:numId="203">
    <w:abstractNumId w:val="91"/>
  </w:num>
  <w:num w:numId="204">
    <w:abstractNumId w:val="181"/>
  </w:num>
  <w:num w:numId="205">
    <w:abstractNumId w:val="64"/>
  </w:num>
  <w:num w:numId="206">
    <w:abstractNumId w:val="158"/>
  </w:num>
  <w:num w:numId="207">
    <w:abstractNumId w:val="185"/>
  </w:num>
  <w:num w:numId="208">
    <w:abstractNumId w:val="191"/>
  </w:num>
  <w:num w:numId="209">
    <w:abstractNumId w:val="7"/>
  </w:num>
  <w:num w:numId="210">
    <w:abstractNumId w:val="94"/>
  </w:num>
  <w:num w:numId="211">
    <w:abstractNumId w:val="5"/>
  </w:num>
  <w:num w:numId="212">
    <w:abstractNumId w:val="102"/>
  </w:num>
  <w:num w:numId="2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37D11"/>
    <w:rsid w:val="047D2C92"/>
    <w:rsid w:val="047F723D"/>
    <w:rsid w:val="048F7622"/>
    <w:rsid w:val="06BB4388"/>
    <w:rsid w:val="07155C37"/>
    <w:rsid w:val="084F4F9C"/>
    <w:rsid w:val="0951376D"/>
    <w:rsid w:val="095D0797"/>
    <w:rsid w:val="0BE3052D"/>
    <w:rsid w:val="0EB000A1"/>
    <w:rsid w:val="137F7DA4"/>
    <w:rsid w:val="141170ED"/>
    <w:rsid w:val="14A16D5C"/>
    <w:rsid w:val="16646CDD"/>
    <w:rsid w:val="16910FD9"/>
    <w:rsid w:val="1A6233DE"/>
    <w:rsid w:val="1AD055C7"/>
    <w:rsid w:val="1B506DE6"/>
    <w:rsid w:val="1CF06AD2"/>
    <w:rsid w:val="1EF83A1C"/>
    <w:rsid w:val="1F877BDE"/>
    <w:rsid w:val="20B47E17"/>
    <w:rsid w:val="21537AB3"/>
    <w:rsid w:val="21EF60F0"/>
    <w:rsid w:val="235B5ADA"/>
    <w:rsid w:val="235C2E4D"/>
    <w:rsid w:val="248A0711"/>
    <w:rsid w:val="274A5804"/>
    <w:rsid w:val="2B095471"/>
    <w:rsid w:val="2BC272BF"/>
    <w:rsid w:val="2DDD44E2"/>
    <w:rsid w:val="2F5051AF"/>
    <w:rsid w:val="30157776"/>
    <w:rsid w:val="30797DCA"/>
    <w:rsid w:val="36594286"/>
    <w:rsid w:val="3670428D"/>
    <w:rsid w:val="36E51695"/>
    <w:rsid w:val="37920A4E"/>
    <w:rsid w:val="37AE5168"/>
    <w:rsid w:val="39355C80"/>
    <w:rsid w:val="3993406B"/>
    <w:rsid w:val="3D3C18A7"/>
    <w:rsid w:val="3EF06996"/>
    <w:rsid w:val="3F6D0FB3"/>
    <w:rsid w:val="41BE6785"/>
    <w:rsid w:val="433F2195"/>
    <w:rsid w:val="44DB54F6"/>
    <w:rsid w:val="44EF003D"/>
    <w:rsid w:val="454F3935"/>
    <w:rsid w:val="47694F1C"/>
    <w:rsid w:val="48F77029"/>
    <w:rsid w:val="4A943797"/>
    <w:rsid w:val="4B603EF9"/>
    <w:rsid w:val="4BC0490B"/>
    <w:rsid w:val="4ED82D9F"/>
    <w:rsid w:val="502B33A2"/>
    <w:rsid w:val="51027558"/>
    <w:rsid w:val="521E7B60"/>
    <w:rsid w:val="54821AA4"/>
    <w:rsid w:val="551E02E1"/>
    <w:rsid w:val="55306B8D"/>
    <w:rsid w:val="56501DBB"/>
    <w:rsid w:val="57A3611E"/>
    <w:rsid w:val="59B61CFB"/>
    <w:rsid w:val="5A36306F"/>
    <w:rsid w:val="5D08757F"/>
    <w:rsid w:val="5E2418E2"/>
    <w:rsid w:val="5E3308A2"/>
    <w:rsid w:val="60A732CB"/>
    <w:rsid w:val="60EE7480"/>
    <w:rsid w:val="617F354E"/>
    <w:rsid w:val="62C746D1"/>
    <w:rsid w:val="654362C3"/>
    <w:rsid w:val="66BE7A81"/>
    <w:rsid w:val="671C61EA"/>
    <w:rsid w:val="677D5FDA"/>
    <w:rsid w:val="68176EBD"/>
    <w:rsid w:val="6A063B3C"/>
    <w:rsid w:val="6AE10DD5"/>
    <w:rsid w:val="6B931A72"/>
    <w:rsid w:val="6C7C1AC7"/>
    <w:rsid w:val="6E46205D"/>
    <w:rsid w:val="6E5D4666"/>
    <w:rsid w:val="6F4F0945"/>
    <w:rsid w:val="71DE14A3"/>
    <w:rsid w:val="72414F83"/>
    <w:rsid w:val="72B868C0"/>
    <w:rsid w:val="738F520D"/>
    <w:rsid w:val="73C95144"/>
    <w:rsid w:val="73E45068"/>
    <w:rsid w:val="760D1070"/>
    <w:rsid w:val="766905FD"/>
    <w:rsid w:val="77D2720E"/>
    <w:rsid w:val="784A5B3F"/>
    <w:rsid w:val="79A557F7"/>
    <w:rsid w:val="79D43F4C"/>
    <w:rsid w:val="7E3C21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3"/>
    <w:unhideWhenUsed/>
    <w:qFormat/>
    <w:uiPriority w:val="99"/>
    <w:pPr>
      <w:tabs>
        <w:tab w:val="center" w:pos="4680"/>
        <w:tab w:val="right" w:pos="9360"/>
      </w:tabs>
      <w:spacing w:after="0" w:line="240" w:lineRule="auto"/>
    </w:pPr>
  </w:style>
  <w:style w:type="paragraph" w:styleId="26">
    <w:name w:val="header"/>
    <w:basedOn w:val="1"/>
    <w:link w:val="142"/>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195</Pages>
  <Words>3188</Words>
  <Characters>3722</Characters>
  <Lines>0</Lines>
  <Paragraphs>0</Paragraphs>
  <TotalTime>16</TotalTime>
  <ScaleCrop>false</ScaleCrop>
  <LinksUpToDate>false</LinksUpToDate>
  <CharactersWithSpaces>3864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王亮</cp:lastModifiedBy>
  <dcterms:modified xsi:type="dcterms:W3CDTF">2026-09-16T10:08:12Z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02975A3A65374B3B911E4CE4759B6884_12</vt:lpwstr>
  </property>
</Properties>
</file>