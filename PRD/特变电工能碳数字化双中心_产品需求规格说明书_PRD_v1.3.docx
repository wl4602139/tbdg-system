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tcBorders>
              <w:tl2br w:val="nil"/>
            </w:tcBorders>
            <w:shd w:val="clear" w:color="auto" w:fill="FFFFFF"/>
            <w:tcMar>
              <w:top w:w="50" w:type="dxa"/>
              <w:left w:w="70" w:type="dxa"/>
              <w:bottom w:w="50" w:type="dxa"/>
              <w:right w:w="70" w:type="dxa"/>
            </w:tcMar>
            <w:vAlign w:val="center"/>
          </w:tcPr>
          <w:p w14:paraId="4620B388">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受控编号</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E5D4408">
            <w:pPr>
              <w:jc w:val="both"/>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w:t>
            </w:r>
            <w:r>
              <w:rPr>
                <w:rFonts w:hint="eastAsia" w:ascii="宋体" w:hAnsi="宋体" w:eastAsia="宋体" w:cs="宋体"/>
                <w:b w:val="0"/>
                <w:i w:val="0"/>
                <w:iCs w:val="0"/>
                <w:color w:val="000000"/>
                <w:sz w:val="24"/>
                <w:szCs w:val="24"/>
                <w:lang w:val="en-US" w:eastAsia="zh-CN"/>
              </w:rPr>
              <w:t>1</w:t>
            </w:r>
            <w:r>
              <w:rPr>
                <w:rFonts w:hint="eastAsia" w:ascii="宋体" w:hAnsi="宋体" w:eastAsia="宋体" w:cs="宋体"/>
                <w:b w:val="0"/>
                <w:i w:val="0"/>
                <w:iCs w:val="0"/>
                <w:color w:val="000000"/>
                <w:sz w:val="24"/>
                <w:szCs w:val="24"/>
              </w:rPr>
              <w:t>.</w:t>
            </w:r>
            <w:r>
              <w:rPr>
                <w:rFonts w:hint="eastAsia" w:ascii="宋体" w:hAnsi="宋体" w:eastAsia="宋体" w:cs="宋体"/>
                <w:b w:val="0"/>
                <w:i w:val="0"/>
                <w:iCs w:val="0"/>
                <w:color w:val="000000"/>
                <w:sz w:val="24"/>
                <w:szCs w:val="24"/>
                <w:lang w:val="en-US" w:eastAsia="zh-CN"/>
              </w:rPr>
              <w:t>4</w:t>
            </w:r>
            <w:r>
              <w:rPr>
                <w:rFonts w:hint="eastAsia" w:ascii="宋体" w:hAnsi="宋体" w:eastAsia="宋体" w:cs="宋体"/>
                <w:b w:val="0"/>
                <w:i w:val="0"/>
                <w:iCs w:val="0"/>
                <w:color w:val="000000"/>
                <w:sz w:val="24"/>
                <w:szCs w:val="24"/>
              </w:rPr>
              <w:t>.0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2026-09-</w:t>
            </w:r>
            <w:r>
              <w:rPr>
                <w:rFonts w:hint="eastAsia" w:ascii="宋体" w:hAnsi="宋体" w:eastAsia="宋体" w:cs="宋体"/>
                <w:b w:val="0"/>
                <w:i w:val="0"/>
                <w:iCs w:val="0"/>
                <w:color w:val="000000"/>
                <w:sz w:val="24"/>
                <w:szCs w:val="24"/>
                <w:lang w:val="en-US" w:eastAsia="zh-CN"/>
              </w:rPr>
              <w:t>23</w:t>
            </w:r>
          </w:p>
        </w:tc>
      </w:tr>
    </w:tbl>
    <w:p w14:paraId="0D66CF77">
      <w:pPr>
        <w:spacing w:after="800"/>
        <w:jc w:val="center"/>
        <w:rPr>
          <w:rFonts w:hint="eastAsia" w:ascii="宋体" w:hAnsi="宋体" w:eastAsia="宋体" w:cs="宋体"/>
          <w:b/>
          <w:i w:val="0"/>
          <w:iCs w:val="0"/>
          <w:color w:val="64748B"/>
          <w:sz w:val="24"/>
          <w:szCs w:val="24"/>
        </w:rPr>
      </w:pPr>
    </w:p>
    <w:p w14:paraId="5CF876CE">
      <w:pPr>
        <w:spacing w:after="800"/>
        <w:jc w:val="center"/>
        <w:rPr>
          <w:rFonts w:hint="eastAsia" w:ascii="宋体" w:hAnsi="宋体" w:eastAsia="宋体" w:cs="宋体"/>
          <w:b/>
          <w:i w:val="0"/>
          <w:iCs w:val="0"/>
          <w:color w:val="64748B"/>
          <w:sz w:val="24"/>
          <w:szCs w:val="24"/>
        </w:rPr>
      </w:pPr>
    </w:p>
    <w:p w14:paraId="405D7978">
      <w:pPr>
        <w:spacing w:after="800"/>
        <w:jc w:val="center"/>
        <w:rPr>
          <w:rFonts w:hint="eastAsia" w:ascii="宋体" w:hAnsi="宋体" w:eastAsia="宋体" w:cs="宋体"/>
          <w:b/>
          <w:i w:val="0"/>
          <w:iCs w:val="0"/>
          <w:color w:val="64748B"/>
          <w:sz w:val="24"/>
          <w:szCs w:val="24"/>
        </w:rPr>
      </w:pPr>
    </w:p>
    <w:p w14:paraId="1CBB1CD0">
      <w:pPr>
        <w:spacing w:after="800"/>
        <w:jc w:val="center"/>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1144"/>
        <w:gridCol w:w="1418"/>
        <w:gridCol w:w="5055"/>
        <w:gridCol w:w="1145"/>
        <w:gridCol w:w="768"/>
      </w:tblGrid>
      <w:tr w14:paraId="5976494D">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0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11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2026-9-23</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597F6991">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4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81377"/>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332885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131EB">
          <w:pPr>
            <w:pStyle w:val="27"/>
            <w:tabs>
              <w:tab w:val="right" w:leader="dot" w:pos="9648"/>
            </w:tabs>
            <w:rPr>
              <w:sz w:val="21"/>
              <w:szCs w:val="21"/>
            </w:rPr>
          </w:pPr>
          <w:r>
            <w:fldChar w:fldCharType="begin"/>
          </w:r>
          <w:r>
            <w:instrText xml:space="preserve">TOC \o "1-3" \h \z \u </w:instrText>
          </w:r>
          <w:r>
            <w:fldChar w:fldCharType="separate"/>
          </w:r>
          <w:r>
            <w:rPr>
              <w:sz w:val="21"/>
              <w:szCs w:val="21"/>
            </w:rPr>
            <w:fldChar w:fldCharType="begin"/>
          </w:r>
          <w:r>
            <w:rPr>
              <w:sz w:val="21"/>
              <w:szCs w:val="21"/>
            </w:rPr>
            <w:instrText xml:space="preserve"> HYPERLINK \l _Toc23783 </w:instrText>
          </w:r>
          <w:r>
            <w:rPr>
              <w:sz w:val="21"/>
              <w:szCs w:val="21"/>
            </w:rPr>
            <w:fldChar w:fldCharType="separate"/>
          </w:r>
          <w:r>
            <w:rPr>
              <w:rFonts w:hint="eastAsia" w:eastAsia="黑体"/>
              <w:bCs w:val="0"/>
              <w:sz w:val="21"/>
              <w:szCs w:val="40"/>
            </w:rPr>
            <w:t xml:space="preserve">第一章 </w:t>
          </w:r>
          <w:r>
            <w:rPr>
              <w:rFonts w:ascii="Times New Roman" w:hAnsi="Times New Roman" w:eastAsia="黑体" w:cs="Times New Roman"/>
              <w:bCs w:val="0"/>
              <w:sz w:val="21"/>
              <w:szCs w:val="40"/>
            </w:rPr>
            <w:t>顶层业务架构与标准规范</w:t>
          </w:r>
          <w:r>
            <w:rPr>
              <w:sz w:val="21"/>
              <w:szCs w:val="21"/>
            </w:rPr>
            <w:tab/>
          </w:r>
          <w:r>
            <w:rPr>
              <w:sz w:val="21"/>
              <w:szCs w:val="21"/>
            </w:rPr>
            <w:fldChar w:fldCharType="begin"/>
          </w:r>
          <w:r>
            <w:rPr>
              <w:sz w:val="21"/>
              <w:szCs w:val="21"/>
            </w:rPr>
            <w:instrText xml:space="preserve"> PAGEREF _Toc23783 \h </w:instrText>
          </w:r>
          <w:r>
            <w:rPr>
              <w:sz w:val="21"/>
              <w:szCs w:val="21"/>
            </w:rPr>
            <w:fldChar w:fldCharType="separate"/>
          </w:r>
          <w:r>
            <w:rPr>
              <w:sz w:val="21"/>
              <w:szCs w:val="21"/>
            </w:rPr>
            <w:t>1</w:t>
          </w:r>
          <w:r>
            <w:rPr>
              <w:sz w:val="21"/>
              <w:szCs w:val="21"/>
            </w:rPr>
            <w:fldChar w:fldCharType="end"/>
          </w:r>
          <w:r>
            <w:rPr>
              <w:sz w:val="21"/>
              <w:szCs w:val="21"/>
            </w:rPr>
            <w:fldChar w:fldCharType="end"/>
          </w:r>
        </w:p>
        <w:p w14:paraId="7897E40D">
          <w:pPr>
            <w:pStyle w:val="27"/>
            <w:tabs>
              <w:tab w:val="right" w:leader="dot" w:pos="9648"/>
            </w:tabs>
            <w:rPr>
              <w:sz w:val="21"/>
              <w:szCs w:val="21"/>
            </w:rPr>
          </w:pPr>
          <w:r>
            <w:rPr>
              <w:sz w:val="21"/>
              <w:szCs w:val="21"/>
            </w:rPr>
            <w:fldChar w:fldCharType="begin"/>
          </w:r>
          <w:r>
            <w:rPr>
              <w:sz w:val="21"/>
              <w:szCs w:val="21"/>
            </w:rPr>
            <w:instrText xml:space="preserve"> HYPERLINK \l _Toc25175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项目背景与建设目标</w:t>
          </w:r>
          <w:r>
            <w:rPr>
              <w:sz w:val="21"/>
              <w:szCs w:val="21"/>
            </w:rPr>
            <w:tab/>
          </w:r>
          <w:r>
            <w:rPr>
              <w:sz w:val="21"/>
              <w:szCs w:val="21"/>
            </w:rPr>
            <w:fldChar w:fldCharType="begin"/>
          </w:r>
          <w:r>
            <w:rPr>
              <w:sz w:val="21"/>
              <w:szCs w:val="21"/>
            </w:rPr>
            <w:instrText xml:space="preserve"> PAGEREF _Toc25175 \h </w:instrText>
          </w:r>
          <w:r>
            <w:rPr>
              <w:sz w:val="21"/>
              <w:szCs w:val="21"/>
            </w:rPr>
            <w:fldChar w:fldCharType="separate"/>
          </w:r>
          <w:r>
            <w:rPr>
              <w:sz w:val="21"/>
              <w:szCs w:val="21"/>
            </w:rPr>
            <w:t>1</w:t>
          </w:r>
          <w:r>
            <w:rPr>
              <w:sz w:val="21"/>
              <w:szCs w:val="21"/>
            </w:rPr>
            <w:fldChar w:fldCharType="end"/>
          </w:r>
          <w:r>
            <w:rPr>
              <w:sz w:val="21"/>
              <w:szCs w:val="21"/>
            </w:rPr>
            <w:fldChar w:fldCharType="end"/>
          </w:r>
        </w:p>
        <w:p w14:paraId="7D47B6F7">
          <w:pPr>
            <w:pStyle w:val="31"/>
            <w:tabs>
              <w:tab w:val="right" w:leader="dot" w:pos="9648"/>
            </w:tabs>
            <w:rPr>
              <w:sz w:val="21"/>
              <w:szCs w:val="21"/>
            </w:rPr>
          </w:pPr>
          <w:r>
            <w:rPr>
              <w:sz w:val="21"/>
              <w:szCs w:val="21"/>
            </w:rPr>
            <w:fldChar w:fldCharType="begin"/>
          </w:r>
          <w:r>
            <w:rPr>
              <w:sz w:val="21"/>
              <w:szCs w:val="21"/>
            </w:rPr>
            <w:instrText xml:space="preserve"> HYPERLINK \l _Toc9482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项目建设背景</w:t>
          </w:r>
          <w:r>
            <w:rPr>
              <w:sz w:val="21"/>
              <w:szCs w:val="21"/>
            </w:rPr>
            <w:tab/>
          </w:r>
          <w:r>
            <w:rPr>
              <w:sz w:val="21"/>
              <w:szCs w:val="21"/>
            </w:rPr>
            <w:fldChar w:fldCharType="begin"/>
          </w:r>
          <w:r>
            <w:rPr>
              <w:sz w:val="21"/>
              <w:szCs w:val="21"/>
            </w:rPr>
            <w:instrText xml:space="preserve"> PAGEREF _Toc9482 \h </w:instrText>
          </w:r>
          <w:r>
            <w:rPr>
              <w:sz w:val="21"/>
              <w:szCs w:val="21"/>
            </w:rPr>
            <w:fldChar w:fldCharType="separate"/>
          </w:r>
          <w:r>
            <w:rPr>
              <w:sz w:val="21"/>
              <w:szCs w:val="21"/>
            </w:rPr>
            <w:t>1</w:t>
          </w:r>
          <w:r>
            <w:rPr>
              <w:sz w:val="21"/>
              <w:szCs w:val="21"/>
            </w:rPr>
            <w:fldChar w:fldCharType="end"/>
          </w:r>
          <w:r>
            <w:rPr>
              <w:sz w:val="21"/>
              <w:szCs w:val="21"/>
            </w:rPr>
            <w:fldChar w:fldCharType="end"/>
          </w:r>
        </w:p>
        <w:p w14:paraId="306BD581">
          <w:pPr>
            <w:pStyle w:val="31"/>
            <w:tabs>
              <w:tab w:val="right" w:leader="dot" w:pos="9648"/>
            </w:tabs>
            <w:rPr>
              <w:sz w:val="21"/>
              <w:szCs w:val="21"/>
            </w:rPr>
          </w:pPr>
          <w:r>
            <w:rPr>
              <w:sz w:val="21"/>
              <w:szCs w:val="21"/>
            </w:rPr>
            <w:fldChar w:fldCharType="begin"/>
          </w:r>
          <w:r>
            <w:rPr>
              <w:sz w:val="21"/>
              <w:szCs w:val="21"/>
            </w:rPr>
            <w:instrText xml:space="preserve"> HYPERLINK \l _Toc11607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建设目标</w:t>
          </w:r>
          <w:r>
            <w:rPr>
              <w:sz w:val="21"/>
              <w:szCs w:val="21"/>
            </w:rPr>
            <w:tab/>
          </w:r>
          <w:r>
            <w:rPr>
              <w:sz w:val="21"/>
              <w:szCs w:val="21"/>
            </w:rPr>
            <w:fldChar w:fldCharType="begin"/>
          </w:r>
          <w:r>
            <w:rPr>
              <w:sz w:val="21"/>
              <w:szCs w:val="21"/>
            </w:rPr>
            <w:instrText xml:space="preserve"> PAGEREF _Toc11607 \h </w:instrText>
          </w:r>
          <w:r>
            <w:rPr>
              <w:sz w:val="21"/>
              <w:szCs w:val="21"/>
            </w:rPr>
            <w:fldChar w:fldCharType="separate"/>
          </w:r>
          <w:r>
            <w:rPr>
              <w:sz w:val="21"/>
              <w:szCs w:val="21"/>
            </w:rPr>
            <w:t>2</w:t>
          </w:r>
          <w:r>
            <w:rPr>
              <w:sz w:val="21"/>
              <w:szCs w:val="21"/>
            </w:rPr>
            <w:fldChar w:fldCharType="end"/>
          </w:r>
          <w:r>
            <w:rPr>
              <w:sz w:val="21"/>
              <w:szCs w:val="21"/>
            </w:rPr>
            <w:fldChar w:fldCharType="end"/>
          </w:r>
        </w:p>
        <w:p w14:paraId="52F5255F">
          <w:pPr>
            <w:pStyle w:val="27"/>
            <w:tabs>
              <w:tab w:val="right" w:leader="dot" w:pos="9648"/>
            </w:tabs>
            <w:rPr>
              <w:sz w:val="21"/>
              <w:szCs w:val="21"/>
            </w:rPr>
          </w:pPr>
          <w:r>
            <w:rPr>
              <w:sz w:val="21"/>
              <w:szCs w:val="21"/>
            </w:rPr>
            <w:fldChar w:fldCharType="begin"/>
          </w:r>
          <w:r>
            <w:rPr>
              <w:sz w:val="21"/>
              <w:szCs w:val="21"/>
            </w:rPr>
            <w:instrText xml:space="preserve"> HYPERLINK \l _Toc1776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建设范围</w:t>
          </w:r>
          <w:r>
            <w:rPr>
              <w:sz w:val="21"/>
              <w:szCs w:val="21"/>
            </w:rPr>
            <w:tab/>
          </w:r>
          <w:r>
            <w:rPr>
              <w:sz w:val="21"/>
              <w:szCs w:val="21"/>
            </w:rPr>
            <w:fldChar w:fldCharType="begin"/>
          </w:r>
          <w:r>
            <w:rPr>
              <w:sz w:val="21"/>
              <w:szCs w:val="21"/>
            </w:rPr>
            <w:instrText xml:space="preserve"> PAGEREF _Toc1776 \h </w:instrText>
          </w:r>
          <w:r>
            <w:rPr>
              <w:sz w:val="21"/>
              <w:szCs w:val="21"/>
            </w:rPr>
            <w:fldChar w:fldCharType="separate"/>
          </w:r>
          <w:r>
            <w:rPr>
              <w:sz w:val="21"/>
              <w:szCs w:val="21"/>
            </w:rPr>
            <w:t>2</w:t>
          </w:r>
          <w:r>
            <w:rPr>
              <w:sz w:val="21"/>
              <w:szCs w:val="21"/>
            </w:rPr>
            <w:fldChar w:fldCharType="end"/>
          </w:r>
          <w:r>
            <w:rPr>
              <w:sz w:val="21"/>
              <w:szCs w:val="21"/>
            </w:rPr>
            <w:fldChar w:fldCharType="end"/>
          </w:r>
        </w:p>
        <w:p w14:paraId="36B69BC2">
          <w:pPr>
            <w:pStyle w:val="27"/>
            <w:tabs>
              <w:tab w:val="right" w:leader="dot" w:pos="9648"/>
            </w:tabs>
            <w:rPr>
              <w:sz w:val="21"/>
              <w:szCs w:val="21"/>
            </w:rPr>
          </w:pPr>
          <w:r>
            <w:rPr>
              <w:sz w:val="21"/>
              <w:szCs w:val="21"/>
            </w:rPr>
            <w:fldChar w:fldCharType="begin"/>
          </w:r>
          <w:r>
            <w:rPr>
              <w:sz w:val="21"/>
              <w:szCs w:val="21"/>
            </w:rPr>
            <w:instrText xml:space="preserve"> HYPERLINK \l _Toc14229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双中心总体架构与协同机制</w:t>
          </w:r>
          <w:r>
            <w:rPr>
              <w:sz w:val="21"/>
              <w:szCs w:val="21"/>
            </w:rPr>
            <w:tab/>
          </w:r>
          <w:r>
            <w:rPr>
              <w:sz w:val="21"/>
              <w:szCs w:val="21"/>
            </w:rPr>
            <w:fldChar w:fldCharType="begin"/>
          </w:r>
          <w:r>
            <w:rPr>
              <w:sz w:val="21"/>
              <w:szCs w:val="21"/>
            </w:rPr>
            <w:instrText xml:space="preserve"> PAGEREF _Toc14229 \h </w:instrText>
          </w:r>
          <w:r>
            <w:rPr>
              <w:sz w:val="21"/>
              <w:szCs w:val="21"/>
            </w:rPr>
            <w:fldChar w:fldCharType="separate"/>
          </w:r>
          <w:r>
            <w:rPr>
              <w:sz w:val="21"/>
              <w:szCs w:val="21"/>
            </w:rPr>
            <w:t>3</w:t>
          </w:r>
          <w:r>
            <w:rPr>
              <w:sz w:val="21"/>
              <w:szCs w:val="21"/>
            </w:rPr>
            <w:fldChar w:fldCharType="end"/>
          </w:r>
          <w:r>
            <w:rPr>
              <w:sz w:val="21"/>
              <w:szCs w:val="21"/>
            </w:rPr>
            <w:fldChar w:fldCharType="end"/>
          </w:r>
        </w:p>
        <w:p w14:paraId="595A9172">
          <w:pPr>
            <w:pStyle w:val="31"/>
            <w:tabs>
              <w:tab w:val="right" w:leader="dot" w:pos="9648"/>
            </w:tabs>
            <w:rPr>
              <w:sz w:val="21"/>
              <w:szCs w:val="21"/>
            </w:rPr>
          </w:pPr>
          <w:r>
            <w:rPr>
              <w:sz w:val="21"/>
              <w:szCs w:val="21"/>
            </w:rPr>
            <w:fldChar w:fldCharType="begin"/>
          </w:r>
          <w:r>
            <w:rPr>
              <w:sz w:val="21"/>
              <w:szCs w:val="21"/>
            </w:rPr>
            <w:instrText xml:space="preserve"> HYPERLINK \l _Toc28299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端—边—云三层物联网架构</w:t>
          </w:r>
          <w:r>
            <w:rPr>
              <w:sz w:val="21"/>
              <w:szCs w:val="21"/>
            </w:rPr>
            <w:tab/>
          </w:r>
          <w:r>
            <w:rPr>
              <w:sz w:val="21"/>
              <w:szCs w:val="21"/>
            </w:rPr>
            <w:fldChar w:fldCharType="begin"/>
          </w:r>
          <w:r>
            <w:rPr>
              <w:sz w:val="21"/>
              <w:szCs w:val="21"/>
            </w:rPr>
            <w:instrText xml:space="preserve"> PAGEREF _Toc28299 \h </w:instrText>
          </w:r>
          <w:r>
            <w:rPr>
              <w:sz w:val="21"/>
              <w:szCs w:val="21"/>
            </w:rPr>
            <w:fldChar w:fldCharType="separate"/>
          </w:r>
          <w:r>
            <w:rPr>
              <w:sz w:val="21"/>
              <w:szCs w:val="21"/>
            </w:rPr>
            <w:t>3</w:t>
          </w:r>
          <w:r>
            <w:rPr>
              <w:sz w:val="21"/>
              <w:szCs w:val="21"/>
            </w:rPr>
            <w:fldChar w:fldCharType="end"/>
          </w:r>
          <w:r>
            <w:rPr>
              <w:sz w:val="21"/>
              <w:szCs w:val="21"/>
            </w:rPr>
            <w:fldChar w:fldCharType="end"/>
          </w:r>
        </w:p>
        <w:p w14:paraId="5FF8D57F">
          <w:pPr>
            <w:pStyle w:val="31"/>
            <w:tabs>
              <w:tab w:val="right" w:leader="dot" w:pos="9648"/>
            </w:tabs>
            <w:rPr>
              <w:sz w:val="21"/>
              <w:szCs w:val="21"/>
            </w:rPr>
          </w:pPr>
          <w:r>
            <w:rPr>
              <w:sz w:val="21"/>
              <w:szCs w:val="21"/>
            </w:rPr>
            <w:fldChar w:fldCharType="begin"/>
          </w:r>
          <w:r>
            <w:rPr>
              <w:sz w:val="21"/>
              <w:szCs w:val="21"/>
            </w:rPr>
            <w:instrText xml:space="preserve"> HYPERLINK \l _Toc11116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双中心定位与协同</w:t>
          </w:r>
          <w:r>
            <w:rPr>
              <w:sz w:val="21"/>
              <w:szCs w:val="21"/>
            </w:rPr>
            <w:tab/>
          </w:r>
          <w:r>
            <w:rPr>
              <w:sz w:val="21"/>
              <w:szCs w:val="21"/>
            </w:rPr>
            <w:fldChar w:fldCharType="begin"/>
          </w:r>
          <w:r>
            <w:rPr>
              <w:sz w:val="21"/>
              <w:szCs w:val="21"/>
            </w:rPr>
            <w:instrText xml:space="preserve"> PAGEREF _Toc11116 \h </w:instrText>
          </w:r>
          <w:r>
            <w:rPr>
              <w:sz w:val="21"/>
              <w:szCs w:val="21"/>
            </w:rPr>
            <w:fldChar w:fldCharType="separate"/>
          </w:r>
          <w:r>
            <w:rPr>
              <w:sz w:val="21"/>
              <w:szCs w:val="21"/>
            </w:rPr>
            <w:t>4</w:t>
          </w:r>
          <w:r>
            <w:rPr>
              <w:sz w:val="21"/>
              <w:szCs w:val="21"/>
            </w:rPr>
            <w:fldChar w:fldCharType="end"/>
          </w:r>
          <w:r>
            <w:rPr>
              <w:sz w:val="21"/>
              <w:szCs w:val="21"/>
            </w:rPr>
            <w:fldChar w:fldCharType="end"/>
          </w:r>
        </w:p>
        <w:p w14:paraId="322E4537">
          <w:pPr>
            <w:pStyle w:val="27"/>
            <w:tabs>
              <w:tab w:val="right" w:leader="dot" w:pos="9648"/>
            </w:tabs>
            <w:rPr>
              <w:sz w:val="21"/>
              <w:szCs w:val="21"/>
            </w:rPr>
          </w:pPr>
          <w:r>
            <w:rPr>
              <w:sz w:val="21"/>
              <w:szCs w:val="21"/>
            </w:rPr>
            <w:fldChar w:fldCharType="begin"/>
          </w:r>
          <w:r>
            <w:rPr>
              <w:sz w:val="21"/>
              <w:szCs w:val="21"/>
            </w:rPr>
            <w:instrText xml:space="preserve"> HYPERLINK \l _Toc23087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角色画像与权限边界</w:t>
          </w:r>
          <w:r>
            <w:rPr>
              <w:sz w:val="21"/>
              <w:szCs w:val="21"/>
            </w:rPr>
            <w:tab/>
          </w:r>
          <w:r>
            <w:rPr>
              <w:sz w:val="21"/>
              <w:szCs w:val="21"/>
            </w:rPr>
            <w:fldChar w:fldCharType="begin"/>
          </w:r>
          <w:r>
            <w:rPr>
              <w:sz w:val="21"/>
              <w:szCs w:val="21"/>
            </w:rPr>
            <w:instrText xml:space="preserve"> PAGEREF _Toc23087 \h </w:instrText>
          </w:r>
          <w:r>
            <w:rPr>
              <w:sz w:val="21"/>
              <w:szCs w:val="21"/>
            </w:rPr>
            <w:fldChar w:fldCharType="separate"/>
          </w:r>
          <w:r>
            <w:rPr>
              <w:sz w:val="21"/>
              <w:szCs w:val="21"/>
            </w:rPr>
            <w:t>4</w:t>
          </w:r>
          <w:r>
            <w:rPr>
              <w:sz w:val="21"/>
              <w:szCs w:val="21"/>
            </w:rPr>
            <w:fldChar w:fldCharType="end"/>
          </w:r>
          <w:r>
            <w:rPr>
              <w:sz w:val="21"/>
              <w:szCs w:val="21"/>
            </w:rPr>
            <w:fldChar w:fldCharType="end"/>
          </w:r>
        </w:p>
        <w:p w14:paraId="43FBC286">
          <w:pPr>
            <w:pStyle w:val="27"/>
            <w:tabs>
              <w:tab w:val="right" w:leader="dot" w:pos="9648"/>
            </w:tabs>
            <w:rPr>
              <w:sz w:val="21"/>
              <w:szCs w:val="21"/>
            </w:rPr>
          </w:pPr>
          <w:r>
            <w:rPr>
              <w:sz w:val="21"/>
              <w:szCs w:val="21"/>
            </w:rPr>
            <w:fldChar w:fldCharType="begin"/>
          </w:r>
          <w:r>
            <w:rPr>
              <w:sz w:val="21"/>
              <w:szCs w:val="21"/>
            </w:rPr>
            <w:instrText xml:space="preserve"> HYPERLINK \l _Toc15776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文档编制范式：统一八段式模块模板</w:t>
          </w:r>
          <w:r>
            <w:rPr>
              <w:sz w:val="21"/>
              <w:szCs w:val="21"/>
            </w:rPr>
            <w:tab/>
          </w:r>
          <w:r>
            <w:rPr>
              <w:sz w:val="21"/>
              <w:szCs w:val="21"/>
            </w:rPr>
            <w:fldChar w:fldCharType="begin"/>
          </w:r>
          <w:r>
            <w:rPr>
              <w:sz w:val="21"/>
              <w:szCs w:val="21"/>
            </w:rPr>
            <w:instrText xml:space="preserve"> PAGEREF _Toc15776 \h </w:instrText>
          </w:r>
          <w:r>
            <w:rPr>
              <w:sz w:val="21"/>
              <w:szCs w:val="21"/>
            </w:rPr>
            <w:fldChar w:fldCharType="separate"/>
          </w:r>
          <w:r>
            <w:rPr>
              <w:sz w:val="21"/>
              <w:szCs w:val="21"/>
            </w:rPr>
            <w:t>5</w:t>
          </w:r>
          <w:r>
            <w:rPr>
              <w:sz w:val="21"/>
              <w:szCs w:val="21"/>
            </w:rPr>
            <w:fldChar w:fldCharType="end"/>
          </w:r>
          <w:r>
            <w:rPr>
              <w:sz w:val="21"/>
              <w:szCs w:val="21"/>
            </w:rPr>
            <w:fldChar w:fldCharType="end"/>
          </w:r>
        </w:p>
        <w:p w14:paraId="49FFFABF">
          <w:pPr>
            <w:pStyle w:val="27"/>
            <w:tabs>
              <w:tab w:val="right" w:leader="dot" w:pos="9648"/>
            </w:tabs>
            <w:rPr>
              <w:sz w:val="21"/>
              <w:szCs w:val="21"/>
            </w:rPr>
          </w:pPr>
          <w:r>
            <w:rPr>
              <w:sz w:val="21"/>
              <w:szCs w:val="21"/>
            </w:rPr>
            <w:fldChar w:fldCharType="begin"/>
          </w:r>
          <w:r>
            <w:rPr>
              <w:sz w:val="21"/>
              <w:szCs w:val="21"/>
            </w:rPr>
            <w:instrText xml:space="preserve"> HYPERLINK \l _Toc9295 </w:instrText>
          </w:r>
          <w:r>
            <w:rPr>
              <w:sz w:val="21"/>
              <w:szCs w:val="21"/>
            </w:rPr>
            <w:fldChar w:fldCharType="separate"/>
          </w:r>
          <w:r>
            <w:rPr>
              <w:rFonts w:hint="eastAsia" w:eastAsia="黑体"/>
              <w:bCs w:val="0"/>
              <w:sz w:val="21"/>
              <w:szCs w:val="40"/>
            </w:rPr>
            <w:t xml:space="preserve">第二章 </w:t>
          </w:r>
          <w:r>
            <w:rPr>
              <w:rFonts w:ascii="Times New Roman" w:hAnsi="Times New Roman" w:eastAsia="黑体" w:cs="Times New Roman"/>
              <w:bCs w:val="0"/>
              <w:sz w:val="21"/>
              <w:szCs w:val="40"/>
            </w:rPr>
            <w:t>零碳园区集控中心功能需求规格</w:t>
          </w:r>
          <w:r>
            <w:rPr>
              <w:sz w:val="21"/>
              <w:szCs w:val="21"/>
            </w:rPr>
            <w:tab/>
          </w:r>
          <w:r>
            <w:rPr>
              <w:sz w:val="21"/>
              <w:szCs w:val="21"/>
            </w:rPr>
            <w:fldChar w:fldCharType="begin"/>
          </w:r>
          <w:r>
            <w:rPr>
              <w:sz w:val="21"/>
              <w:szCs w:val="21"/>
            </w:rPr>
            <w:instrText xml:space="preserve"> PAGEREF _Toc9295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C79C27">
          <w:pPr>
            <w:pStyle w:val="27"/>
            <w:tabs>
              <w:tab w:val="right" w:leader="dot" w:pos="9648"/>
            </w:tabs>
            <w:rPr>
              <w:sz w:val="21"/>
              <w:szCs w:val="21"/>
            </w:rPr>
          </w:pPr>
          <w:r>
            <w:rPr>
              <w:sz w:val="21"/>
              <w:szCs w:val="21"/>
            </w:rPr>
            <w:fldChar w:fldCharType="begin"/>
          </w:r>
          <w:r>
            <w:rPr>
              <w:sz w:val="21"/>
              <w:szCs w:val="21"/>
            </w:rPr>
            <w:instrText xml:space="preserve"> HYPERLINK \l _Toc23727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集控中心大屏</w:t>
          </w:r>
          <w:r>
            <w:rPr>
              <w:sz w:val="21"/>
              <w:szCs w:val="21"/>
            </w:rPr>
            <w:tab/>
          </w:r>
          <w:r>
            <w:rPr>
              <w:sz w:val="21"/>
              <w:szCs w:val="21"/>
            </w:rPr>
            <w:fldChar w:fldCharType="begin"/>
          </w:r>
          <w:r>
            <w:rPr>
              <w:sz w:val="21"/>
              <w:szCs w:val="21"/>
            </w:rPr>
            <w:instrText xml:space="preserve"> PAGEREF _Toc23727 \h </w:instrText>
          </w:r>
          <w:r>
            <w:rPr>
              <w:sz w:val="21"/>
              <w:szCs w:val="21"/>
            </w:rPr>
            <w:fldChar w:fldCharType="separate"/>
          </w:r>
          <w:r>
            <w:rPr>
              <w:sz w:val="21"/>
              <w:szCs w:val="21"/>
            </w:rPr>
            <w:t>6</w:t>
          </w:r>
          <w:r>
            <w:rPr>
              <w:sz w:val="21"/>
              <w:szCs w:val="21"/>
            </w:rPr>
            <w:fldChar w:fldCharType="end"/>
          </w:r>
          <w:r>
            <w:rPr>
              <w:sz w:val="21"/>
              <w:szCs w:val="21"/>
            </w:rPr>
            <w:fldChar w:fldCharType="end"/>
          </w:r>
        </w:p>
        <w:p w14:paraId="44870F3B">
          <w:pPr>
            <w:pStyle w:val="31"/>
            <w:tabs>
              <w:tab w:val="right" w:leader="dot" w:pos="9648"/>
            </w:tabs>
            <w:rPr>
              <w:sz w:val="21"/>
              <w:szCs w:val="21"/>
            </w:rPr>
          </w:pPr>
          <w:r>
            <w:rPr>
              <w:sz w:val="21"/>
              <w:szCs w:val="21"/>
            </w:rPr>
            <w:fldChar w:fldCharType="begin"/>
          </w:r>
          <w:r>
            <w:rPr>
              <w:sz w:val="21"/>
              <w:szCs w:val="21"/>
            </w:rPr>
            <w:instrText xml:space="preserve"> HYPERLINK \l _Toc20473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全景环幕大屏 46:9</w:t>
          </w:r>
          <w:r>
            <w:rPr>
              <w:sz w:val="21"/>
              <w:szCs w:val="21"/>
            </w:rPr>
            <w:tab/>
          </w:r>
          <w:r>
            <w:rPr>
              <w:sz w:val="21"/>
              <w:szCs w:val="21"/>
            </w:rPr>
            <w:fldChar w:fldCharType="begin"/>
          </w:r>
          <w:r>
            <w:rPr>
              <w:sz w:val="21"/>
              <w:szCs w:val="21"/>
            </w:rPr>
            <w:instrText xml:space="preserve"> PAGEREF _Toc20473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FEB5F7">
          <w:pPr>
            <w:pStyle w:val="31"/>
            <w:tabs>
              <w:tab w:val="right" w:leader="dot" w:pos="9648"/>
            </w:tabs>
            <w:rPr>
              <w:sz w:val="21"/>
              <w:szCs w:val="21"/>
            </w:rPr>
          </w:pPr>
          <w:r>
            <w:rPr>
              <w:sz w:val="21"/>
              <w:szCs w:val="21"/>
            </w:rPr>
            <w:fldChar w:fldCharType="begin"/>
          </w:r>
          <w:r>
            <w:rPr>
              <w:sz w:val="21"/>
              <w:szCs w:val="21"/>
            </w:rPr>
            <w:instrText xml:space="preserve"> HYPERLINK \l _Toc15307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综合集控大屏 16:9</w:t>
          </w:r>
          <w:r>
            <w:rPr>
              <w:sz w:val="21"/>
              <w:szCs w:val="21"/>
            </w:rPr>
            <w:tab/>
          </w:r>
          <w:r>
            <w:rPr>
              <w:sz w:val="21"/>
              <w:szCs w:val="21"/>
            </w:rPr>
            <w:fldChar w:fldCharType="begin"/>
          </w:r>
          <w:r>
            <w:rPr>
              <w:sz w:val="21"/>
              <w:szCs w:val="21"/>
            </w:rPr>
            <w:instrText xml:space="preserve"> PAGEREF _Toc15307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10D3787">
          <w:pPr>
            <w:pStyle w:val="27"/>
            <w:tabs>
              <w:tab w:val="right" w:leader="dot" w:pos="9648"/>
            </w:tabs>
            <w:rPr>
              <w:sz w:val="21"/>
              <w:szCs w:val="21"/>
            </w:rPr>
          </w:pPr>
          <w:r>
            <w:rPr>
              <w:sz w:val="21"/>
              <w:szCs w:val="21"/>
            </w:rPr>
            <w:fldChar w:fldCharType="begin"/>
          </w:r>
          <w:r>
            <w:rPr>
              <w:sz w:val="21"/>
              <w:szCs w:val="21"/>
            </w:rPr>
            <w:instrText xml:space="preserve"> HYPERLINK \l _Toc5744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集中监管</w:t>
          </w:r>
          <w:r>
            <w:rPr>
              <w:sz w:val="21"/>
              <w:szCs w:val="21"/>
            </w:rPr>
            <w:tab/>
          </w:r>
          <w:r>
            <w:rPr>
              <w:sz w:val="21"/>
              <w:szCs w:val="21"/>
            </w:rPr>
            <w:fldChar w:fldCharType="begin"/>
          </w:r>
          <w:r>
            <w:rPr>
              <w:sz w:val="21"/>
              <w:szCs w:val="21"/>
            </w:rPr>
            <w:instrText xml:space="preserve"> PAGEREF _Toc5744 \h </w:instrText>
          </w:r>
          <w:r>
            <w:rPr>
              <w:sz w:val="21"/>
              <w:szCs w:val="21"/>
            </w:rPr>
            <w:fldChar w:fldCharType="separate"/>
          </w:r>
          <w:r>
            <w:rPr>
              <w:sz w:val="21"/>
              <w:szCs w:val="21"/>
            </w:rPr>
            <w:t>15</w:t>
          </w:r>
          <w:r>
            <w:rPr>
              <w:sz w:val="21"/>
              <w:szCs w:val="21"/>
            </w:rPr>
            <w:fldChar w:fldCharType="end"/>
          </w:r>
          <w:r>
            <w:rPr>
              <w:sz w:val="21"/>
              <w:szCs w:val="21"/>
            </w:rPr>
            <w:fldChar w:fldCharType="end"/>
          </w:r>
        </w:p>
        <w:p w14:paraId="1AE3AB89">
          <w:pPr>
            <w:pStyle w:val="31"/>
            <w:tabs>
              <w:tab w:val="right" w:leader="dot" w:pos="9648"/>
            </w:tabs>
            <w:rPr>
              <w:sz w:val="21"/>
              <w:szCs w:val="21"/>
            </w:rPr>
          </w:pPr>
          <w:r>
            <w:rPr>
              <w:sz w:val="21"/>
              <w:szCs w:val="21"/>
            </w:rPr>
            <w:fldChar w:fldCharType="begin"/>
          </w:r>
          <w:r>
            <w:rPr>
              <w:sz w:val="21"/>
              <w:szCs w:val="21"/>
            </w:rPr>
            <w:instrText xml:space="preserve"> HYPERLINK \l _Toc7844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指标管控</w:t>
          </w:r>
          <w:r>
            <w:rPr>
              <w:sz w:val="21"/>
              <w:szCs w:val="21"/>
            </w:rPr>
            <w:tab/>
          </w:r>
          <w:r>
            <w:rPr>
              <w:sz w:val="21"/>
              <w:szCs w:val="21"/>
            </w:rPr>
            <w:fldChar w:fldCharType="begin"/>
          </w:r>
          <w:r>
            <w:rPr>
              <w:sz w:val="21"/>
              <w:szCs w:val="21"/>
            </w:rPr>
            <w:instrText xml:space="preserve"> PAGEREF _Toc7844 \h </w:instrText>
          </w:r>
          <w:r>
            <w:rPr>
              <w:sz w:val="21"/>
              <w:szCs w:val="21"/>
            </w:rPr>
            <w:fldChar w:fldCharType="separate"/>
          </w:r>
          <w:r>
            <w:rPr>
              <w:sz w:val="21"/>
              <w:szCs w:val="21"/>
            </w:rPr>
            <w:t>15</w:t>
          </w:r>
          <w:r>
            <w:rPr>
              <w:sz w:val="21"/>
              <w:szCs w:val="21"/>
            </w:rPr>
            <w:fldChar w:fldCharType="end"/>
          </w:r>
          <w:r>
            <w:rPr>
              <w:sz w:val="21"/>
              <w:szCs w:val="21"/>
            </w:rPr>
            <w:fldChar w:fldCharType="end"/>
          </w:r>
        </w:p>
        <w:p w14:paraId="7379E27F">
          <w:pPr>
            <w:pStyle w:val="31"/>
            <w:tabs>
              <w:tab w:val="right" w:leader="dot" w:pos="9648"/>
            </w:tabs>
            <w:rPr>
              <w:sz w:val="21"/>
              <w:szCs w:val="21"/>
            </w:rPr>
          </w:pPr>
          <w:r>
            <w:rPr>
              <w:sz w:val="21"/>
              <w:szCs w:val="21"/>
            </w:rPr>
            <w:fldChar w:fldCharType="begin"/>
          </w:r>
          <w:r>
            <w:rPr>
              <w:sz w:val="21"/>
              <w:szCs w:val="21"/>
            </w:rPr>
            <w:instrText xml:space="preserve"> HYPERLINK \l _Toc9809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数据变化详情</w:t>
          </w:r>
          <w:r>
            <w:rPr>
              <w:sz w:val="21"/>
              <w:szCs w:val="21"/>
            </w:rPr>
            <w:tab/>
          </w:r>
          <w:r>
            <w:rPr>
              <w:sz w:val="21"/>
              <w:szCs w:val="21"/>
            </w:rPr>
            <w:fldChar w:fldCharType="begin"/>
          </w:r>
          <w:r>
            <w:rPr>
              <w:sz w:val="21"/>
              <w:szCs w:val="21"/>
            </w:rPr>
            <w:instrText xml:space="preserve"> PAGEREF _Toc9809 \h </w:instrText>
          </w:r>
          <w:r>
            <w:rPr>
              <w:sz w:val="21"/>
              <w:szCs w:val="21"/>
            </w:rPr>
            <w:fldChar w:fldCharType="separate"/>
          </w:r>
          <w:r>
            <w:rPr>
              <w:sz w:val="21"/>
              <w:szCs w:val="21"/>
            </w:rPr>
            <w:t>26</w:t>
          </w:r>
          <w:r>
            <w:rPr>
              <w:sz w:val="21"/>
              <w:szCs w:val="21"/>
            </w:rPr>
            <w:fldChar w:fldCharType="end"/>
          </w:r>
          <w:r>
            <w:rPr>
              <w:sz w:val="21"/>
              <w:szCs w:val="21"/>
            </w:rPr>
            <w:fldChar w:fldCharType="end"/>
          </w:r>
        </w:p>
        <w:p w14:paraId="1820AAF9">
          <w:pPr>
            <w:pStyle w:val="31"/>
            <w:tabs>
              <w:tab w:val="right" w:leader="dot" w:pos="9648"/>
            </w:tabs>
            <w:rPr>
              <w:sz w:val="21"/>
              <w:szCs w:val="21"/>
            </w:rPr>
          </w:pPr>
          <w:r>
            <w:rPr>
              <w:sz w:val="21"/>
              <w:szCs w:val="21"/>
            </w:rPr>
            <w:fldChar w:fldCharType="begin"/>
          </w:r>
          <w:r>
            <w:rPr>
              <w:sz w:val="21"/>
              <w:szCs w:val="21"/>
            </w:rPr>
            <w:instrText xml:space="preserve"> HYPERLINK \l _Toc13406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用能在线监测</w:t>
          </w:r>
          <w:r>
            <w:rPr>
              <w:sz w:val="21"/>
              <w:szCs w:val="21"/>
            </w:rPr>
            <w:tab/>
          </w:r>
          <w:r>
            <w:rPr>
              <w:sz w:val="21"/>
              <w:szCs w:val="21"/>
            </w:rPr>
            <w:fldChar w:fldCharType="begin"/>
          </w:r>
          <w:r>
            <w:rPr>
              <w:sz w:val="21"/>
              <w:szCs w:val="21"/>
            </w:rPr>
            <w:instrText xml:space="preserve"> PAGEREF _Toc13406 \h </w:instrText>
          </w:r>
          <w:r>
            <w:rPr>
              <w:sz w:val="21"/>
              <w:szCs w:val="21"/>
            </w:rPr>
            <w:fldChar w:fldCharType="separate"/>
          </w:r>
          <w:r>
            <w:rPr>
              <w:sz w:val="21"/>
              <w:szCs w:val="21"/>
            </w:rPr>
            <w:t>30</w:t>
          </w:r>
          <w:r>
            <w:rPr>
              <w:sz w:val="21"/>
              <w:szCs w:val="21"/>
            </w:rPr>
            <w:fldChar w:fldCharType="end"/>
          </w:r>
          <w:r>
            <w:rPr>
              <w:sz w:val="21"/>
              <w:szCs w:val="21"/>
            </w:rPr>
            <w:fldChar w:fldCharType="end"/>
          </w:r>
        </w:p>
        <w:p w14:paraId="4779EA14">
          <w:pPr>
            <w:pStyle w:val="31"/>
            <w:tabs>
              <w:tab w:val="right" w:leader="dot" w:pos="9648"/>
            </w:tabs>
            <w:rPr>
              <w:sz w:val="21"/>
              <w:szCs w:val="21"/>
            </w:rPr>
          </w:pPr>
          <w:r>
            <w:rPr>
              <w:sz w:val="21"/>
              <w:szCs w:val="21"/>
            </w:rPr>
            <w:fldChar w:fldCharType="begin"/>
          </w:r>
          <w:r>
            <w:rPr>
              <w:sz w:val="21"/>
              <w:szCs w:val="21"/>
            </w:rPr>
            <w:instrText xml:space="preserve"> HYPERLINK \l _Toc18727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重点设备在线监测</w:t>
          </w:r>
          <w:r>
            <w:rPr>
              <w:sz w:val="21"/>
              <w:szCs w:val="21"/>
            </w:rPr>
            <w:tab/>
          </w:r>
          <w:r>
            <w:rPr>
              <w:sz w:val="21"/>
              <w:szCs w:val="21"/>
            </w:rPr>
            <w:fldChar w:fldCharType="begin"/>
          </w:r>
          <w:r>
            <w:rPr>
              <w:sz w:val="21"/>
              <w:szCs w:val="21"/>
            </w:rPr>
            <w:instrText xml:space="preserve"> PAGEREF _Toc18727 \h </w:instrText>
          </w:r>
          <w:r>
            <w:rPr>
              <w:sz w:val="21"/>
              <w:szCs w:val="21"/>
            </w:rPr>
            <w:fldChar w:fldCharType="separate"/>
          </w:r>
          <w:r>
            <w:rPr>
              <w:sz w:val="21"/>
              <w:szCs w:val="21"/>
            </w:rPr>
            <w:t>34</w:t>
          </w:r>
          <w:r>
            <w:rPr>
              <w:sz w:val="21"/>
              <w:szCs w:val="21"/>
            </w:rPr>
            <w:fldChar w:fldCharType="end"/>
          </w:r>
          <w:r>
            <w:rPr>
              <w:sz w:val="21"/>
              <w:szCs w:val="21"/>
            </w:rPr>
            <w:fldChar w:fldCharType="end"/>
          </w:r>
        </w:p>
        <w:p w14:paraId="63A83E2B">
          <w:pPr>
            <w:pStyle w:val="31"/>
            <w:tabs>
              <w:tab w:val="right" w:leader="dot" w:pos="9648"/>
            </w:tabs>
            <w:rPr>
              <w:sz w:val="21"/>
              <w:szCs w:val="21"/>
            </w:rPr>
          </w:pPr>
          <w:r>
            <w:rPr>
              <w:sz w:val="21"/>
              <w:szCs w:val="21"/>
            </w:rPr>
            <w:fldChar w:fldCharType="begin"/>
          </w:r>
          <w:r>
            <w:rPr>
              <w:sz w:val="21"/>
              <w:szCs w:val="21"/>
            </w:rPr>
            <w:instrText xml:space="preserve"> HYPERLINK \l _Toc879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工业微电网监测</w:t>
          </w:r>
          <w:r>
            <w:rPr>
              <w:sz w:val="21"/>
              <w:szCs w:val="21"/>
            </w:rPr>
            <w:tab/>
          </w:r>
          <w:r>
            <w:rPr>
              <w:sz w:val="21"/>
              <w:szCs w:val="21"/>
            </w:rPr>
            <w:fldChar w:fldCharType="begin"/>
          </w:r>
          <w:r>
            <w:rPr>
              <w:sz w:val="21"/>
              <w:szCs w:val="21"/>
            </w:rPr>
            <w:instrText xml:space="preserve"> PAGEREF _Toc879 \h </w:instrText>
          </w:r>
          <w:r>
            <w:rPr>
              <w:sz w:val="21"/>
              <w:szCs w:val="21"/>
            </w:rPr>
            <w:fldChar w:fldCharType="separate"/>
          </w:r>
          <w:r>
            <w:rPr>
              <w:sz w:val="21"/>
              <w:szCs w:val="21"/>
            </w:rPr>
            <w:t>38</w:t>
          </w:r>
          <w:r>
            <w:rPr>
              <w:sz w:val="21"/>
              <w:szCs w:val="21"/>
            </w:rPr>
            <w:fldChar w:fldCharType="end"/>
          </w:r>
          <w:r>
            <w:rPr>
              <w:sz w:val="21"/>
              <w:szCs w:val="21"/>
            </w:rPr>
            <w:fldChar w:fldCharType="end"/>
          </w:r>
        </w:p>
        <w:p w14:paraId="63D36065">
          <w:pPr>
            <w:pStyle w:val="31"/>
            <w:tabs>
              <w:tab w:val="right" w:leader="dot" w:pos="9648"/>
            </w:tabs>
            <w:rPr>
              <w:sz w:val="21"/>
              <w:szCs w:val="21"/>
            </w:rPr>
          </w:pPr>
          <w:r>
            <w:rPr>
              <w:sz w:val="21"/>
              <w:szCs w:val="21"/>
            </w:rPr>
            <w:fldChar w:fldCharType="begin"/>
          </w:r>
          <w:r>
            <w:rPr>
              <w:sz w:val="21"/>
              <w:szCs w:val="21"/>
            </w:rPr>
            <w:instrText xml:space="preserve"> HYPERLINK \l _Toc2652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能源碳排放监测</w:t>
          </w:r>
          <w:r>
            <w:rPr>
              <w:sz w:val="21"/>
              <w:szCs w:val="21"/>
            </w:rPr>
            <w:tab/>
          </w:r>
          <w:r>
            <w:rPr>
              <w:sz w:val="21"/>
              <w:szCs w:val="21"/>
            </w:rPr>
            <w:fldChar w:fldCharType="begin"/>
          </w:r>
          <w:r>
            <w:rPr>
              <w:sz w:val="21"/>
              <w:szCs w:val="21"/>
            </w:rPr>
            <w:instrText xml:space="preserve"> PAGEREF _Toc2652 \h </w:instrText>
          </w:r>
          <w:r>
            <w:rPr>
              <w:sz w:val="21"/>
              <w:szCs w:val="21"/>
            </w:rPr>
            <w:fldChar w:fldCharType="separate"/>
          </w:r>
          <w:r>
            <w:rPr>
              <w:sz w:val="21"/>
              <w:szCs w:val="21"/>
            </w:rPr>
            <w:t>42</w:t>
          </w:r>
          <w:r>
            <w:rPr>
              <w:sz w:val="21"/>
              <w:szCs w:val="21"/>
            </w:rPr>
            <w:fldChar w:fldCharType="end"/>
          </w:r>
          <w:r>
            <w:rPr>
              <w:sz w:val="21"/>
              <w:szCs w:val="21"/>
            </w:rPr>
            <w:fldChar w:fldCharType="end"/>
          </w:r>
        </w:p>
        <w:p w14:paraId="54270254">
          <w:pPr>
            <w:pStyle w:val="27"/>
            <w:tabs>
              <w:tab w:val="right" w:leader="dot" w:pos="9648"/>
            </w:tabs>
            <w:rPr>
              <w:sz w:val="21"/>
              <w:szCs w:val="21"/>
            </w:rPr>
          </w:pPr>
          <w:r>
            <w:rPr>
              <w:sz w:val="21"/>
              <w:szCs w:val="21"/>
            </w:rPr>
            <w:fldChar w:fldCharType="begin"/>
          </w:r>
          <w:r>
            <w:rPr>
              <w:sz w:val="21"/>
              <w:szCs w:val="21"/>
            </w:rPr>
            <w:instrText xml:space="preserve"> HYPERLINK \l _Toc13625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能耗能效分析</w:t>
          </w:r>
          <w:r>
            <w:rPr>
              <w:sz w:val="21"/>
              <w:szCs w:val="21"/>
            </w:rPr>
            <w:tab/>
          </w:r>
          <w:r>
            <w:rPr>
              <w:sz w:val="21"/>
              <w:szCs w:val="21"/>
            </w:rPr>
            <w:fldChar w:fldCharType="begin"/>
          </w:r>
          <w:r>
            <w:rPr>
              <w:sz w:val="21"/>
              <w:szCs w:val="21"/>
            </w:rPr>
            <w:instrText xml:space="preserve"> PAGEREF _Toc13625 \h </w:instrText>
          </w:r>
          <w:r>
            <w:rPr>
              <w:sz w:val="21"/>
              <w:szCs w:val="21"/>
            </w:rPr>
            <w:fldChar w:fldCharType="separate"/>
          </w:r>
          <w:r>
            <w:rPr>
              <w:sz w:val="21"/>
              <w:szCs w:val="21"/>
            </w:rPr>
            <w:t>45</w:t>
          </w:r>
          <w:r>
            <w:rPr>
              <w:sz w:val="21"/>
              <w:szCs w:val="21"/>
            </w:rPr>
            <w:fldChar w:fldCharType="end"/>
          </w:r>
          <w:r>
            <w:rPr>
              <w:sz w:val="21"/>
              <w:szCs w:val="21"/>
            </w:rPr>
            <w:fldChar w:fldCharType="end"/>
          </w:r>
        </w:p>
        <w:p w14:paraId="37318869">
          <w:pPr>
            <w:pStyle w:val="31"/>
            <w:tabs>
              <w:tab w:val="right" w:leader="dot" w:pos="9648"/>
            </w:tabs>
            <w:rPr>
              <w:sz w:val="21"/>
              <w:szCs w:val="21"/>
            </w:rPr>
          </w:pPr>
          <w:r>
            <w:rPr>
              <w:sz w:val="21"/>
              <w:szCs w:val="21"/>
            </w:rPr>
            <w:fldChar w:fldCharType="begin"/>
          </w:r>
          <w:r>
            <w:rPr>
              <w:sz w:val="21"/>
              <w:szCs w:val="21"/>
            </w:rPr>
            <w:instrText xml:space="preserve"> HYPERLINK \l _Toc4835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用能结构分析</w:t>
          </w:r>
          <w:r>
            <w:rPr>
              <w:sz w:val="21"/>
              <w:szCs w:val="21"/>
            </w:rPr>
            <w:tab/>
          </w:r>
          <w:r>
            <w:rPr>
              <w:sz w:val="21"/>
              <w:szCs w:val="21"/>
            </w:rPr>
            <w:fldChar w:fldCharType="begin"/>
          </w:r>
          <w:r>
            <w:rPr>
              <w:sz w:val="21"/>
              <w:szCs w:val="21"/>
            </w:rPr>
            <w:instrText xml:space="preserve"> PAGEREF _Toc4835 \h </w:instrText>
          </w:r>
          <w:r>
            <w:rPr>
              <w:sz w:val="21"/>
              <w:szCs w:val="21"/>
            </w:rPr>
            <w:fldChar w:fldCharType="separate"/>
          </w:r>
          <w:r>
            <w:rPr>
              <w:sz w:val="21"/>
              <w:szCs w:val="21"/>
            </w:rPr>
            <w:t>45</w:t>
          </w:r>
          <w:r>
            <w:rPr>
              <w:sz w:val="21"/>
              <w:szCs w:val="21"/>
            </w:rPr>
            <w:fldChar w:fldCharType="end"/>
          </w:r>
          <w:r>
            <w:rPr>
              <w:sz w:val="21"/>
              <w:szCs w:val="21"/>
            </w:rPr>
            <w:fldChar w:fldCharType="end"/>
          </w:r>
        </w:p>
        <w:p w14:paraId="4F973BD2">
          <w:pPr>
            <w:pStyle w:val="31"/>
            <w:tabs>
              <w:tab w:val="right" w:leader="dot" w:pos="9648"/>
            </w:tabs>
            <w:rPr>
              <w:sz w:val="21"/>
              <w:szCs w:val="21"/>
            </w:rPr>
          </w:pPr>
          <w:r>
            <w:rPr>
              <w:sz w:val="21"/>
              <w:szCs w:val="21"/>
            </w:rPr>
            <w:fldChar w:fldCharType="begin"/>
          </w:r>
          <w:r>
            <w:rPr>
              <w:sz w:val="21"/>
              <w:szCs w:val="21"/>
            </w:rPr>
            <w:instrText xml:space="preserve"> HYPERLINK \l _Toc18327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能源成本分析</w:t>
          </w:r>
          <w:r>
            <w:rPr>
              <w:sz w:val="21"/>
              <w:szCs w:val="21"/>
            </w:rPr>
            <w:tab/>
          </w:r>
          <w:r>
            <w:rPr>
              <w:sz w:val="21"/>
              <w:szCs w:val="21"/>
            </w:rPr>
            <w:fldChar w:fldCharType="begin"/>
          </w:r>
          <w:r>
            <w:rPr>
              <w:sz w:val="21"/>
              <w:szCs w:val="21"/>
            </w:rPr>
            <w:instrText xml:space="preserve"> PAGEREF _Toc18327 \h </w:instrText>
          </w:r>
          <w:r>
            <w:rPr>
              <w:sz w:val="21"/>
              <w:szCs w:val="21"/>
            </w:rPr>
            <w:fldChar w:fldCharType="separate"/>
          </w:r>
          <w:r>
            <w:rPr>
              <w:sz w:val="21"/>
              <w:szCs w:val="21"/>
            </w:rPr>
            <w:t>48</w:t>
          </w:r>
          <w:r>
            <w:rPr>
              <w:sz w:val="21"/>
              <w:szCs w:val="21"/>
            </w:rPr>
            <w:fldChar w:fldCharType="end"/>
          </w:r>
          <w:r>
            <w:rPr>
              <w:sz w:val="21"/>
              <w:szCs w:val="21"/>
            </w:rPr>
            <w:fldChar w:fldCharType="end"/>
          </w:r>
        </w:p>
        <w:p w14:paraId="643AECF2">
          <w:pPr>
            <w:pStyle w:val="31"/>
            <w:tabs>
              <w:tab w:val="right" w:leader="dot" w:pos="9648"/>
            </w:tabs>
            <w:rPr>
              <w:sz w:val="21"/>
              <w:szCs w:val="21"/>
            </w:rPr>
          </w:pPr>
          <w:r>
            <w:rPr>
              <w:sz w:val="21"/>
              <w:szCs w:val="21"/>
            </w:rPr>
            <w:fldChar w:fldCharType="begin"/>
          </w:r>
          <w:r>
            <w:rPr>
              <w:sz w:val="21"/>
              <w:szCs w:val="21"/>
            </w:rPr>
            <w:instrText xml:space="preserve"> HYPERLINK \l _Toc18198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单位产品能耗</w:t>
          </w:r>
          <w:r>
            <w:rPr>
              <w:sz w:val="21"/>
              <w:szCs w:val="21"/>
            </w:rPr>
            <w:tab/>
          </w:r>
          <w:r>
            <w:rPr>
              <w:sz w:val="21"/>
              <w:szCs w:val="21"/>
            </w:rPr>
            <w:fldChar w:fldCharType="begin"/>
          </w:r>
          <w:r>
            <w:rPr>
              <w:sz w:val="21"/>
              <w:szCs w:val="21"/>
            </w:rPr>
            <w:instrText xml:space="preserve"> PAGEREF _Toc18198 \h </w:instrText>
          </w:r>
          <w:r>
            <w:rPr>
              <w:sz w:val="21"/>
              <w:szCs w:val="21"/>
            </w:rPr>
            <w:fldChar w:fldCharType="separate"/>
          </w:r>
          <w:r>
            <w:rPr>
              <w:sz w:val="21"/>
              <w:szCs w:val="21"/>
            </w:rPr>
            <w:t>51</w:t>
          </w:r>
          <w:r>
            <w:rPr>
              <w:sz w:val="21"/>
              <w:szCs w:val="21"/>
            </w:rPr>
            <w:fldChar w:fldCharType="end"/>
          </w:r>
          <w:r>
            <w:rPr>
              <w:sz w:val="21"/>
              <w:szCs w:val="21"/>
            </w:rPr>
            <w:fldChar w:fldCharType="end"/>
          </w:r>
        </w:p>
        <w:p w14:paraId="27441711">
          <w:pPr>
            <w:pStyle w:val="31"/>
            <w:tabs>
              <w:tab w:val="right" w:leader="dot" w:pos="9648"/>
            </w:tabs>
            <w:rPr>
              <w:sz w:val="21"/>
              <w:szCs w:val="21"/>
            </w:rPr>
          </w:pPr>
          <w:r>
            <w:rPr>
              <w:sz w:val="21"/>
              <w:szCs w:val="21"/>
            </w:rPr>
            <w:fldChar w:fldCharType="begin"/>
          </w:r>
          <w:r>
            <w:rPr>
              <w:sz w:val="21"/>
              <w:szCs w:val="21"/>
            </w:rPr>
            <w:instrText xml:space="preserve"> HYPERLINK \l _Toc7098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单位产值能耗</w:t>
          </w:r>
          <w:r>
            <w:rPr>
              <w:sz w:val="21"/>
              <w:szCs w:val="21"/>
            </w:rPr>
            <w:tab/>
          </w:r>
          <w:r>
            <w:rPr>
              <w:sz w:val="21"/>
              <w:szCs w:val="21"/>
            </w:rPr>
            <w:fldChar w:fldCharType="begin"/>
          </w:r>
          <w:r>
            <w:rPr>
              <w:sz w:val="21"/>
              <w:szCs w:val="21"/>
            </w:rPr>
            <w:instrText xml:space="preserve"> PAGEREF _Toc7098 \h </w:instrText>
          </w:r>
          <w:r>
            <w:rPr>
              <w:sz w:val="21"/>
              <w:szCs w:val="21"/>
            </w:rPr>
            <w:fldChar w:fldCharType="separate"/>
          </w:r>
          <w:r>
            <w:rPr>
              <w:sz w:val="21"/>
              <w:szCs w:val="21"/>
            </w:rPr>
            <w:t>55</w:t>
          </w:r>
          <w:r>
            <w:rPr>
              <w:sz w:val="21"/>
              <w:szCs w:val="21"/>
            </w:rPr>
            <w:fldChar w:fldCharType="end"/>
          </w:r>
          <w:r>
            <w:rPr>
              <w:sz w:val="21"/>
              <w:szCs w:val="21"/>
            </w:rPr>
            <w:fldChar w:fldCharType="end"/>
          </w:r>
        </w:p>
        <w:p w14:paraId="38DCBFAA">
          <w:pPr>
            <w:pStyle w:val="31"/>
            <w:tabs>
              <w:tab w:val="right" w:leader="dot" w:pos="9648"/>
            </w:tabs>
            <w:rPr>
              <w:sz w:val="21"/>
              <w:szCs w:val="21"/>
            </w:rPr>
          </w:pPr>
          <w:r>
            <w:rPr>
              <w:sz w:val="21"/>
              <w:szCs w:val="21"/>
            </w:rPr>
            <w:fldChar w:fldCharType="begin"/>
          </w:r>
          <w:r>
            <w:rPr>
              <w:sz w:val="21"/>
              <w:szCs w:val="21"/>
            </w:rPr>
            <w:instrText xml:space="preserve"> HYPERLINK \l _Toc24728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对标管理</w:t>
          </w:r>
          <w:r>
            <w:rPr>
              <w:sz w:val="21"/>
              <w:szCs w:val="21"/>
            </w:rPr>
            <w:tab/>
          </w:r>
          <w:r>
            <w:rPr>
              <w:sz w:val="21"/>
              <w:szCs w:val="21"/>
            </w:rPr>
            <w:fldChar w:fldCharType="begin"/>
          </w:r>
          <w:r>
            <w:rPr>
              <w:sz w:val="21"/>
              <w:szCs w:val="21"/>
            </w:rPr>
            <w:instrText xml:space="preserve"> PAGEREF _Toc24728 \h </w:instrText>
          </w:r>
          <w:r>
            <w:rPr>
              <w:sz w:val="21"/>
              <w:szCs w:val="21"/>
            </w:rPr>
            <w:fldChar w:fldCharType="separate"/>
          </w:r>
          <w:r>
            <w:rPr>
              <w:sz w:val="21"/>
              <w:szCs w:val="21"/>
            </w:rPr>
            <w:t>58</w:t>
          </w:r>
          <w:r>
            <w:rPr>
              <w:sz w:val="21"/>
              <w:szCs w:val="21"/>
            </w:rPr>
            <w:fldChar w:fldCharType="end"/>
          </w:r>
          <w:r>
            <w:rPr>
              <w:sz w:val="21"/>
              <w:szCs w:val="21"/>
            </w:rPr>
            <w:fldChar w:fldCharType="end"/>
          </w:r>
        </w:p>
        <w:p w14:paraId="799968BD">
          <w:pPr>
            <w:pStyle w:val="31"/>
            <w:tabs>
              <w:tab w:val="right" w:leader="dot" w:pos="9648"/>
            </w:tabs>
            <w:rPr>
              <w:sz w:val="21"/>
              <w:szCs w:val="21"/>
            </w:rPr>
          </w:pPr>
          <w:r>
            <w:rPr>
              <w:sz w:val="21"/>
              <w:szCs w:val="21"/>
            </w:rPr>
            <w:fldChar w:fldCharType="begin"/>
          </w:r>
          <w:r>
            <w:rPr>
              <w:sz w:val="21"/>
              <w:szCs w:val="21"/>
            </w:rPr>
            <w:instrText xml:space="preserve"> HYPERLINK \l _Toc21770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综合能耗平衡与能效自评估</w:t>
          </w:r>
          <w:r>
            <w:rPr>
              <w:sz w:val="21"/>
              <w:szCs w:val="21"/>
            </w:rPr>
            <w:tab/>
          </w:r>
          <w:r>
            <w:rPr>
              <w:sz w:val="21"/>
              <w:szCs w:val="21"/>
            </w:rPr>
            <w:fldChar w:fldCharType="begin"/>
          </w:r>
          <w:r>
            <w:rPr>
              <w:sz w:val="21"/>
              <w:szCs w:val="21"/>
            </w:rPr>
            <w:instrText xml:space="preserve"> PAGEREF _Toc21770 \h </w:instrText>
          </w:r>
          <w:r>
            <w:rPr>
              <w:sz w:val="21"/>
              <w:szCs w:val="21"/>
            </w:rPr>
            <w:fldChar w:fldCharType="separate"/>
          </w:r>
          <w:r>
            <w:rPr>
              <w:sz w:val="21"/>
              <w:szCs w:val="21"/>
            </w:rPr>
            <w:t>63</w:t>
          </w:r>
          <w:r>
            <w:rPr>
              <w:sz w:val="21"/>
              <w:szCs w:val="21"/>
            </w:rPr>
            <w:fldChar w:fldCharType="end"/>
          </w:r>
          <w:r>
            <w:rPr>
              <w:sz w:val="21"/>
              <w:szCs w:val="21"/>
            </w:rPr>
            <w:fldChar w:fldCharType="end"/>
          </w:r>
        </w:p>
        <w:p w14:paraId="0EB4990F">
          <w:pPr>
            <w:pStyle w:val="27"/>
            <w:tabs>
              <w:tab w:val="right" w:leader="dot" w:pos="9648"/>
            </w:tabs>
            <w:rPr>
              <w:sz w:val="21"/>
              <w:szCs w:val="21"/>
            </w:rPr>
          </w:pPr>
          <w:r>
            <w:rPr>
              <w:sz w:val="21"/>
              <w:szCs w:val="21"/>
            </w:rPr>
            <w:fldChar w:fldCharType="begin"/>
          </w:r>
          <w:r>
            <w:rPr>
              <w:sz w:val="21"/>
              <w:szCs w:val="21"/>
            </w:rPr>
            <w:instrText xml:space="preserve"> HYPERLINK \l _Toc19522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零碳项目评估</w:t>
          </w:r>
          <w:r>
            <w:rPr>
              <w:sz w:val="21"/>
              <w:szCs w:val="21"/>
            </w:rPr>
            <w:tab/>
          </w:r>
          <w:r>
            <w:rPr>
              <w:sz w:val="21"/>
              <w:szCs w:val="21"/>
            </w:rPr>
            <w:fldChar w:fldCharType="begin"/>
          </w:r>
          <w:r>
            <w:rPr>
              <w:sz w:val="21"/>
              <w:szCs w:val="21"/>
            </w:rPr>
            <w:instrText xml:space="preserve"> PAGEREF _Toc19522 \h </w:instrText>
          </w:r>
          <w:r>
            <w:rPr>
              <w:sz w:val="21"/>
              <w:szCs w:val="21"/>
            </w:rPr>
            <w:fldChar w:fldCharType="separate"/>
          </w:r>
          <w:r>
            <w:rPr>
              <w:sz w:val="21"/>
              <w:szCs w:val="21"/>
            </w:rPr>
            <w:t>65</w:t>
          </w:r>
          <w:r>
            <w:rPr>
              <w:sz w:val="21"/>
              <w:szCs w:val="21"/>
            </w:rPr>
            <w:fldChar w:fldCharType="end"/>
          </w:r>
          <w:r>
            <w:rPr>
              <w:sz w:val="21"/>
              <w:szCs w:val="21"/>
            </w:rPr>
            <w:fldChar w:fldCharType="end"/>
          </w:r>
        </w:p>
        <w:p w14:paraId="7D78B8AA">
          <w:pPr>
            <w:pStyle w:val="31"/>
            <w:tabs>
              <w:tab w:val="right" w:leader="dot" w:pos="9648"/>
            </w:tabs>
            <w:rPr>
              <w:sz w:val="21"/>
              <w:szCs w:val="21"/>
            </w:rPr>
          </w:pPr>
          <w:r>
            <w:rPr>
              <w:sz w:val="21"/>
              <w:szCs w:val="21"/>
            </w:rPr>
            <w:fldChar w:fldCharType="begin"/>
          </w:r>
          <w:r>
            <w:rPr>
              <w:sz w:val="21"/>
              <w:szCs w:val="21"/>
            </w:rPr>
            <w:instrText xml:space="preserve"> HYPERLINK \l _Toc20449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项目档案管理</w:t>
          </w:r>
          <w:r>
            <w:rPr>
              <w:sz w:val="21"/>
              <w:szCs w:val="21"/>
            </w:rPr>
            <w:tab/>
          </w:r>
          <w:r>
            <w:rPr>
              <w:sz w:val="21"/>
              <w:szCs w:val="21"/>
            </w:rPr>
            <w:fldChar w:fldCharType="begin"/>
          </w:r>
          <w:r>
            <w:rPr>
              <w:sz w:val="21"/>
              <w:szCs w:val="21"/>
            </w:rPr>
            <w:instrText xml:space="preserve"> PAGEREF _Toc20449 \h </w:instrText>
          </w:r>
          <w:r>
            <w:rPr>
              <w:sz w:val="21"/>
              <w:szCs w:val="21"/>
            </w:rPr>
            <w:fldChar w:fldCharType="separate"/>
          </w:r>
          <w:r>
            <w:rPr>
              <w:sz w:val="21"/>
              <w:szCs w:val="21"/>
            </w:rPr>
            <w:t>66</w:t>
          </w:r>
          <w:r>
            <w:rPr>
              <w:sz w:val="21"/>
              <w:szCs w:val="21"/>
            </w:rPr>
            <w:fldChar w:fldCharType="end"/>
          </w:r>
          <w:r>
            <w:rPr>
              <w:sz w:val="21"/>
              <w:szCs w:val="21"/>
            </w:rPr>
            <w:fldChar w:fldCharType="end"/>
          </w:r>
        </w:p>
        <w:p w14:paraId="5D73444F">
          <w:pPr>
            <w:pStyle w:val="31"/>
            <w:tabs>
              <w:tab w:val="right" w:leader="dot" w:pos="9648"/>
            </w:tabs>
            <w:rPr>
              <w:sz w:val="21"/>
              <w:szCs w:val="21"/>
            </w:rPr>
          </w:pPr>
          <w:r>
            <w:rPr>
              <w:sz w:val="21"/>
              <w:szCs w:val="21"/>
            </w:rPr>
            <w:fldChar w:fldCharType="begin"/>
          </w:r>
          <w:r>
            <w:rPr>
              <w:sz w:val="21"/>
              <w:szCs w:val="21"/>
            </w:rPr>
            <w:instrText xml:space="preserve"> HYPERLINK \l _Toc5210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实时监控</w:t>
          </w:r>
          <w:r>
            <w:rPr>
              <w:sz w:val="21"/>
              <w:szCs w:val="21"/>
            </w:rPr>
            <w:tab/>
          </w:r>
          <w:r>
            <w:rPr>
              <w:sz w:val="21"/>
              <w:szCs w:val="21"/>
            </w:rPr>
            <w:fldChar w:fldCharType="begin"/>
          </w:r>
          <w:r>
            <w:rPr>
              <w:sz w:val="21"/>
              <w:szCs w:val="21"/>
            </w:rPr>
            <w:instrText xml:space="preserve"> PAGEREF _Toc5210 \h </w:instrText>
          </w:r>
          <w:r>
            <w:rPr>
              <w:sz w:val="21"/>
              <w:szCs w:val="21"/>
            </w:rPr>
            <w:fldChar w:fldCharType="separate"/>
          </w:r>
          <w:r>
            <w:rPr>
              <w:sz w:val="21"/>
              <w:szCs w:val="21"/>
            </w:rPr>
            <w:t>69</w:t>
          </w:r>
          <w:r>
            <w:rPr>
              <w:sz w:val="21"/>
              <w:szCs w:val="21"/>
            </w:rPr>
            <w:fldChar w:fldCharType="end"/>
          </w:r>
          <w:r>
            <w:rPr>
              <w:sz w:val="21"/>
              <w:szCs w:val="21"/>
            </w:rPr>
            <w:fldChar w:fldCharType="end"/>
          </w:r>
        </w:p>
        <w:p w14:paraId="12383BD2">
          <w:pPr>
            <w:pStyle w:val="31"/>
            <w:tabs>
              <w:tab w:val="right" w:leader="dot" w:pos="9648"/>
            </w:tabs>
            <w:rPr>
              <w:sz w:val="21"/>
              <w:szCs w:val="21"/>
            </w:rPr>
          </w:pPr>
          <w:r>
            <w:rPr>
              <w:sz w:val="21"/>
              <w:szCs w:val="21"/>
            </w:rPr>
            <w:fldChar w:fldCharType="begin"/>
          </w:r>
          <w:r>
            <w:rPr>
              <w:sz w:val="21"/>
              <w:szCs w:val="21"/>
            </w:rPr>
            <w:instrText xml:space="preserve"> HYPERLINK \l _Toc30561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项目运行评估</w:t>
          </w:r>
          <w:r>
            <w:rPr>
              <w:sz w:val="21"/>
              <w:szCs w:val="21"/>
            </w:rPr>
            <w:tab/>
          </w:r>
          <w:r>
            <w:rPr>
              <w:sz w:val="21"/>
              <w:szCs w:val="21"/>
            </w:rPr>
            <w:fldChar w:fldCharType="begin"/>
          </w:r>
          <w:r>
            <w:rPr>
              <w:sz w:val="21"/>
              <w:szCs w:val="21"/>
            </w:rPr>
            <w:instrText xml:space="preserve"> PAGEREF _Toc30561 \h </w:instrText>
          </w:r>
          <w:r>
            <w:rPr>
              <w:sz w:val="21"/>
              <w:szCs w:val="21"/>
            </w:rPr>
            <w:fldChar w:fldCharType="separate"/>
          </w:r>
          <w:r>
            <w:rPr>
              <w:sz w:val="21"/>
              <w:szCs w:val="21"/>
            </w:rPr>
            <w:t>72</w:t>
          </w:r>
          <w:r>
            <w:rPr>
              <w:sz w:val="21"/>
              <w:szCs w:val="21"/>
            </w:rPr>
            <w:fldChar w:fldCharType="end"/>
          </w:r>
          <w:r>
            <w:rPr>
              <w:sz w:val="21"/>
              <w:szCs w:val="21"/>
            </w:rPr>
            <w:fldChar w:fldCharType="end"/>
          </w:r>
        </w:p>
        <w:p w14:paraId="4FDC8382">
          <w:pPr>
            <w:pStyle w:val="31"/>
            <w:tabs>
              <w:tab w:val="right" w:leader="dot" w:pos="9648"/>
            </w:tabs>
            <w:rPr>
              <w:sz w:val="21"/>
              <w:szCs w:val="21"/>
            </w:rPr>
          </w:pPr>
          <w:r>
            <w:rPr>
              <w:sz w:val="21"/>
              <w:szCs w:val="21"/>
            </w:rPr>
            <w:fldChar w:fldCharType="begin"/>
          </w:r>
          <w:r>
            <w:rPr>
              <w:sz w:val="21"/>
              <w:szCs w:val="21"/>
            </w:rPr>
            <w:instrText xml:space="preserve"> HYPERLINK \l _Toc8615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零碳工厂自评估</w:t>
          </w:r>
          <w:r>
            <w:rPr>
              <w:sz w:val="21"/>
              <w:szCs w:val="21"/>
            </w:rPr>
            <w:tab/>
          </w:r>
          <w:r>
            <w:rPr>
              <w:sz w:val="21"/>
              <w:szCs w:val="21"/>
            </w:rPr>
            <w:fldChar w:fldCharType="begin"/>
          </w:r>
          <w:r>
            <w:rPr>
              <w:sz w:val="21"/>
              <w:szCs w:val="21"/>
            </w:rPr>
            <w:instrText xml:space="preserve"> PAGEREF _Toc8615 \h </w:instrText>
          </w:r>
          <w:r>
            <w:rPr>
              <w:sz w:val="21"/>
              <w:szCs w:val="21"/>
            </w:rPr>
            <w:fldChar w:fldCharType="separate"/>
          </w:r>
          <w:r>
            <w:rPr>
              <w:sz w:val="21"/>
              <w:szCs w:val="21"/>
            </w:rPr>
            <w:t>75</w:t>
          </w:r>
          <w:r>
            <w:rPr>
              <w:sz w:val="21"/>
              <w:szCs w:val="21"/>
            </w:rPr>
            <w:fldChar w:fldCharType="end"/>
          </w:r>
          <w:r>
            <w:rPr>
              <w:sz w:val="21"/>
              <w:szCs w:val="21"/>
            </w:rPr>
            <w:fldChar w:fldCharType="end"/>
          </w:r>
        </w:p>
        <w:p w14:paraId="55348079">
          <w:pPr>
            <w:pStyle w:val="27"/>
            <w:tabs>
              <w:tab w:val="right" w:leader="dot" w:pos="9648"/>
            </w:tabs>
            <w:rPr>
              <w:sz w:val="21"/>
              <w:szCs w:val="21"/>
            </w:rPr>
          </w:pPr>
          <w:r>
            <w:rPr>
              <w:sz w:val="21"/>
              <w:szCs w:val="21"/>
            </w:rPr>
            <w:fldChar w:fldCharType="begin"/>
          </w:r>
          <w:r>
            <w:rPr>
              <w:sz w:val="21"/>
              <w:szCs w:val="21"/>
            </w:rPr>
            <w:instrText xml:space="preserve"> HYPERLINK \l _Toc15026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统计报表</w:t>
          </w:r>
          <w:r>
            <w:rPr>
              <w:sz w:val="21"/>
              <w:szCs w:val="21"/>
            </w:rPr>
            <w:tab/>
          </w:r>
          <w:r>
            <w:rPr>
              <w:sz w:val="21"/>
              <w:szCs w:val="21"/>
            </w:rPr>
            <w:fldChar w:fldCharType="begin"/>
          </w:r>
          <w:r>
            <w:rPr>
              <w:sz w:val="21"/>
              <w:szCs w:val="21"/>
            </w:rPr>
            <w:instrText xml:space="preserve"> PAGEREF _Toc15026 \h </w:instrText>
          </w:r>
          <w:r>
            <w:rPr>
              <w:sz w:val="21"/>
              <w:szCs w:val="21"/>
            </w:rPr>
            <w:fldChar w:fldCharType="separate"/>
          </w:r>
          <w:r>
            <w:rPr>
              <w:sz w:val="21"/>
              <w:szCs w:val="21"/>
            </w:rPr>
            <w:t>79</w:t>
          </w:r>
          <w:r>
            <w:rPr>
              <w:sz w:val="21"/>
              <w:szCs w:val="21"/>
            </w:rPr>
            <w:fldChar w:fldCharType="end"/>
          </w:r>
          <w:r>
            <w:rPr>
              <w:sz w:val="21"/>
              <w:szCs w:val="21"/>
            </w:rPr>
            <w:fldChar w:fldCharType="end"/>
          </w:r>
        </w:p>
        <w:p w14:paraId="165B39AE">
          <w:pPr>
            <w:pStyle w:val="31"/>
            <w:tabs>
              <w:tab w:val="right" w:leader="dot" w:pos="9648"/>
            </w:tabs>
            <w:rPr>
              <w:sz w:val="21"/>
              <w:szCs w:val="21"/>
            </w:rPr>
          </w:pPr>
          <w:r>
            <w:rPr>
              <w:sz w:val="21"/>
              <w:szCs w:val="21"/>
            </w:rPr>
            <w:fldChar w:fldCharType="begin"/>
          </w:r>
          <w:r>
            <w:rPr>
              <w:sz w:val="21"/>
              <w:szCs w:val="21"/>
            </w:rPr>
            <w:instrText xml:space="preserve"> HYPERLINK \l _Toc12842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用能报表</w:t>
          </w:r>
          <w:r>
            <w:rPr>
              <w:sz w:val="21"/>
              <w:szCs w:val="21"/>
            </w:rPr>
            <w:tab/>
          </w:r>
          <w:r>
            <w:rPr>
              <w:sz w:val="21"/>
              <w:szCs w:val="21"/>
            </w:rPr>
            <w:fldChar w:fldCharType="begin"/>
          </w:r>
          <w:r>
            <w:rPr>
              <w:sz w:val="21"/>
              <w:szCs w:val="21"/>
            </w:rPr>
            <w:instrText xml:space="preserve"> PAGEREF _Toc12842 \h </w:instrText>
          </w:r>
          <w:r>
            <w:rPr>
              <w:sz w:val="21"/>
              <w:szCs w:val="21"/>
            </w:rPr>
            <w:fldChar w:fldCharType="separate"/>
          </w:r>
          <w:r>
            <w:rPr>
              <w:sz w:val="21"/>
              <w:szCs w:val="21"/>
            </w:rPr>
            <w:t>79</w:t>
          </w:r>
          <w:r>
            <w:rPr>
              <w:sz w:val="21"/>
              <w:szCs w:val="21"/>
            </w:rPr>
            <w:fldChar w:fldCharType="end"/>
          </w:r>
          <w:r>
            <w:rPr>
              <w:sz w:val="21"/>
              <w:szCs w:val="21"/>
            </w:rPr>
            <w:fldChar w:fldCharType="end"/>
          </w:r>
        </w:p>
        <w:p w14:paraId="340BB0EC">
          <w:pPr>
            <w:pStyle w:val="31"/>
            <w:tabs>
              <w:tab w:val="right" w:leader="dot" w:pos="9648"/>
            </w:tabs>
            <w:rPr>
              <w:sz w:val="21"/>
              <w:szCs w:val="21"/>
            </w:rPr>
          </w:pPr>
          <w:r>
            <w:rPr>
              <w:sz w:val="21"/>
              <w:szCs w:val="21"/>
            </w:rPr>
            <w:fldChar w:fldCharType="begin"/>
          </w:r>
          <w:r>
            <w:rPr>
              <w:sz w:val="21"/>
              <w:szCs w:val="21"/>
            </w:rPr>
            <w:instrText xml:space="preserve"> HYPERLINK \l _Toc9574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成本报表</w:t>
          </w:r>
          <w:r>
            <w:rPr>
              <w:sz w:val="21"/>
              <w:szCs w:val="21"/>
            </w:rPr>
            <w:tab/>
          </w:r>
          <w:r>
            <w:rPr>
              <w:sz w:val="21"/>
              <w:szCs w:val="21"/>
            </w:rPr>
            <w:fldChar w:fldCharType="begin"/>
          </w:r>
          <w:r>
            <w:rPr>
              <w:sz w:val="21"/>
              <w:szCs w:val="21"/>
            </w:rPr>
            <w:instrText xml:space="preserve"> PAGEREF _Toc9574 \h </w:instrText>
          </w:r>
          <w:r>
            <w:rPr>
              <w:sz w:val="21"/>
              <w:szCs w:val="21"/>
            </w:rPr>
            <w:fldChar w:fldCharType="separate"/>
          </w:r>
          <w:r>
            <w:rPr>
              <w:sz w:val="21"/>
              <w:szCs w:val="21"/>
            </w:rPr>
            <w:t>82</w:t>
          </w:r>
          <w:r>
            <w:rPr>
              <w:sz w:val="21"/>
              <w:szCs w:val="21"/>
            </w:rPr>
            <w:fldChar w:fldCharType="end"/>
          </w:r>
          <w:r>
            <w:rPr>
              <w:sz w:val="21"/>
              <w:szCs w:val="21"/>
            </w:rPr>
            <w:fldChar w:fldCharType="end"/>
          </w:r>
        </w:p>
        <w:p w14:paraId="5D7E11C4">
          <w:pPr>
            <w:pStyle w:val="31"/>
            <w:tabs>
              <w:tab w:val="right" w:leader="dot" w:pos="9648"/>
            </w:tabs>
            <w:rPr>
              <w:sz w:val="21"/>
              <w:szCs w:val="21"/>
            </w:rPr>
          </w:pPr>
          <w:r>
            <w:rPr>
              <w:sz w:val="21"/>
              <w:szCs w:val="21"/>
            </w:rPr>
            <w:fldChar w:fldCharType="begin"/>
          </w:r>
          <w:r>
            <w:rPr>
              <w:sz w:val="21"/>
              <w:szCs w:val="21"/>
            </w:rPr>
            <w:instrText xml:space="preserve"> HYPERLINK \l _Toc6777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单耗报表</w:t>
          </w:r>
          <w:r>
            <w:rPr>
              <w:sz w:val="21"/>
              <w:szCs w:val="21"/>
            </w:rPr>
            <w:tab/>
          </w:r>
          <w:r>
            <w:rPr>
              <w:sz w:val="21"/>
              <w:szCs w:val="21"/>
            </w:rPr>
            <w:fldChar w:fldCharType="begin"/>
          </w:r>
          <w:r>
            <w:rPr>
              <w:sz w:val="21"/>
              <w:szCs w:val="21"/>
            </w:rPr>
            <w:instrText xml:space="preserve"> PAGEREF _Toc6777 \h </w:instrText>
          </w:r>
          <w:r>
            <w:rPr>
              <w:sz w:val="21"/>
              <w:szCs w:val="21"/>
            </w:rPr>
            <w:fldChar w:fldCharType="separate"/>
          </w:r>
          <w:r>
            <w:rPr>
              <w:sz w:val="21"/>
              <w:szCs w:val="21"/>
            </w:rPr>
            <w:t>85</w:t>
          </w:r>
          <w:r>
            <w:rPr>
              <w:sz w:val="21"/>
              <w:szCs w:val="21"/>
            </w:rPr>
            <w:fldChar w:fldCharType="end"/>
          </w:r>
          <w:r>
            <w:rPr>
              <w:sz w:val="21"/>
              <w:szCs w:val="21"/>
            </w:rPr>
            <w:fldChar w:fldCharType="end"/>
          </w:r>
        </w:p>
        <w:p w14:paraId="2FFCF361">
          <w:pPr>
            <w:pStyle w:val="27"/>
            <w:tabs>
              <w:tab w:val="right" w:leader="dot" w:pos="9648"/>
            </w:tabs>
            <w:rPr>
              <w:sz w:val="21"/>
              <w:szCs w:val="21"/>
            </w:rPr>
          </w:pPr>
          <w:r>
            <w:rPr>
              <w:sz w:val="21"/>
              <w:szCs w:val="21"/>
            </w:rPr>
            <w:fldChar w:fldCharType="begin"/>
          </w:r>
          <w:r>
            <w:rPr>
              <w:sz w:val="21"/>
              <w:szCs w:val="21"/>
            </w:rPr>
            <w:instrText xml:space="preserve"> HYPERLINK \l _Toc31707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基础管理</w:t>
          </w:r>
          <w:r>
            <w:rPr>
              <w:sz w:val="21"/>
              <w:szCs w:val="21"/>
            </w:rPr>
            <w:tab/>
          </w:r>
          <w:r>
            <w:rPr>
              <w:sz w:val="21"/>
              <w:szCs w:val="21"/>
            </w:rPr>
            <w:fldChar w:fldCharType="begin"/>
          </w:r>
          <w:r>
            <w:rPr>
              <w:sz w:val="21"/>
              <w:szCs w:val="21"/>
            </w:rPr>
            <w:instrText xml:space="preserve"> PAGEREF _Toc31707 \h </w:instrText>
          </w:r>
          <w:r>
            <w:rPr>
              <w:sz w:val="21"/>
              <w:szCs w:val="21"/>
            </w:rPr>
            <w:fldChar w:fldCharType="separate"/>
          </w:r>
          <w:r>
            <w:rPr>
              <w:sz w:val="21"/>
              <w:szCs w:val="21"/>
            </w:rPr>
            <w:t>88</w:t>
          </w:r>
          <w:r>
            <w:rPr>
              <w:sz w:val="21"/>
              <w:szCs w:val="21"/>
            </w:rPr>
            <w:fldChar w:fldCharType="end"/>
          </w:r>
          <w:r>
            <w:rPr>
              <w:sz w:val="21"/>
              <w:szCs w:val="21"/>
            </w:rPr>
            <w:fldChar w:fldCharType="end"/>
          </w:r>
        </w:p>
        <w:p w14:paraId="15DEC28C">
          <w:pPr>
            <w:pStyle w:val="31"/>
            <w:tabs>
              <w:tab w:val="right" w:leader="dot" w:pos="9648"/>
            </w:tabs>
            <w:rPr>
              <w:sz w:val="21"/>
              <w:szCs w:val="21"/>
            </w:rPr>
          </w:pPr>
          <w:r>
            <w:rPr>
              <w:sz w:val="21"/>
              <w:szCs w:val="21"/>
            </w:rPr>
            <w:fldChar w:fldCharType="begin"/>
          </w:r>
          <w:r>
            <w:rPr>
              <w:sz w:val="21"/>
              <w:szCs w:val="21"/>
            </w:rPr>
            <w:instrText xml:space="preserve"> HYPERLINK \l _Toc20240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数据录入</w:t>
          </w:r>
          <w:r>
            <w:rPr>
              <w:sz w:val="21"/>
              <w:szCs w:val="21"/>
            </w:rPr>
            <w:tab/>
          </w:r>
          <w:r>
            <w:rPr>
              <w:sz w:val="21"/>
              <w:szCs w:val="21"/>
            </w:rPr>
            <w:fldChar w:fldCharType="begin"/>
          </w:r>
          <w:r>
            <w:rPr>
              <w:sz w:val="21"/>
              <w:szCs w:val="21"/>
            </w:rPr>
            <w:instrText xml:space="preserve"> PAGEREF _Toc20240 \h </w:instrText>
          </w:r>
          <w:r>
            <w:rPr>
              <w:sz w:val="21"/>
              <w:szCs w:val="21"/>
            </w:rPr>
            <w:fldChar w:fldCharType="separate"/>
          </w:r>
          <w:r>
            <w:rPr>
              <w:sz w:val="21"/>
              <w:szCs w:val="21"/>
            </w:rPr>
            <w:t>88</w:t>
          </w:r>
          <w:r>
            <w:rPr>
              <w:sz w:val="21"/>
              <w:szCs w:val="21"/>
            </w:rPr>
            <w:fldChar w:fldCharType="end"/>
          </w:r>
          <w:r>
            <w:rPr>
              <w:sz w:val="21"/>
              <w:szCs w:val="21"/>
            </w:rPr>
            <w:fldChar w:fldCharType="end"/>
          </w:r>
        </w:p>
        <w:p w14:paraId="471A2C2E">
          <w:pPr>
            <w:pStyle w:val="31"/>
            <w:tabs>
              <w:tab w:val="right" w:leader="dot" w:pos="9648"/>
            </w:tabs>
            <w:rPr>
              <w:sz w:val="21"/>
              <w:szCs w:val="21"/>
            </w:rPr>
          </w:pPr>
          <w:r>
            <w:rPr>
              <w:sz w:val="21"/>
              <w:szCs w:val="21"/>
            </w:rPr>
            <w:fldChar w:fldCharType="begin"/>
          </w:r>
          <w:r>
            <w:rPr>
              <w:sz w:val="21"/>
              <w:szCs w:val="21"/>
            </w:rPr>
            <w:instrText xml:space="preserve"> HYPERLINK \l _Toc979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基础参数配置</w:t>
          </w:r>
          <w:r>
            <w:rPr>
              <w:sz w:val="21"/>
              <w:szCs w:val="21"/>
            </w:rPr>
            <w:tab/>
          </w:r>
          <w:r>
            <w:rPr>
              <w:sz w:val="21"/>
              <w:szCs w:val="21"/>
            </w:rPr>
            <w:fldChar w:fldCharType="begin"/>
          </w:r>
          <w:r>
            <w:rPr>
              <w:sz w:val="21"/>
              <w:szCs w:val="21"/>
            </w:rPr>
            <w:instrText xml:space="preserve"> PAGEREF _Toc979 \h </w:instrText>
          </w:r>
          <w:r>
            <w:rPr>
              <w:sz w:val="21"/>
              <w:szCs w:val="21"/>
            </w:rPr>
            <w:fldChar w:fldCharType="separate"/>
          </w:r>
          <w:r>
            <w:rPr>
              <w:sz w:val="21"/>
              <w:szCs w:val="21"/>
            </w:rPr>
            <w:t>92</w:t>
          </w:r>
          <w:r>
            <w:rPr>
              <w:sz w:val="21"/>
              <w:szCs w:val="21"/>
            </w:rPr>
            <w:fldChar w:fldCharType="end"/>
          </w:r>
          <w:r>
            <w:rPr>
              <w:sz w:val="21"/>
              <w:szCs w:val="21"/>
            </w:rPr>
            <w:fldChar w:fldCharType="end"/>
          </w:r>
        </w:p>
        <w:p w14:paraId="70761066">
          <w:pPr>
            <w:pStyle w:val="27"/>
            <w:tabs>
              <w:tab w:val="right" w:leader="dot" w:pos="9648"/>
            </w:tabs>
            <w:rPr>
              <w:sz w:val="21"/>
              <w:szCs w:val="21"/>
            </w:rPr>
          </w:pPr>
          <w:r>
            <w:rPr>
              <w:sz w:val="21"/>
              <w:szCs w:val="21"/>
            </w:rPr>
            <w:fldChar w:fldCharType="begin"/>
          </w:r>
          <w:r>
            <w:rPr>
              <w:sz w:val="21"/>
              <w:szCs w:val="21"/>
            </w:rPr>
            <w:instrText xml:space="preserve"> HYPERLINK \l _Toc23830 </w:instrText>
          </w:r>
          <w:r>
            <w:rPr>
              <w:sz w:val="21"/>
              <w:szCs w:val="21"/>
            </w:rPr>
            <w:fldChar w:fldCharType="separate"/>
          </w:r>
          <w:r>
            <w:rPr>
              <w:rFonts w:hint="eastAsia" w:eastAsia="黑体"/>
              <w:bCs w:val="0"/>
              <w:sz w:val="21"/>
              <w:szCs w:val="40"/>
            </w:rPr>
            <w:t xml:space="preserve">第三章 </w:t>
          </w:r>
          <w:r>
            <w:rPr>
              <w:rFonts w:ascii="Times New Roman" w:hAnsi="Times New Roman" w:eastAsia="黑体" w:cs="Times New Roman"/>
              <w:bCs w:val="0"/>
              <w:sz w:val="21"/>
              <w:szCs w:val="40"/>
            </w:rPr>
            <w:t>产品碳足迹集采中心功能需求规格</w:t>
          </w:r>
          <w:r>
            <w:rPr>
              <w:sz w:val="21"/>
              <w:szCs w:val="21"/>
            </w:rPr>
            <w:tab/>
          </w:r>
          <w:r>
            <w:rPr>
              <w:sz w:val="21"/>
              <w:szCs w:val="21"/>
            </w:rPr>
            <w:fldChar w:fldCharType="begin"/>
          </w:r>
          <w:r>
            <w:rPr>
              <w:sz w:val="21"/>
              <w:szCs w:val="21"/>
            </w:rPr>
            <w:instrText xml:space="preserve"> PAGEREF _Toc23830 \h </w:instrText>
          </w:r>
          <w:r>
            <w:rPr>
              <w:sz w:val="21"/>
              <w:szCs w:val="21"/>
            </w:rPr>
            <w:fldChar w:fldCharType="separate"/>
          </w:r>
          <w:r>
            <w:rPr>
              <w:sz w:val="21"/>
              <w:szCs w:val="21"/>
            </w:rPr>
            <w:t>97</w:t>
          </w:r>
          <w:r>
            <w:rPr>
              <w:sz w:val="21"/>
              <w:szCs w:val="21"/>
            </w:rPr>
            <w:fldChar w:fldCharType="end"/>
          </w:r>
          <w:r>
            <w:rPr>
              <w:sz w:val="21"/>
              <w:szCs w:val="21"/>
            </w:rPr>
            <w:fldChar w:fldCharType="end"/>
          </w:r>
        </w:p>
        <w:p w14:paraId="36AB5949">
          <w:pPr>
            <w:pStyle w:val="27"/>
            <w:tabs>
              <w:tab w:val="right" w:leader="dot" w:pos="9648"/>
            </w:tabs>
            <w:rPr>
              <w:sz w:val="21"/>
              <w:szCs w:val="21"/>
            </w:rPr>
          </w:pPr>
          <w:r>
            <w:rPr>
              <w:sz w:val="21"/>
              <w:szCs w:val="21"/>
            </w:rPr>
            <w:fldChar w:fldCharType="begin"/>
          </w:r>
          <w:r>
            <w:rPr>
              <w:sz w:val="21"/>
              <w:szCs w:val="21"/>
            </w:rPr>
            <w:instrText xml:space="preserve"> HYPERLINK \l _Toc8855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对外示范窗口</w:t>
          </w:r>
          <w:r>
            <w:rPr>
              <w:sz w:val="21"/>
              <w:szCs w:val="21"/>
            </w:rPr>
            <w:tab/>
          </w:r>
          <w:r>
            <w:rPr>
              <w:sz w:val="21"/>
              <w:szCs w:val="21"/>
            </w:rPr>
            <w:fldChar w:fldCharType="begin"/>
          </w:r>
          <w:r>
            <w:rPr>
              <w:sz w:val="21"/>
              <w:szCs w:val="21"/>
            </w:rPr>
            <w:instrText xml:space="preserve"> PAGEREF _Toc8855 \h </w:instrText>
          </w:r>
          <w:r>
            <w:rPr>
              <w:sz w:val="21"/>
              <w:szCs w:val="21"/>
            </w:rPr>
            <w:fldChar w:fldCharType="separate"/>
          </w:r>
          <w:r>
            <w:rPr>
              <w:sz w:val="21"/>
              <w:szCs w:val="21"/>
            </w:rPr>
            <w:t>97</w:t>
          </w:r>
          <w:r>
            <w:rPr>
              <w:sz w:val="21"/>
              <w:szCs w:val="21"/>
            </w:rPr>
            <w:fldChar w:fldCharType="end"/>
          </w:r>
          <w:r>
            <w:rPr>
              <w:sz w:val="21"/>
              <w:szCs w:val="21"/>
            </w:rPr>
            <w:fldChar w:fldCharType="end"/>
          </w:r>
        </w:p>
        <w:p w14:paraId="5C05A666">
          <w:pPr>
            <w:pStyle w:val="31"/>
            <w:tabs>
              <w:tab w:val="right" w:leader="dot" w:pos="9648"/>
            </w:tabs>
            <w:rPr>
              <w:sz w:val="21"/>
              <w:szCs w:val="21"/>
            </w:rPr>
          </w:pPr>
          <w:r>
            <w:rPr>
              <w:sz w:val="21"/>
              <w:szCs w:val="21"/>
            </w:rPr>
            <w:fldChar w:fldCharType="begin"/>
          </w:r>
          <w:r>
            <w:rPr>
              <w:sz w:val="21"/>
              <w:szCs w:val="21"/>
            </w:rPr>
            <w:instrText xml:space="preserve"> HYPERLINK \l _Toc30314 </w:instrText>
          </w:r>
          <w:r>
            <w:rPr>
              <w:sz w:val="21"/>
              <w:szCs w:val="21"/>
            </w:rPr>
            <w:fldChar w:fldCharType="separate"/>
          </w:r>
          <w:r>
            <w:rPr>
              <w:rFonts w:ascii="Times New Roman" w:hAnsi="Times New Roman" w:eastAsia="黑体" w:cs="Times New Roman"/>
              <w:bCs w:val="0"/>
              <w:sz w:val="21"/>
              <w:szCs w:val="22"/>
            </w:rPr>
            <w:t>1. 碳足迹总览驾驶舱</w:t>
          </w:r>
          <w:r>
            <w:rPr>
              <w:sz w:val="21"/>
              <w:szCs w:val="21"/>
            </w:rPr>
            <w:tab/>
          </w:r>
          <w:r>
            <w:rPr>
              <w:sz w:val="21"/>
              <w:szCs w:val="21"/>
            </w:rPr>
            <w:fldChar w:fldCharType="begin"/>
          </w:r>
          <w:r>
            <w:rPr>
              <w:sz w:val="21"/>
              <w:szCs w:val="21"/>
            </w:rPr>
            <w:instrText xml:space="preserve"> PAGEREF _Toc30314 \h </w:instrText>
          </w:r>
          <w:r>
            <w:rPr>
              <w:sz w:val="21"/>
              <w:szCs w:val="21"/>
            </w:rPr>
            <w:fldChar w:fldCharType="separate"/>
          </w:r>
          <w:r>
            <w:rPr>
              <w:sz w:val="21"/>
              <w:szCs w:val="21"/>
            </w:rPr>
            <w:t>97</w:t>
          </w:r>
          <w:r>
            <w:rPr>
              <w:sz w:val="21"/>
              <w:szCs w:val="21"/>
            </w:rPr>
            <w:fldChar w:fldCharType="end"/>
          </w:r>
          <w:r>
            <w:rPr>
              <w:sz w:val="21"/>
              <w:szCs w:val="21"/>
            </w:rPr>
            <w:fldChar w:fldCharType="end"/>
          </w:r>
        </w:p>
        <w:p w14:paraId="0AC1BE88">
          <w:pPr>
            <w:pStyle w:val="27"/>
            <w:tabs>
              <w:tab w:val="right" w:leader="dot" w:pos="9648"/>
            </w:tabs>
            <w:rPr>
              <w:sz w:val="21"/>
              <w:szCs w:val="21"/>
            </w:rPr>
          </w:pPr>
          <w:r>
            <w:rPr>
              <w:sz w:val="21"/>
              <w:szCs w:val="21"/>
            </w:rPr>
            <w:fldChar w:fldCharType="begin"/>
          </w:r>
          <w:r>
            <w:rPr>
              <w:sz w:val="21"/>
              <w:szCs w:val="21"/>
            </w:rPr>
            <w:instrText xml:space="preserve"> HYPERLINK \l _Toc1373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多维分析</w:t>
          </w:r>
          <w:r>
            <w:rPr>
              <w:sz w:val="21"/>
              <w:szCs w:val="21"/>
            </w:rPr>
            <w:tab/>
          </w:r>
          <w:r>
            <w:rPr>
              <w:sz w:val="21"/>
              <w:szCs w:val="21"/>
            </w:rPr>
            <w:fldChar w:fldCharType="begin"/>
          </w:r>
          <w:r>
            <w:rPr>
              <w:sz w:val="21"/>
              <w:szCs w:val="21"/>
            </w:rPr>
            <w:instrText xml:space="preserve"> PAGEREF _Toc1373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6723A5B8">
          <w:pPr>
            <w:pStyle w:val="31"/>
            <w:tabs>
              <w:tab w:val="right" w:leader="dot" w:pos="9648"/>
            </w:tabs>
            <w:rPr>
              <w:sz w:val="21"/>
              <w:szCs w:val="21"/>
            </w:rPr>
          </w:pPr>
          <w:r>
            <w:rPr>
              <w:sz w:val="21"/>
              <w:szCs w:val="21"/>
            </w:rPr>
            <w:fldChar w:fldCharType="begin"/>
          </w:r>
          <w:r>
            <w:rPr>
              <w:sz w:val="21"/>
              <w:szCs w:val="21"/>
            </w:rPr>
            <w:instrText xml:space="preserve"> HYPERLINK \l _Toc4851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横向对比</w:t>
          </w:r>
          <w:r>
            <w:rPr>
              <w:sz w:val="21"/>
              <w:szCs w:val="21"/>
            </w:rPr>
            <w:tab/>
          </w:r>
          <w:r>
            <w:rPr>
              <w:sz w:val="21"/>
              <w:szCs w:val="21"/>
            </w:rPr>
            <w:fldChar w:fldCharType="begin"/>
          </w:r>
          <w:r>
            <w:rPr>
              <w:sz w:val="21"/>
              <w:szCs w:val="21"/>
            </w:rPr>
            <w:instrText xml:space="preserve"> PAGEREF _Toc4851 \h </w:instrText>
          </w:r>
          <w:r>
            <w:rPr>
              <w:sz w:val="21"/>
              <w:szCs w:val="21"/>
            </w:rPr>
            <w:fldChar w:fldCharType="separate"/>
          </w:r>
          <w:r>
            <w:rPr>
              <w:sz w:val="21"/>
              <w:szCs w:val="21"/>
            </w:rPr>
            <w:t>101</w:t>
          </w:r>
          <w:r>
            <w:rPr>
              <w:sz w:val="21"/>
              <w:szCs w:val="21"/>
            </w:rPr>
            <w:fldChar w:fldCharType="end"/>
          </w:r>
          <w:r>
            <w:rPr>
              <w:sz w:val="21"/>
              <w:szCs w:val="21"/>
            </w:rPr>
            <w:fldChar w:fldCharType="end"/>
          </w:r>
        </w:p>
        <w:p w14:paraId="1FAB7B50">
          <w:pPr>
            <w:pStyle w:val="31"/>
            <w:tabs>
              <w:tab w:val="right" w:leader="dot" w:pos="9648"/>
            </w:tabs>
            <w:rPr>
              <w:sz w:val="21"/>
              <w:szCs w:val="21"/>
            </w:rPr>
          </w:pPr>
          <w:r>
            <w:rPr>
              <w:sz w:val="21"/>
              <w:szCs w:val="21"/>
            </w:rPr>
            <w:fldChar w:fldCharType="begin"/>
          </w:r>
          <w:r>
            <w:rPr>
              <w:sz w:val="21"/>
              <w:szCs w:val="21"/>
            </w:rPr>
            <w:instrText xml:space="preserve"> HYPERLINK \l _Toc28114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纵向</w:t>
          </w:r>
          <w:r>
            <w:rPr>
              <w:rFonts w:hint="eastAsia" w:cs="Times New Roman"/>
              <w:bCs w:val="0"/>
              <w:sz w:val="21"/>
              <w:szCs w:val="22"/>
              <w:lang w:val="en-US" w:eastAsia="zh-CN"/>
            </w:rPr>
            <w:t>对比</w:t>
          </w:r>
          <w:r>
            <w:rPr>
              <w:sz w:val="21"/>
              <w:szCs w:val="21"/>
            </w:rPr>
            <w:tab/>
          </w:r>
          <w:r>
            <w:rPr>
              <w:sz w:val="21"/>
              <w:szCs w:val="21"/>
            </w:rPr>
            <w:fldChar w:fldCharType="begin"/>
          </w:r>
          <w:r>
            <w:rPr>
              <w:sz w:val="21"/>
              <w:szCs w:val="21"/>
            </w:rPr>
            <w:instrText xml:space="preserve"> PAGEREF _Toc28114 \h </w:instrText>
          </w:r>
          <w:r>
            <w:rPr>
              <w:sz w:val="21"/>
              <w:szCs w:val="21"/>
            </w:rPr>
            <w:fldChar w:fldCharType="separate"/>
          </w:r>
          <w:r>
            <w:rPr>
              <w:sz w:val="21"/>
              <w:szCs w:val="21"/>
            </w:rPr>
            <w:t>104</w:t>
          </w:r>
          <w:r>
            <w:rPr>
              <w:sz w:val="21"/>
              <w:szCs w:val="21"/>
            </w:rPr>
            <w:fldChar w:fldCharType="end"/>
          </w:r>
          <w:r>
            <w:rPr>
              <w:sz w:val="21"/>
              <w:szCs w:val="21"/>
            </w:rPr>
            <w:fldChar w:fldCharType="end"/>
          </w:r>
        </w:p>
        <w:p w14:paraId="3B9C72C7">
          <w:pPr>
            <w:pStyle w:val="27"/>
            <w:tabs>
              <w:tab w:val="right" w:leader="dot" w:pos="9648"/>
            </w:tabs>
            <w:rPr>
              <w:sz w:val="21"/>
              <w:szCs w:val="21"/>
            </w:rPr>
          </w:pPr>
          <w:r>
            <w:rPr>
              <w:sz w:val="21"/>
              <w:szCs w:val="21"/>
            </w:rPr>
            <w:fldChar w:fldCharType="begin"/>
          </w:r>
          <w:r>
            <w:rPr>
              <w:sz w:val="21"/>
              <w:szCs w:val="21"/>
            </w:rPr>
            <w:instrText xml:space="preserve"> HYPERLINK \l _Toc31107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实景数据库与碳足迹核算</w:t>
          </w:r>
          <w:r>
            <w:rPr>
              <w:sz w:val="21"/>
              <w:szCs w:val="21"/>
            </w:rPr>
            <w:tab/>
          </w:r>
          <w:r>
            <w:rPr>
              <w:sz w:val="21"/>
              <w:szCs w:val="21"/>
            </w:rPr>
            <w:fldChar w:fldCharType="begin"/>
          </w:r>
          <w:r>
            <w:rPr>
              <w:sz w:val="21"/>
              <w:szCs w:val="21"/>
            </w:rPr>
            <w:instrText xml:space="preserve"> PAGEREF _Toc31107 \h </w:instrText>
          </w:r>
          <w:r>
            <w:rPr>
              <w:sz w:val="21"/>
              <w:szCs w:val="21"/>
            </w:rPr>
            <w:fldChar w:fldCharType="separate"/>
          </w:r>
          <w:r>
            <w:rPr>
              <w:sz w:val="21"/>
              <w:szCs w:val="21"/>
            </w:rPr>
            <w:t>107</w:t>
          </w:r>
          <w:r>
            <w:rPr>
              <w:sz w:val="21"/>
              <w:szCs w:val="21"/>
            </w:rPr>
            <w:fldChar w:fldCharType="end"/>
          </w:r>
          <w:r>
            <w:rPr>
              <w:sz w:val="21"/>
              <w:szCs w:val="21"/>
            </w:rPr>
            <w:fldChar w:fldCharType="end"/>
          </w:r>
        </w:p>
        <w:p w14:paraId="74494C85">
          <w:pPr>
            <w:pStyle w:val="31"/>
            <w:tabs>
              <w:tab w:val="right" w:leader="dot" w:pos="9648"/>
            </w:tabs>
            <w:rPr>
              <w:sz w:val="21"/>
              <w:szCs w:val="21"/>
            </w:rPr>
          </w:pPr>
          <w:r>
            <w:rPr>
              <w:sz w:val="21"/>
              <w:szCs w:val="21"/>
            </w:rPr>
            <w:fldChar w:fldCharType="begin"/>
          </w:r>
          <w:r>
            <w:rPr>
              <w:sz w:val="21"/>
              <w:szCs w:val="21"/>
            </w:rPr>
            <w:instrText xml:space="preserve"> HYPERLINK \l _Toc19441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实景数据库</w:t>
          </w:r>
          <w:r>
            <w:rPr>
              <w:sz w:val="21"/>
              <w:szCs w:val="21"/>
            </w:rPr>
            <w:tab/>
          </w:r>
          <w:r>
            <w:rPr>
              <w:sz w:val="21"/>
              <w:szCs w:val="21"/>
            </w:rPr>
            <w:fldChar w:fldCharType="begin"/>
          </w:r>
          <w:r>
            <w:rPr>
              <w:sz w:val="21"/>
              <w:szCs w:val="21"/>
            </w:rPr>
            <w:instrText xml:space="preserve"> PAGEREF _Toc19441 \h </w:instrText>
          </w:r>
          <w:r>
            <w:rPr>
              <w:sz w:val="21"/>
              <w:szCs w:val="21"/>
            </w:rPr>
            <w:fldChar w:fldCharType="separate"/>
          </w:r>
          <w:r>
            <w:rPr>
              <w:sz w:val="21"/>
              <w:szCs w:val="21"/>
            </w:rPr>
            <w:t>107</w:t>
          </w:r>
          <w:r>
            <w:rPr>
              <w:sz w:val="21"/>
              <w:szCs w:val="21"/>
            </w:rPr>
            <w:fldChar w:fldCharType="end"/>
          </w:r>
          <w:r>
            <w:rPr>
              <w:sz w:val="21"/>
              <w:szCs w:val="21"/>
            </w:rPr>
            <w:fldChar w:fldCharType="end"/>
          </w:r>
        </w:p>
        <w:p w14:paraId="351D502A">
          <w:pPr>
            <w:pStyle w:val="31"/>
            <w:tabs>
              <w:tab w:val="right" w:leader="dot" w:pos="9648"/>
            </w:tabs>
            <w:rPr>
              <w:sz w:val="21"/>
              <w:szCs w:val="21"/>
            </w:rPr>
          </w:pPr>
          <w:r>
            <w:rPr>
              <w:sz w:val="21"/>
              <w:szCs w:val="21"/>
            </w:rPr>
            <w:fldChar w:fldCharType="begin"/>
          </w:r>
          <w:r>
            <w:rPr>
              <w:sz w:val="21"/>
              <w:szCs w:val="21"/>
            </w:rPr>
            <w:instrText xml:space="preserve"> HYPERLINK \l _Toc21717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碳足迹核算</w:t>
          </w:r>
          <w:r>
            <w:rPr>
              <w:sz w:val="21"/>
              <w:szCs w:val="21"/>
            </w:rPr>
            <w:tab/>
          </w:r>
          <w:r>
            <w:rPr>
              <w:sz w:val="21"/>
              <w:szCs w:val="21"/>
            </w:rPr>
            <w:fldChar w:fldCharType="begin"/>
          </w:r>
          <w:r>
            <w:rPr>
              <w:sz w:val="21"/>
              <w:szCs w:val="21"/>
            </w:rPr>
            <w:instrText xml:space="preserve"> PAGEREF _Toc21717 \h </w:instrText>
          </w:r>
          <w:r>
            <w:rPr>
              <w:sz w:val="21"/>
              <w:szCs w:val="21"/>
            </w:rPr>
            <w:fldChar w:fldCharType="separate"/>
          </w:r>
          <w:r>
            <w:rPr>
              <w:sz w:val="21"/>
              <w:szCs w:val="21"/>
            </w:rPr>
            <w:t>111</w:t>
          </w:r>
          <w:r>
            <w:rPr>
              <w:sz w:val="21"/>
              <w:szCs w:val="21"/>
            </w:rPr>
            <w:fldChar w:fldCharType="end"/>
          </w:r>
          <w:r>
            <w:rPr>
              <w:sz w:val="21"/>
              <w:szCs w:val="21"/>
            </w:rPr>
            <w:fldChar w:fldCharType="end"/>
          </w:r>
        </w:p>
        <w:p w14:paraId="6383C916">
          <w:pPr>
            <w:pStyle w:val="31"/>
            <w:tabs>
              <w:tab w:val="right" w:leader="dot" w:pos="9648"/>
            </w:tabs>
            <w:rPr>
              <w:sz w:val="21"/>
              <w:szCs w:val="21"/>
            </w:rPr>
          </w:pPr>
          <w:r>
            <w:rPr>
              <w:sz w:val="21"/>
              <w:szCs w:val="21"/>
            </w:rPr>
            <w:fldChar w:fldCharType="begin"/>
          </w:r>
          <w:r>
            <w:rPr>
              <w:sz w:val="21"/>
              <w:szCs w:val="21"/>
            </w:rPr>
            <w:instrText xml:space="preserve"> HYPERLINK \l _Toc22414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碳足迹报告</w:t>
          </w:r>
          <w:r>
            <w:rPr>
              <w:sz w:val="21"/>
              <w:szCs w:val="21"/>
            </w:rPr>
            <w:tab/>
          </w:r>
          <w:r>
            <w:rPr>
              <w:sz w:val="21"/>
              <w:szCs w:val="21"/>
            </w:rPr>
            <w:fldChar w:fldCharType="begin"/>
          </w:r>
          <w:r>
            <w:rPr>
              <w:sz w:val="21"/>
              <w:szCs w:val="21"/>
            </w:rPr>
            <w:instrText xml:space="preserve"> PAGEREF _Toc22414 \h </w:instrText>
          </w:r>
          <w:r>
            <w:rPr>
              <w:sz w:val="21"/>
              <w:szCs w:val="21"/>
            </w:rPr>
            <w:fldChar w:fldCharType="separate"/>
          </w:r>
          <w:r>
            <w:rPr>
              <w:sz w:val="21"/>
              <w:szCs w:val="21"/>
            </w:rPr>
            <w:t>116</w:t>
          </w:r>
          <w:r>
            <w:rPr>
              <w:sz w:val="21"/>
              <w:szCs w:val="21"/>
            </w:rPr>
            <w:fldChar w:fldCharType="end"/>
          </w:r>
          <w:r>
            <w:rPr>
              <w:sz w:val="21"/>
              <w:szCs w:val="21"/>
            </w:rPr>
            <w:fldChar w:fldCharType="end"/>
          </w:r>
        </w:p>
        <w:p w14:paraId="522AE52E">
          <w:pPr>
            <w:pStyle w:val="27"/>
            <w:tabs>
              <w:tab w:val="right" w:leader="dot" w:pos="9648"/>
            </w:tabs>
            <w:rPr>
              <w:sz w:val="21"/>
              <w:szCs w:val="21"/>
            </w:rPr>
          </w:pPr>
          <w:r>
            <w:rPr>
              <w:sz w:val="21"/>
              <w:szCs w:val="21"/>
            </w:rPr>
            <w:fldChar w:fldCharType="begin"/>
          </w:r>
          <w:r>
            <w:rPr>
              <w:sz w:val="21"/>
              <w:szCs w:val="21"/>
            </w:rPr>
            <w:instrText xml:space="preserve"> HYPERLINK \l _Toc23911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CBAM 管理</w:t>
          </w:r>
          <w:r>
            <w:rPr>
              <w:sz w:val="21"/>
              <w:szCs w:val="21"/>
            </w:rPr>
            <w:tab/>
          </w:r>
          <w:r>
            <w:rPr>
              <w:sz w:val="21"/>
              <w:szCs w:val="21"/>
            </w:rPr>
            <w:fldChar w:fldCharType="begin"/>
          </w:r>
          <w:r>
            <w:rPr>
              <w:sz w:val="21"/>
              <w:szCs w:val="21"/>
            </w:rPr>
            <w:instrText xml:space="preserve"> PAGEREF _Toc23911 \h </w:instrText>
          </w:r>
          <w:r>
            <w:rPr>
              <w:sz w:val="21"/>
              <w:szCs w:val="21"/>
            </w:rPr>
            <w:fldChar w:fldCharType="separate"/>
          </w:r>
          <w:r>
            <w:rPr>
              <w:sz w:val="21"/>
              <w:szCs w:val="21"/>
            </w:rPr>
            <w:t>119</w:t>
          </w:r>
          <w:r>
            <w:rPr>
              <w:sz w:val="21"/>
              <w:szCs w:val="21"/>
            </w:rPr>
            <w:fldChar w:fldCharType="end"/>
          </w:r>
          <w:r>
            <w:rPr>
              <w:sz w:val="21"/>
              <w:szCs w:val="21"/>
            </w:rPr>
            <w:fldChar w:fldCharType="end"/>
          </w:r>
        </w:p>
        <w:p w14:paraId="730616D7">
          <w:pPr>
            <w:pStyle w:val="31"/>
            <w:tabs>
              <w:tab w:val="right" w:leader="dot" w:pos="9648"/>
            </w:tabs>
            <w:rPr>
              <w:sz w:val="21"/>
              <w:szCs w:val="21"/>
            </w:rPr>
          </w:pPr>
          <w:r>
            <w:rPr>
              <w:sz w:val="21"/>
              <w:szCs w:val="21"/>
            </w:rPr>
            <w:fldChar w:fldCharType="begin"/>
          </w:r>
          <w:r>
            <w:rPr>
              <w:sz w:val="21"/>
              <w:szCs w:val="21"/>
            </w:rPr>
            <w:instrText xml:space="preserve"> HYPERLINK \l _Toc12094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合规管理</w:t>
          </w:r>
          <w:r>
            <w:rPr>
              <w:sz w:val="21"/>
              <w:szCs w:val="21"/>
            </w:rPr>
            <w:tab/>
          </w:r>
          <w:r>
            <w:rPr>
              <w:sz w:val="21"/>
              <w:szCs w:val="21"/>
            </w:rPr>
            <w:fldChar w:fldCharType="begin"/>
          </w:r>
          <w:r>
            <w:rPr>
              <w:sz w:val="21"/>
              <w:szCs w:val="21"/>
            </w:rPr>
            <w:instrText xml:space="preserve"> PAGEREF _Toc12094 \h </w:instrText>
          </w:r>
          <w:r>
            <w:rPr>
              <w:sz w:val="21"/>
              <w:szCs w:val="21"/>
            </w:rPr>
            <w:fldChar w:fldCharType="separate"/>
          </w:r>
          <w:r>
            <w:rPr>
              <w:sz w:val="21"/>
              <w:szCs w:val="21"/>
            </w:rPr>
            <w:t>119</w:t>
          </w:r>
          <w:r>
            <w:rPr>
              <w:sz w:val="21"/>
              <w:szCs w:val="21"/>
            </w:rPr>
            <w:fldChar w:fldCharType="end"/>
          </w:r>
          <w:r>
            <w:rPr>
              <w:sz w:val="21"/>
              <w:szCs w:val="21"/>
            </w:rPr>
            <w:fldChar w:fldCharType="end"/>
          </w:r>
        </w:p>
        <w:p w14:paraId="1D917C55">
          <w:pPr>
            <w:pStyle w:val="31"/>
            <w:tabs>
              <w:tab w:val="right" w:leader="dot" w:pos="9648"/>
            </w:tabs>
            <w:rPr>
              <w:sz w:val="21"/>
              <w:szCs w:val="21"/>
            </w:rPr>
          </w:pPr>
          <w:r>
            <w:rPr>
              <w:sz w:val="21"/>
              <w:szCs w:val="21"/>
            </w:rPr>
            <w:fldChar w:fldCharType="begin"/>
          </w:r>
          <w:r>
            <w:rPr>
              <w:sz w:val="21"/>
              <w:szCs w:val="21"/>
            </w:rPr>
            <w:instrText xml:space="preserve"> HYPERLINK \l _Toc10052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申报模拟</w:t>
          </w:r>
          <w:r>
            <w:rPr>
              <w:sz w:val="21"/>
              <w:szCs w:val="21"/>
            </w:rPr>
            <w:tab/>
          </w:r>
          <w:r>
            <w:rPr>
              <w:sz w:val="21"/>
              <w:szCs w:val="21"/>
            </w:rPr>
            <w:fldChar w:fldCharType="begin"/>
          </w:r>
          <w:r>
            <w:rPr>
              <w:sz w:val="21"/>
              <w:szCs w:val="21"/>
            </w:rPr>
            <w:instrText xml:space="preserve"> PAGEREF _Toc10052 \h </w:instrText>
          </w:r>
          <w:r>
            <w:rPr>
              <w:sz w:val="21"/>
              <w:szCs w:val="21"/>
            </w:rPr>
            <w:fldChar w:fldCharType="separate"/>
          </w:r>
          <w:r>
            <w:rPr>
              <w:sz w:val="21"/>
              <w:szCs w:val="21"/>
            </w:rPr>
            <w:t>122</w:t>
          </w:r>
          <w:r>
            <w:rPr>
              <w:sz w:val="21"/>
              <w:szCs w:val="21"/>
            </w:rPr>
            <w:fldChar w:fldCharType="end"/>
          </w:r>
          <w:r>
            <w:rPr>
              <w:sz w:val="21"/>
              <w:szCs w:val="21"/>
            </w:rPr>
            <w:fldChar w:fldCharType="end"/>
          </w:r>
        </w:p>
        <w:p w14:paraId="23521908">
          <w:pPr>
            <w:pStyle w:val="31"/>
            <w:tabs>
              <w:tab w:val="right" w:leader="dot" w:pos="9648"/>
            </w:tabs>
            <w:rPr>
              <w:sz w:val="21"/>
              <w:szCs w:val="21"/>
            </w:rPr>
          </w:pPr>
          <w:r>
            <w:rPr>
              <w:sz w:val="21"/>
              <w:szCs w:val="21"/>
            </w:rPr>
            <w:fldChar w:fldCharType="begin"/>
          </w:r>
          <w:r>
            <w:rPr>
              <w:sz w:val="21"/>
              <w:szCs w:val="21"/>
            </w:rPr>
            <w:instrText xml:space="preserve"> HYPERLINK \l _Toc28549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知识库</w:t>
          </w:r>
          <w:r>
            <w:rPr>
              <w:sz w:val="21"/>
              <w:szCs w:val="21"/>
            </w:rPr>
            <w:tab/>
          </w:r>
          <w:r>
            <w:rPr>
              <w:sz w:val="21"/>
              <w:szCs w:val="21"/>
            </w:rPr>
            <w:fldChar w:fldCharType="begin"/>
          </w:r>
          <w:r>
            <w:rPr>
              <w:sz w:val="21"/>
              <w:szCs w:val="21"/>
            </w:rPr>
            <w:instrText xml:space="preserve"> PAGEREF _Toc28549 \h </w:instrText>
          </w:r>
          <w:r>
            <w:rPr>
              <w:sz w:val="21"/>
              <w:szCs w:val="21"/>
            </w:rPr>
            <w:fldChar w:fldCharType="separate"/>
          </w:r>
          <w:r>
            <w:rPr>
              <w:sz w:val="21"/>
              <w:szCs w:val="21"/>
            </w:rPr>
            <w:t>126</w:t>
          </w:r>
          <w:r>
            <w:rPr>
              <w:sz w:val="21"/>
              <w:szCs w:val="21"/>
            </w:rPr>
            <w:fldChar w:fldCharType="end"/>
          </w:r>
          <w:r>
            <w:rPr>
              <w:sz w:val="21"/>
              <w:szCs w:val="21"/>
            </w:rPr>
            <w:fldChar w:fldCharType="end"/>
          </w:r>
        </w:p>
        <w:p w14:paraId="1A872E1C">
          <w:pPr>
            <w:pStyle w:val="27"/>
            <w:tabs>
              <w:tab w:val="right" w:leader="dot" w:pos="9648"/>
            </w:tabs>
            <w:rPr>
              <w:sz w:val="21"/>
              <w:szCs w:val="21"/>
            </w:rPr>
          </w:pPr>
          <w:r>
            <w:rPr>
              <w:sz w:val="21"/>
              <w:szCs w:val="21"/>
            </w:rPr>
            <w:fldChar w:fldCharType="begin"/>
          </w:r>
          <w:r>
            <w:rPr>
              <w:sz w:val="21"/>
              <w:szCs w:val="21"/>
            </w:rPr>
            <w:instrText xml:space="preserve"> HYPERLINK \l _Toc23286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第三方认证管理</w:t>
          </w:r>
          <w:r>
            <w:rPr>
              <w:sz w:val="21"/>
              <w:szCs w:val="21"/>
            </w:rPr>
            <w:tab/>
          </w:r>
          <w:r>
            <w:rPr>
              <w:sz w:val="21"/>
              <w:szCs w:val="21"/>
            </w:rPr>
            <w:fldChar w:fldCharType="begin"/>
          </w:r>
          <w:r>
            <w:rPr>
              <w:sz w:val="21"/>
              <w:szCs w:val="21"/>
            </w:rPr>
            <w:instrText xml:space="preserve"> PAGEREF _Toc23286 \h </w:instrText>
          </w:r>
          <w:r>
            <w:rPr>
              <w:sz w:val="21"/>
              <w:szCs w:val="21"/>
            </w:rPr>
            <w:fldChar w:fldCharType="separate"/>
          </w:r>
          <w:r>
            <w:rPr>
              <w:sz w:val="21"/>
              <w:szCs w:val="21"/>
            </w:rPr>
            <w:t>129</w:t>
          </w:r>
          <w:r>
            <w:rPr>
              <w:sz w:val="21"/>
              <w:szCs w:val="21"/>
            </w:rPr>
            <w:fldChar w:fldCharType="end"/>
          </w:r>
          <w:r>
            <w:rPr>
              <w:sz w:val="21"/>
              <w:szCs w:val="21"/>
            </w:rPr>
            <w:fldChar w:fldCharType="end"/>
          </w:r>
        </w:p>
        <w:p w14:paraId="6AFBB137">
          <w:pPr>
            <w:pStyle w:val="31"/>
            <w:tabs>
              <w:tab w:val="right" w:leader="dot" w:pos="9648"/>
            </w:tabs>
            <w:rPr>
              <w:sz w:val="21"/>
              <w:szCs w:val="21"/>
            </w:rPr>
          </w:pPr>
          <w:r>
            <w:rPr>
              <w:sz w:val="21"/>
              <w:szCs w:val="21"/>
            </w:rPr>
            <w:fldChar w:fldCharType="begin"/>
          </w:r>
          <w:r>
            <w:rPr>
              <w:sz w:val="21"/>
              <w:szCs w:val="21"/>
            </w:rPr>
            <w:instrText xml:space="preserve"> HYPERLINK \l _Toc3187 </w:instrText>
          </w:r>
          <w:r>
            <w:rPr>
              <w:sz w:val="21"/>
              <w:szCs w:val="21"/>
            </w:rPr>
            <w:fldChar w:fldCharType="separate"/>
          </w:r>
          <w:r>
            <w:rPr>
              <w:rFonts w:ascii="Times New Roman" w:hAnsi="Times New Roman" w:eastAsia="黑体" w:cs="Times New Roman"/>
              <w:bCs w:val="0"/>
              <w:sz w:val="21"/>
              <w:szCs w:val="22"/>
            </w:rPr>
            <w:t>1. 认证资料维护</w:t>
          </w:r>
          <w:r>
            <w:rPr>
              <w:sz w:val="21"/>
              <w:szCs w:val="21"/>
            </w:rPr>
            <w:tab/>
          </w:r>
          <w:r>
            <w:rPr>
              <w:sz w:val="21"/>
              <w:szCs w:val="21"/>
            </w:rPr>
            <w:fldChar w:fldCharType="begin"/>
          </w:r>
          <w:r>
            <w:rPr>
              <w:sz w:val="21"/>
              <w:szCs w:val="21"/>
            </w:rPr>
            <w:instrText xml:space="preserve"> PAGEREF _Toc3187 \h </w:instrText>
          </w:r>
          <w:r>
            <w:rPr>
              <w:sz w:val="21"/>
              <w:szCs w:val="21"/>
            </w:rPr>
            <w:fldChar w:fldCharType="separate"/>
          </w:r>
          <w:r>
            <w:rPr>
              <w:sz w:val="21"/>
              <w:szCs w:val="21"/>
            </w:rPr>
            <w:t>129</w:t>
          </w:r>
          <w:r>
            <w:rPr>
              <w:sz w:val="21"/>
              <w:szCs w:val="21"/>
            </w:rPr>
            <w:fldChar w:fldCharType="end"/>
          </w:r>
          <w:r>
            <w:rPr>
              <w:sz w:val="21"/>
              <w:szCs w:val="21"/>
            </w:rPr>
            <w:fldChar w:fldCharType="end"/>
          </w:r>
        </w:p>
        <w:p w14:paraId="7AA7181C">
          <w:pPr>
            <w:pStyle w:val="31"/>
            <w:tabs>
              <w:tab w:val="right" w:leader="dot" w:pos="9648"/>
            </w:tabs>
            <w:rPr>
              <w:sz w:val="21"/>
              <w:szCs w:val="21"/>
            </w:rPr>
          </w:pPr>
          <w:r>
            <w:rPr>
              <w:sz w:val="21"/>
              <w:szCs w:val="21"/>
            </w:rPr>
            <w:fldChar w:fldCharType="begin"/>
          </w:r>
          <w:r>
            <w:rPr>
              <w:sz w:val="21"/>
              <w:szCs w:val="21"/>
            </w:rPr>
            <w:instrText xml:space="preserve"> HYPERLINK \l _Toc6972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认证</w:t>
          </w:r>
          <w:r>
            <w:rPr>
              <w:rFonts w:hint="eastAsia" w:cs="Times New Roman"/>
              <w:bCs w:val="0"/>
              <w:sz w:val="21"/>
              <w:szCs w:val="22"/>
              <w:lang w:val="en-US" w:eastAsia="zh-CN"/>
            </w:rPr>
            <w:t>申请</w:t>
          </w:r>
          <w:r>
            <w:rPr>
              <w:sz w:val="21"/>
              <w:szCs w:val="21"/>
            </w:rPr>
            <w:tab/>
          </w:r>
          <w:r>
            <w:rPr>
              <w:sz w:val="21"/>
              <w:szCs w:val="21"/>
            </w:rPr>
            <w:fldChar w:fldCharType="begin"/>
          </w:r>
          <w:r>
            <w:rPr>
              <w:sz w:val="21"/>
              <w:szCs w:val="21"/>
            </w:rPr>
            <w:instrText xml:space="preserve"> PAGEREF _Toc6972 \h </w:instrText>
          </w:r>
          <w:r>
            <w:rPr>
              <w:sz w:val="21"/>
              <w:szCs w:val="21"/>
            </w:rPr>
            <w:fldChar w:fldCharType="separate"/>
          </w:r>
          <w:r>
            <w:rPr>
              <w:sz w:val="21"/>
              <w:szCs w:val="21"/>
            </w:rPr>
            <w:t>133</w:t>
          </w:r>
          <w:r>
            <w:rPr>
              <w:sz w:val="21"/>
              <w:szCs w:val="21"/>
            </w:rPr>
            <w:fldChar w:fldCharType="end"/>
          </w:r>
          <w:r>
            <w:rPr>
              <w:sz w:val="21"/>
              <w:szCs w:val="21"/>
            </w:rPr>
            <w:fldChar w:fldCharType="end"/>
          </w:r>
        </w:p>
        <w:p w14:paraId="5973D38C">
          <w:pPr>
            <w:pStyle w:val="31"/>
            <w:tabs>
              <w:tab w:val="right" w:leader="dot" w:pos="9648"/>
            </w:tabs>
            <w:rPr>
              <w:sz w:val="21"/>
              <w:szCs w:val="21"/>
            </w:rPr>
          </w:pPr>
          <w:r>
            <w:rPr>
              <w:sz w:val="21"/>
              <w:szCs w:val="21"/>
            </w:rPr>
            <w:fldChar w:fldCharType="begin"/>
          </w:r>
          <w:r>
            <w:rPr>
              <w:sz w:val="21"/>
              <w:szCs w:val="21"/>
            </w:rPr>
            <w:instrText xml:space="preserve"> HYPERLINK \l _Toc18704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认证</w:t>
          </w:r>
          <w:r>
            <w:rPr>
              <w:rFonts w:hint="eastAsia" w:cs="Times New Roman"/>
              <w:bCs w:val="0"/>
              <w:sz w:val="21"/>
              <w:szCs w:val="22"/>
              <w:lang w:val="en-US" w:eastAsia="zh-CN"/>
            </w:rPr>
            <w:t>结果管理</w:t>
          </w:r>
          <w:r>
            <w:rPr>
              <w:sz w:val="21"/>
              <w:szCs w:val="21"/>
            </w:rPr>
            <w:tab/>
          </w:r>
          <w:r>
            <w:rPr>
              <w:sz w:val="21"/>
              <w:szCs w:val="21"/>
            </w:rPr>
            <w:fldChar w:fldCharType="begin"/>
          </w:r>
          <w:r>
            <w:rPr>
              <w:sz w:val="21"/>
              <w:szCs w:val="21"/>
            </w:rPr>
            <w:instrText xml:space="preserve"> PAGEREF _Toc18704 \h </w:instrText>
          </w:r>
          <w:r>
            <w:rPr>
              <w:sz w:val="21"/>
              <w:szCs w:val="21"/>
            </w:rPr>
            <w:fldChar w:fldCharType="separate"/>
          </w:r>
          <w:r>
            <w:rPr>
              <w:sz w:val="21"/>
              <w:szCs w:val="21"/>
            </w:rPr>
            <w:t>137</w:t>
          </w:r>
          <w:r>
            <w:rPr>
              <w:sz w:val="21"/>
              <w:szCs w:val="21"/>
            </w:rPr>
            <w:fldChar w:fldCharType="end"/>
          </w:r>
          <w:r>
            <w:rPr>
              <w:sz w:val="21"/>
              <w:szCs w:val="21"/>
            </w:rPr>
            <w:fldChar w:fldCharType="end"/>
          </w:r>
        </w:p>
        <w:p w14:paraId="51CAFC27">
          <w:pPr>
            <w:pStyle w:val="27"/>
            <w:tabs>
              <w:tab w:val="right" w:leader="dot" w:pos="9648"/>
            </w:tabs>
            <w:rPr>
              <w:sz w:val="21"/>
              <w:szCs w:val="21"/>
            </w:rPr>
          </w:pPr>
          <w:r>
            <w:rPr>
              <w:sz w:val="21"/>
              <w:szCs w:val="21"/>
            </w:rPr>
            <w:fldChar w:fldCharType="begin"/>
          </w:r>
          <w:r>
            <w:rPr>
              <w:sz w:val="21"/>
              <w:szCs w:val="21"/>
            </w:rPr>
            <w:instrText xml:space="preserve"> HYPERLINK \l _Toc9528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因子库管理</w:t>
          </w:r>
          <w:r>
            <w:rPr>
              <w:sz w:val="21"/>
              <w:szCs w:val="21"/>
            </w:rPr>
            <w:tab/>
          </w:r>
          <w:r>
            <w:rPr>
              <w:sz w:val="21"/>
              <w:szCs w:val="21"/>
            </w:rPr>
            <w:fldChar w:fldCharType="begin"/>
          </w:r>
          <w:r>
            <w:rPr>
              <w:sz w:val="21"/>
              <w:szCs w:val="21"/>
            </w:rPr>
            <w:instrText xml:space="preserve"> PAGEREF _Toc9528 \h </w:instrText>
          </w:r>
          <w:r>
            <w:rPr>
              <w:sz w:val="21"/>
              <w:szCs w:val="21"/>
            </w:rPr>
            <w:fldChar w:fldCharType="separate"/>
          </w:r>
          <w:r>
            <w:rPr>
              <w:sz w:val="21"/>
              <w:szCs w:val="21"/>
            </w:rPr>
            <w:t>141</w:t>
          </w:r>
          <w:r>
            <w:rPr>
              <w:sz w:val="21"/>
              <w:szCs w:val="21"/>
            </w:rPr>
            <w:fldChar w:fldCharType="end"/>
          </w:r>
          <w:r>
            <w:rPr>
              <w:sz w:val="21"/>
              <w:szCs w:val="21"/>
            </w:rPr>
            <w:fldChar w:fldCharType="end"/>
          </w:r>
        </w:p>
        <w:p w14:paraId="45B2B353">
          <w:pPr>
            <w:pStyle w:val="31"/>
            <w:tabs>
              <w:tab w:val="right" w:leader="dot" w:pos="9648"/>
            </w:tabs>
            <w:rPr>
              <w:sz w:val="21"/>
              <w:szCs w:val="21"/>
            </w:rPr>
          </w:pPr>
          <w:r>
            <w:rPr>
              <w:sz w:val="21"/>
              <w:szCs w:val="21"/>
            </w:rPr>
            <w:fldChar w:fldCharType="begin"/>
          </w:r>
          <w:r>
            <w:rPr>
              <w:sz w:val="21"/>
              <w:szCs w:val="21"/>
            </w:rPr>
            <w:instrText xml:space="preserve"> HYPERLINK \l _Toc17226 </w:instrText>
          </w:r>
          <w:r>
            <w:rPr>
              <w:sz w:val="21"/>
              <w:szCs w:val="21"/>
            </w:rPr>
            <w:fldChar w:fldCharType="separate"/>
          </w:r>
          <w:r>
            <w:rPr>
              <w:rFonts w:ascii="Times New Roman" w:hAnsi="Times New Roman" w:eastAsia="黑体" w:cs="Times New Roman"/>
              <w:bCs w:val="0"/>
              <w:sz w:val="21"/>
              <w:szCs w:val="22"/>
            </w:rPr>
            <w:t xml:space="preserve">1. </w:t>
          </w:r>
          <w:r>
            <w:rPr>
              <w:rFonts w:hint="eastAsia" w:cs="Times New Roman"/>
              <w:bCs w:val="0"/>
              <w:sz w:val="21"/>
              <w:szCs w:val="22"/>
              <w:lang w:val="en-US" w:eastAsia="zh-CN"/>
            </w:rPr>
            <w:t>原材料碳排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_Toc17226 \h </w:instrText>
          </w:r>
          <w:r>
            <w:rPr>
              <w:sz w:val="21"/>
              <w:szCs w:val="21"/>
            </w:rPr>
            <w:fldChar w:fldCharType="separate"/>
          </w:r>
          <w:r>
            <w:rPr>
              <w:sz w:val="21"/>
              <w:szCs w:val="21"/>
            </w:rPr>
            <w:t>142</w:t>
          </w:r>
          <w:r>
            <w:rPr>
              <w:sz w:val="21"/>
              <w:szCs w:val="21"/>
            </w:rPr>
            <w:fldChar w:fldCharType="end"/>
          </w:r>
          <w:r>
            <w:rPr>
              <w:sz w:val="21"/>
              <w:szCs w:val="21"/>
            </w:rPr>
            <w:fldChar w:fldCharType="end"/>
          </w:r>
        </w:p>
        <w:p w14:paraId="75ACCDCB">
          <w:pPr>
            <w:pStyle w:val="31"/>
            <w:tabs>
              <w:tab w:val="right" w:leader="dot" w:pos="9648"/>
            </w:tabs>
            <w:rPr>
              <w:sz w:val="21"/>
              <w:szCs w:val="21"/>
            </w:rPr>
          </w:pPr>
          <w:r>
            <w:rPr>
              <w:sz w:val="21"/>
              <w:szCs w:val="21"/>
            </w:rPr>
            <w:fldChar w:fldCharType="begin"/>
          </w:r>
          <w:r>
            <w:rPr>
              <w:sz w:val="21"/>
              <w:szCs w:val="21"/>
            </w:rPr>
            <w:instrText xml:space="preserve"> HYPERLINK \l _Toc26407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电力碳排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_Toc26407 \h </w:instrText>
          </w:r>
          <w:r>
            <w:rPr>
              <w:sz w:val="21"/>
              <w:szCs w:val="21"/>
            </w:rPr>
            <w:fldChar w:fldCharType="separate"/>
          </w:r>
          <w:r>
            <w:rPr>
              <w:sz w:val="21"/>
              <w:szCs w:val="21"/>
            </w:rPr>
            <w:t>147</w:t>
          </w:r>
          <w:r>
            <w:rPr>
              <w:sz w:val="21"/>
              <w:szCs w:val="21"/>
            </w:rPr>
            <w:fldChar w:fldCharType="end"/>
          </w:r>
          <w:r>
            <w:rPr>
              <w:sz w:val="21"/>
              <w:szCs w:val="21"/>
            </w:rPr>
            <w:fldChar w:fldCharType="end"/>
          </w:r>
        </w:p>
        <w:p w14:paraId="28E5EBF9">
          <w:pPr>
            <w:pStyle w:val="31"/>
            <w:tabs>
              <w:tab w:val="right" w:leader="dot" w:pos="9648"/>
            </w:tabs>
            <w:rPr>
              <w:sz w:val="21"/>
              <w:szCs w:val="21"/>
            </w:rPr>
          </w:pPr>
          <w:r>
            <w:rPr>
              <w:sz w:val="21"/>
              <w:szCs w:val="21"/>
            </w:rPr>
            <w:fldChar w:fldCharType="begin"/>
          </w:r>
          <w:r>
            <w:rPr>
              <w:sz w:val="21"/>
              <w:szCs w:val="21"/>
            </w:rPr>
            <w:instrText xml:space="preserve"> HYPERLINK \l _Toc71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能源活动碳排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_Toc71 \h </w:instrText>
          </w:r>
          <w:r>
            <w:rPr>
              <w:sz w:val="21"/>
              <w:szCs w:val="21"/>
            </w:rPr>
            <w:fldChar w:fldCharType="separate"/>
          </w:r>
          <w:r>
            <w:rPr>
              <w:sz w:val="21"/>
              <w:szCs w:val="21"/>
            </w:rPr>
            <w:t>151</w:t>
          </w:r>
          <w:r>
            <w:rPr>
              <w:sz w:val="21"/>
              <w:szCs w:val="21"/>
            </w:rPr>
            <w:fldChar w:fldCharType="end"/>
          </w:r>
          <w:r>
            <w:rPr>
              <w:sz w:val="21"/>
              <w:szCs w:val="21"/>
            </w:rPr>
            <w:fldChar w:fldCharType="end"/>
          </w:r>
        </w:p>
        <w:p w14:paraId="2179D01C">
          <w:pPr>
            <w:pStyle w:val="31"/>
            <w:tabs>
              <w:tab w:val="right" w:leader="dot" w:pos="9648"/>
            </w:tabs>
            <w:rPr>
              <w:sz w:val="21"/>
              <w:szCs w:val="21"/>
            </w:rPr>
          </w:pPr>
          <w:r>
            <w:rPr>
              <w:sz w:val="21"/>
              <w:szCs w:val="21"/>
            </w:rPr>
            <w:fldChar w:fldCharType="begin"/>
          </w:r>
          <w:r>
            <w:rPr>
              <w:sz w:val="21"/>
              <w:szCs w:val="21"/>
            </w:rPr>
            <w:instrText xml:space="preserve"> HYPERLINK \l _Toc27120 </w:instrText>
          </w:r>
          <w:r>
            <w:rPr>
              <w:sz w:val="21"/>
              <w:szCs w:val="21"/>
            </w:rPr>
            <w:fldChar w:fldCharType="separate"/>
          </w:r>
          <w:r>
            <w:rPr>
              <w:rFonts w:hint="eastAsia" w:cs="Times New Roman"/>
              <w:bCs w:val="0"/>
              <w:sz w:val="21"/>
              <w:szCs w:val="22"/>
              <w:lang w:val="en-US" w:eastAsia="zh-CN"/>
            </w:rPr>
            <w:t>4</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折标煤系数库</w:t>
          </w:r>
          <w:r>
            <w:rPr>
              <w:sz w:val="21"/>
              <w:szCs w:val="21"/>
            </w:rPr>
            <w:tab/>
          </w:r>
          <w:r>
            <w:rPr>
              <w:sz w:val="21"/>
              <w:szCs w:val="21"/>
            </w:rPr>
            <w:fldChar w:fldCharType="begin"/>
          </w:r>
          <w:r>
            <w:rPr>
              <w:sz w:val="21"/>
              <w:szCs w:val="21"/>
            </w:rPr>
            <w:instrText xml:space="preserve"> PAGEREF _Toc27120 \h </w:instrText>
          </w:r>
          <w:r>
            <w:rPr>
              <w:sz w:val="21"/>
              <w:szCs w:val="21"/>
            </w:rPr>
            <w:fldChar w:fldCharType="separate"/>
          </w:r>
          <w:r>
            <w:rPr>
              <w:sz w:val="21"/>
              <w:szCs w:val="21"/>
            </w:rPr>
            <w:t>155</w:t>
          </w:r>
          <w:r>
            <w:rPr>
              <w:sz w:val="21"/>
              <w:szCs w:val="21"/>
            </w:rPr>
            <w:fldChar w:fldCharType="end"/>
          </w:r>
          <w:r>
            <w:rPr>
              <w:sz w:val="21"/>
              <w:szCs w:val="21"/>
            </w:rPr>
            <w:fldChar w:fldCharType="end"/>
          </w:r>
        </w:p>
        <w:p w14:paraId="3BF19B27">
          <w:pPr>
            <w:pStyle w:val="27"/>
            <w:tabs>
              <w:tab w:val="right" w:leader="dot" w:pos="9648"/>
            </w:tabs>
            <w:rPr>
              <w:sz w:val="21"/>
              <w:szCs w:val="21"/>
            </w:rPr>
          </w:pPr>
          <w:r>
            <w:rPr>
              <w:sz w:val="21"/>
              <w:szCs w:val="21"/>
            </w:rPr>
            <w:fldChar w:fldCharType="begin"/>
          </w:r>
          <w:r>
            <w:rPr>
              <w:sz w:val="21"/>
              <w:szCs w:val="21"/>
            </w:rPr>
            <w:instrText xml:space="preserve"> HYPERLINK \l _Toc1093 </w:instrText>
          </w:r>
          <w:r>
            <w:rPr>
              <w:sz w:val="21"/>
              <w:szCs w:val="21"/>
            </w:rPr>
            <w:fldChar w:fldCharType="separate"/>
          </w:r>
          <w:r>
            <w:rPr>
              <w:rFonts w:hint="eastAsia" w:eastAsia="黑体"/>
              <w:bCs w:val="0"/>
              <w:sz w:val="21"/>
              <w:szCs w:val="40"/>
            </w:rPr>
            <w:t xml:space="preserve">第四章 </w:t>
          </w:r>
          <w:r>
            <w:rPr>
              <w:rFonts w:ascii="Times New Roman" w:hAnsi="Times New Roman" w:eastAsia="黑体" w:cs="Times New Roman"/>
              <w:bCs w:val="0"/>
              <w:sz w:val="21"/>
              <w:szCs w:val="40"/>
            </w:rPr>
            <w:t>系统底座、接口契约与 QA 质量验收</w:t>
          </w:r>
          <w:r>
            <w:rPr>
              <w:sz w:val="21"/>
              <w:szCs w:val="21"/>
            </w:rPr>
            <w:tab/>
          </w:r>
          <w:r>
            <w:rPr>
              <w:sz w:val="21"/>
              <w:szCs w:val="21"/>
            </w:rPr>
            <w:fldChar w:fldCharType="begin"/>
          </w:r>
          <w:r>
            <w:rPr>
              <w:sz w:val="21"/>
              <w:szCs w:val="21"/>
            </w:rPr>
            <w:instrText xml:space="preserve"> PAGEREF _Toc1093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2F6269CB">
          <w:pPr>
            <w:pStyle w:val="27"/>
            <w:tabs>
              <w:tab w:val="right" w:leader="dot" w:pos="9648"/>
            </w:tabs>
            <w:rPr>
              <w:sz w:val="21"/>
              <w:szCs w:val="21"/>
            </w:rPr>
          </w:pPr>
          <w:r>
            <w:rPr>
              <w:sz w:val="21"/>
              <w:szCs w:val="21"/>
            </w:rPr>
            <w:fldChar w:fldCharType="begin"/>
          </w:r>
          <w:r>
            <w:rPr>
              <w:sz w:val="21"/>
              <w:szCs w:val="21"/>
            </w:rPr>
            <w:instrText xml:space="preserve"> HYPERLINK \l _Toc3080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六级组织架构与穿透鉴权体系</w:t>
          </w:r>
          <w:r>
            <w:rPr>
              <w:sz w:val="21"/>
              <w:szCs w:val="21"/>
            </w:rPr>
            <w:tab/>
          </w:r>
          <w:r>
            <w:rPr>
              <w:sz w:val="21"/>
              <w:szCs w:val="21"/>
            </w:rPr>
            <w:fldChar w:fldCharType="begin"/>
          </w:r>
          <w:r>
            <w:rPr>
              <w:sz w:val="21"/>
              <w:szCs w:val="21"/>
            </w:rPr>
            <w:instrText xml:space="preserve"> PAGEREF _Toc3080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133084E4">
          <w:pPr>
            <w:pStyle w:val="27"/>
            <w:tabs>
              <w:tab w:val="right" w:leader="dot" w:pos="9648"/>
            </w:tabs>
            <w:rPr>
              <w:sz w:val="21"/>
              <w:szCs w:val="21"/>
            </w:rPr>
          </w:pPr>
          <w:r>
            <w:rPr>
              <w:sz w:val="21"/>
              <w:szCs w:val="21"/>
            </w:rPr>
            <w:fldChar w:fldCharType="begin"/>
          </w:r>
          <w:r>
            <w:rPr>
              <w:sz w:val="21"/>
              <w:szCs w:val="21"/>
            </w:rPr>
            <w:instrText xml:space="preserve"> HYPERLINK \l _Toc6762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外部系统集成与 API 契约</w:t>
          </w:r>
          <w:r>
            <w:rPr>
              <w:sz w:val="21"/>
              <w:szCs w:val="21"/>
            </w:rPr>
            <w:tab/>
          </w:r>
          <w:r>
            <w:rPr>
              <w:sz w:val="21"/>
              <w:szCs w:val="21"/>
            </w:rPr>
            <w:fldChar w:fldCharType="begin"/>
          </w:r>
          <w:r>
            <w:rPr>
              <w:sz w:val="21"/>
              <w:szCs w:val="21"/>
            </w:rPr>
            <w:instrText xml:space="preserve"> PAGEREF _Toc6762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140B1B86">
          <w:pPr>
            <w:pStyle w:val="27"/>
            <w:tabs>
              <w:tab w:val="right" w:leader="dot" w:pos="9648"/>
            </w:tabs>
            <w:rPr>
              <w:sz w:val="21"/>
              <w:szCs w:val="21"/>
            </w:rPr>
          </w:pPr>
          <w:r>
            <w:rPr>
              <w:sz w:val="21"/>
              <w:szCs w:val="21"/>
            </w:rPr>
            <w:fldChar w:fldCharType="begin"/>
          </w:r>
          <w:r>
            <w:rPr>
              <w:sz w:val="21"/>
              <w:szCs w:val="21"/>
            </w:rPr>
            <w:instrText xml:space="preserve"> HYPERLINK \l _Toc16500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质量保障体系与全量验收测试用例矩阵</w:t>
          </w:r>
          <w:r>
            <w:rPr>
              <w:sz w:val="21"/>
              <w:szCs w:val="21"/>
            </w:rPr>
            <w:tab/>
          </w:r>
          <w:r>
            <w:rPr>
              <w:sz w:val="21"/>
              <w:szCs w:val="21"/>
            </w:rPr>
            <w:fldChar w:fldCharType="begin"/>
          </w:r>
          <w:r>
            <w:rPr>
              <w:sz w:val="21"/>
              <w:szCs w:val="21"/>
            </w:rPr>
            <w:instrText xml:space="preserve"> PAGEREF _Toc16500 \h </w:instrText>
          </w:r>
          <w:r>
            <w:rPr>
              <w:sz w:val="21"/>
              <w:szCs w:val="21"/>
            </w:rPr>
            <w:fldChar w:fldCharType="separate"/>
          </w:r>
          <w:r>
            <w:rPr>
              <w:sz w:val="21"/>
              <w:szCs w:val="21"/>
            </w:rPr>
            <w:t>160</w:t>
          </w:r>
          <w:r>
            <w:rPr>
              <w:sz w:val="21"/>
              <w:szCs w:val="21"/>
            </w:rPr>
            <w:fldChar w:fldCharType="end"/>
          </w:r>
          <w:r>
            <w:rPr>
              <w:sz w:val="21"/>
              <w:szCs w:val="21"/>
            </w:rPr>
            <w:fldChar w:fldCharType="end"/>
          </w:r>
        </w:p>
        <w:p w14:paraId="49A078FD">
          <w:pPr>
            <w:pStyle w:val="27"/>
            <w:tabs>
              <w:tab w:val="right" w:leader="dot" w:pos="9648"/>
            </w:tabs>
            <w:rPr>
              <w:sz w:val="21"/>
              <w:szCs w:val="21"/>
            </w:rPr>
          </w:pPr>
          <w:r>
            <w:rPr>
              <w:sz w:val="21"/>
              <w:szCs w:val="21"/>
            </w:rPr>
            <w:fldChar w:fldCharType="begin"/>
          </w:r>
          <w:r>
            <w:rPr>
              <w:sz w:val="21"/>
              <w:szCs w:val="21"/>
            </w:rPr>
            <w:instrText xml:space="preserve"> HYPERLINK \l _Toc21559 </w:instrText>
          </w:r>
          <w:r>
            <w:rPr>
              <w:sz w:val="21"/>
              <w:szCs w:val="21"/>
            </w:rPr>
            <w:fldChar w:fldCharType="separate"/>
          </w:r>
          <w:r>
            <w:rPr>
              <w:rFonts w:hint="eastAsia" w:eastAsia="黑体"/>
              <w:bCs w:val="0"/>
              <w:sz w:val="21"/>
              <w:szCs w:val="40"/>
            </w:rPr>
            <w:t xml:space="preserve">第五章 </w:t>
          </w:r>
          <w:r>
            <w:rPr>
              <w:rFonts w:ascii="Times New Roman" w:hAnsi="Times New Roman" w:eastAsia="黑体" w:cs="Times New Roman"/>
              <w:bCs w:val="0"/>
              <w:sz w:val="21"/>
              <w:szCs w:val="40"/>
            </w:rPr>
            <w:t>工程治理、状态机与合规保障体系</w:t>
          </w:r>
          <w:r>
            <w:rPr>
              <w:sz w:val="21"/>
              <w:szCs w:val="21"/>
            </w:rPr>
            <w:tab/>
          </w:r>
          <w:r>
            <w:rPr>
              <w:sz w:val="21"/>
              <w:szCs w:val="21"/>
            </w:rPr>
            <w:fldChar w:fldCharType="begin"/>
          </w:r>
          <w:r>
            <w:rPr>
              <w:sz w:val="21"/>
              <w:szCs w:val="21"/>
            </w:rPr>
            <w:instrText xml:space="preserve"> PAGEREF _Toc21559 \h </w:instrText>
          </w:r>
          <w:r>
            <w:rPr>
              <w:sz w:val="21"/>
              <w:szCs w:val="21"/>
            </w:rPr>
            <w:fldChar w:fldCharType="separate"/>
          </w:r>
          <w:r>
            <w:rPr>
              <w:sz w:val="21"/>
              <w:szCs w:val="21"/>
            </w:rPr>
            <w:t>162</w:t>
          </w:r>
          <w:r>
            <w:rPr>
              <w:sz w:val="21"/>
              <w:szCs w:val="21"/>
            </w:rPr>
            <w:fldChar w:fldCharType="end"/>
          </w:r>
          <w:r>
            <w:rPr>
              <w:sz w:val="21"/>
              <w:szCs w:val="21"/>
            </w:rPr>
            <w:fldChar w:fldCharType="end"/>
          </w:r>
        </w:p>
        <w:p w14:paraId="3AF459BF">
          <w:pPr>
            <w:pStyle w:val="27"/>
            <w:tabs>
              <w:tab w:val="right" w:leader="dot" w:pos="9648"/>
            </w:tabs>
            <w:rPr>
              <w:sz w:val="21"/>
              <w:szCs w:val="21"/>
            </w:rPr>
          </w:pPr>
          <w:r>
            <w:rPr>
              <w:sz w:val="21"/>
              <w:szCs w:val="21"/>
            </w:rPr>
            <w:fldChar w:fldCharType="begin"/>
          </w:r>
          <w:r>
            <w:rPr>
              <w:sz w:val="21"/>
              <w:szCs w:val="21"/>
            </w:rPr>
            <w:instrText xml:space="preserve"> HYPERLINK \l _Toc23289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数据治理与商密合规</w:t>
          </w:r>
          <w:r>
            <w:rPr>
              <w:sz w:val="21"/>
              <w:szCs w:val="21"/>
            </w:rPr>
            <w:tab/>
          </w:r>
          <w:r>
            <w:rPr>
              <w:sz w:val="21"/>
              <w:szCs w:val="21"/>
            </w:rPr>
            <w:fldChar w:fldCharType="begin"/>
          </w:r>
          <w:r>
            <w:rPr>
              <w:sz w:val="21"/>
              <w:szCs w:val="21"/>
            </w:rPr>
            <w:instrText xml:space="preserve"> PAGEREF _Toc23289 \h </w:instrText>
          </w:r>
          <w:r>
            <w:rPr>
              <w:sz w:val="21"/>
              <w:szCs w:val="21"/>
            </w:rPr>
            <w:fldChar w:fldCharType="separate"/>
          </w:r>
          <w:r>
            <w:rPr>
              <w:sz w:val="21"/>
              <w:szCs w:val="21"/>
            </w:rPr>
            <w:t>162</w:t>
          </w:r>
          <w:r>
            <w:rPr>
              <w:sz w:val="21"/>
              <w:szCs w:val="21"/>
            </w:rPr>
            <w:fldChar w:fldCharType="end"/>
          </w:r>
          <w:r>
            <w:rPr>
              <w:sz w:val="21"/>
              <w:szCs w:val="21"/>
            </w:rPr>
            <w:fldChar w:fldCharType="end"/>
          </w:r>
        </w:p>
        <w:p w14:paraId="5E392170">
          <w:pPr>
            <w:pStyle w:val="27"/>
            <w:tabs>
              <w:tab w:val="right" w:leader="dot" w:pos="9648"/>
            </w:tabs>
            <w:rPr>
              <w:sz w:val="21"/>
              <w:szCs w:val="21"/>
            </w:rPr>
          </w:pPr>
          <w:r>
            <w:rPr>
              <w:sz w:val="21"/>
              <w:szCs w:val="21"/>
            </w:rPr>
            <w:fldChar w:fldCharType="begin"/>
          </w:r>
          <w:r>
            <w:rPr>
              <w:sz w:val="21"/>
              <w:szCs w:val="21"/>
            </w:rPr>
            <w:instrText xml:space="preserve"> HYPERLINK \l _Toc17792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关键业务长流程状态机图谱</w:t>
          </w:r>
          <w:r>
            <w:rPr>
              <w:sz w:val="21"/>
              <w:szCs w:val="21"/>
            </w:rPr>
            <w:tab/>
          </w:r>
          <w:r>
            <w:rPr>
              <w:sz w:val="21"/>
              <w:szCs w:val="21"/>
            </w:rPr>
            <w:fldChar w:fldCharType="begin"/>
          </w:r>
          <w:r>
            <w:rPr>
              <w:sz w:val="21"/>
              <w:szCs w:val="21"/>
            </w:rPr>
            <w:instrText xml:space="preserve"> PAGEREF _Toc17792 \h </w:instrText>
          </w:r>
          <w:r>
            <w:rPr>
              <w:sz w:val="21"/>
              <w:szCs w:val="21"/>
            </w:rPr>
            <w:fldChar w:fldCharType="separate"/>
          </w:r>
          <w:r>
            <w:rPr>
              <w:sz w:val="21"/>
              <w:szCs w:val="21"/>
            </w:rPr>
            <w:t>164</w:t>
          </w:r>
          <w:r>
            <w:rPr>
              <w:sz w:val="21"/>
              <w:szCs w:val="21"/>
            </w:rPr>
            <w:fldChar w:fldCharType="end"/>
          </w:r>
          <w:r>
            <w:rPr>
              <w:sz w:val="21"/>
              <w:szCs w:val="21"/>
            </w:rPr>
            <w:fldChar w:fldCharType="end"/>
          </w:r>
        </w:p>
        <w:p w14:paraId="0C4BF580">
          <w:pPr>
            <w:pStyle w:val="27"/>
            <w:tabs>
              <w:tab w:val="right" w:leader="dot" w:pos="9648"/>
            </w:tabs>
            <w:rPr>
              <w:sz w:val="21"/>
              <w:szCs w:val="21"/>
            </w:rPr>
          </w:pPr>
          <w:r>
            <w:rPr>
              <w:sz w:val="21"/>
              <w:szCs w:val="21"/>
            </w:rPr>
            <w:fldChar w:fldCharType="begin"/>
          </w:r>
          <w:r>
            <w:rPr>
              <w:sz w:val="21"/>
              <w:szCs w:val="21"/>
            </w:rPr>
            <w:instrText xml:space="preserve"> HYPERLINK \l _Toc31419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术语表与缩略语大全</w:t>
          </w:r>
          <w:r>
            <w:rPr>
              <w:sz w:val="21"/>
              <w:szCs w:val="21"/>
            </w:rPr>
            <w:tab/>
          </w:r>
          <w:r>
            <w:rPr>
              <w:sz w:val="21"/>
              <w:szCs w:val="21"/>
            </w:rPr>
            <w:fldChar w:fldCharType="begin"/>
          </w:r>
          <w:r>
            <w:rPr>
              <w:sz w:val="21"/>
              <w:szCs w:val="21"/>
            </w:rPr>
            <w:instrText xml:space="preserve"> PAGEREF _Toc31419 \h </w:instrText>
          </w:r>
          <w:r>
            <w:rPr>
              <w:sz w:val="21"/>
              <w:szCs w:val="21"/>
            </w:rPr>
            <w:fldChar w:fldCharType="separate"/>
          </w:r>
          <w:r>
            <w:rPr>
              <w:sz w:val="21"/>
              <w:szCs w:val="21"/>
            </w:rPr>
            <w:t>165</w:t>
          </w:r>
          <w:r>
            <w:rPr>
              <w:sz w:val="21"/>
              <w:szCs w:val="21"/>
            </w:rPr>
            <w:fldChar w:fldCharType="end"/>
          </w:r>
          <w:r>
            <w:rPr>
              <w:sz w:val="21"/>
              <w:szCs w:val="21"/>
            </w:rPr>
            <w:fldChar w:fldCharType="end"/>
          </w:r>
        </w:p>
        <w:p w14:paraId="0B4D3338">
          <w:pPr>
            <w:pStyle w:val="27"/>
            <w:tabs>
              <w:tab w:val="right" w:leader="dot" w:pos="9648"/>
            </w:tabs>
            <w:rPr>
              <w:sz w:val="21"/>
              <w:szCs w:val="21"/>
            </w:rPr>
          </w:pPr>
          <w:r>
            <w:rPr>
              <w:sz w:val="21"/>
              <w:szCs w:val="21"/>
            </w:rPr>
            <w:fldChar w:fldCharType="begin"/>
          </w:r>
          <w:r>
            <w:rPr>
              <w:sz w:val="21"/>
              <w:szCs w:val="21"/>
            </w:rPr>
            <w:instrText xml:space="preserve"> HYPERLINK \l _Toc26887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标准化错误码字典与异常分级</w:t>
          </w:r>
          <w:r>
            <w:rPr>
              <w:sz w:val="21"/>
              <w:szCs w:val="21"/>
            </w:rPr>
            <w:tab/>
          </w:r>
          <w:r>
            <w:rPr>
              <w:sz w:val="21"/>
              <w:szCs w:val="21"/>
            </w:rPr>
            <w:fldChar w:fldCharType="begin"/>
          </w:r>
          <w:r>
            <w:rPr>
              <w:sz w:val="21"/>
              <w:szCs w:val="21"/>
            </w:rPr>
            <w:instrText xml:space="preserve"> PAGEREF _Toc26887 \h </w:instrText>
          </w:r>
          <w:r>
            <w:rPr>
              <w:sz w:val="21"/>
              <w:szCs w:val="21"/>
            </w:rPr>
            <w:fldChar w:fldCharType="separate"/>
          </w:r>
          <w:r>
            <w:rPr>
              <w:sz w:val="21"/>
              <w:szCs w:val="21"/>
            </w:rPr>
            <w:t>166</w:t>
          </w:r>
          <w:r>
            <w:rPr>
              <w:sz w:val="21"/>
              <w:szCs w:val="21"/>
            </w:rPr>
            <w:fldChar w:fldCharType="end"/>
          </w:r>
          <w:r>
            <w:rPr>
              <w:sz w:val="21"/>
              <w:szCs w:val="21"/>
            </w:rPr>
            <w:fldChar w:fldCharType="end"/>
          </w:r>
        </w:p>
        <w:p w14:paraId="5EF54381">
          <w:pPr>
            <w:pStyle w:val="27"/>
            <w:tabs>
              <w:tab w:val="right" w:leader="dot" w:pos="9648"/>
            </w:tabs>
            <w:rPr>
              <w:sz w:val="21"/>
              <w:szCs w:val="21"/>
            </w:rPr>
          </w:pPr>
          <w:r>
            <w:rPr>
              <w:sz w:val="21"/>
              <w:szCs w:val="21"/>
            </w:rPr>
            <w:fldChar w:fldCharType="begin"/>
          </w:r>
          <w:r>
            <w:rPr>
              <w:sz w:val="21"/>
              <w:szCs w:val="21"/>
            </w:rPr>
            <w:instrText xml:space="preserve"> HYPERLINK \l _Toc28375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决策治理责任矩阵</w:t>
          </w:r>
          <w:r>
            <w:rPr>
              <w:sz w:val="21"/>
              <w:szCs w:val="21"/>
            </w:rPr>
            <w:tab/>
          </w:r>
          <w:r>
            <w:rPr>
              <w:sz w:val="21"/>
              <w:szCs w:val="21"/>
            </w:rPr>
            <w:fldChar w:fldCharType="begin"/>
          </w:r>
          <w:r>
            <w:rPr>
              <w:sz w:val="21"/>
              <w:szCs w:val="21"/>
            </w:rPr>
            <w:instrText xml:space="preserve"> PAGEREF _Toc28375 \h </w:instrText>
          </w:r>
          <w:r>
            <w:rPr>
              <w:sz w:val="21"/>
              <w:szCs w:val="21"/>
            </w:rPr>
            <w:fldChar w:fldCharType="separate"/>
          </w:r>
          <w:r>
            <w:rPr>
              <w:sz w:val="21"/>
              <w:szCs w:val="21"/>
            </w:rPr>
            <w:t>168</w:t>
          </w:r>
          <w:r>
            <w:rPr>
              <w:sz w:val="21"/>
              <w:szCs w:val="21"/>
            </w:rPr>
            <w:fldChar w:fldCharType="end"/>
          </w:r>
          <w:r>
            <w:rPr>
              <w:sz w:val="21"/>
              <w:szCs w:val="21"/>
            </w:rPr>
            <w:fldChar w:fldCharType="end"/>
          </w:r>
        </w:p>
        <w:p w14:paraId="75D80823">
          <w:pPr>
            <w:pStyle w:val="27"/>
            <w:tabs>
              <w:tab w:val="right" w:leader="dot" w:pos="9648"/>
            </w:tabs>
            <w:rPr>
              <w:sz w:val="21"/>
              <w:szCs w:val="21"/>
            </w:rPr>
          </w:pPr>
          <w:r>
            <w:rPr>
              <w:sz w:val="21"/>
              <w:szCs w:val="21"/>
            </w:rPr>
            <w:fldChar w:fldCharType="begin"/>
          </w:r>
          <w:r>
            <w:rPr>
              <w:sz w:val="21"/>
              <w:szCs w:val="21"/>
            </w:rPr>
            <w:instrText xml:space="preserve"> HYPERLINK \l _Toc15165 </w:instrText>
          </w:r>
          <w:r>
            <w:rPr>
              <w:sz w:val="21"/>
              <w:szCs w:val="21"/>
            </w:rPr>
            <w:fldChar w:fldCharType="separate"/>
          </w:r>
          <w:r>
            <w:rPr>
              <w:rFonts w:hint="eastAsia" w:eastAsia="黑体"/>
              <w:bCs w:val="0"/>
              <w:sz w:val="21"/>
              <w:szCs w:val="40"/>
            </w:rPr>
            <w:t xml:space="preserve">第六章 </w:t>
          </w:r>
          <w:r>
            <w:rPr>
              <w:rFonts w:ascii="Times New Roman" w:hAnsi="Times New Roman" w:eastAsia="黑体" w:cs="Times New Roman"/>
              <w:bCs w:val="0"/>
              <w:sz w:val="21"/>
              <w:szCs w:val="40"/>
            </w:rPr>
            <w:t>非功能需求与性能指标</w:t>
          </w:r>
          <w:r>
            <w:rPr>
              <w:sz w:val="21"/>
              <w:szCs w:val="21"/>
            </w:rPr>
            <w:tab/>
          </w:r>
          <w:r>
            <w:rPr>
              <w:sz w:val="21"/>
              <w:szCs w:val="21"/>
            </w:rPr>
            <w:fldChar w:fldCharType="begin"/>
          </w:r>
          <w:r>
            <w:rPr>
              <w:sz w:val="21"/>
              <w:szCs w:val="21"/>
            </w:rPr>
            <w:instrText xml:space="preserve"> PAGEREF _Toc15165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03816789">
          <w:pPr>
            <w:pStyle w:val="27"/>
            <w:tabs>
              <w:tab w:val="right" w:leader="dot" w:pos="9648"/>
            </w:tabs>
            <w:rPr>
              <w:sz w:val="21"/>
              <w:szCs w:val="21"/>
            </w:rPr>
          </w:pPr>
          <w:r>
            <w:rPr>
              <w:sz w:val="21"/>
              <w:szCs w:val="21"/>
            </w:rPr>
            <w:fldChar w:fldCharType="begin"/>
          </w:r>
          <w:r>
            <w:rPr>
              <w:sz w:val="21"/>
              <w:szCs w:val="21"/>
            </w:rPr>
            <w:instrText xml:space="preserve"> HYPERLINK \l _Toc3256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性能指标基线</w:t>
          </w:r>
          <w:r>
            <w:rPr>
              <w:sz w:val="21"/>
              <w:szCs w:val="21"/>
            </w:rPr>
            <w:tab/>
          </w:r>
          <w:r>
            <w:rPr>
              <w:sz w:val="21"/>
              <w:szCs w:val="21"/>
            </w:rPr>
            <w:fldChar w:fldCharType="begin"/>
          </w:r>
          <w:r>
            <w:rPr>
              <w:sz w:val="21"/>
              <w:szCs w:val="21"/>
            </w:rPr>
            <w:instrText xml:space="preserve"> PAGEREF _Toc3256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2C11B833">
          <w:pPr>
            <w:pStyle w:val="27"/>
            <w:tabs>
              <w:tab w:val="right" w:leader="dot" w:pos="9648"/>
            </w:tabs>
            <w:rPr>
              <w:sz w:val="21"/>
              <w:szCs w:val="21"/>
            </w:rPr>
          </w:pPr>
          <w:r>
            <w:rPr>
              <w:sz w:val="21"/>
              <w:szCs w:val="21"/>
            </w:rPr>
            <w:fldChar w:fldCharType="begin"/>
          </w:r>
          <w:r>
            <w:rPr>
              <w:sz w:val="21"/>
              <w:szCs w:val="21"/>
            </w:rPr>
            <w:instrText xml:space="preserve"> HYPERLINK \l _Toc17329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可靠性与可观测性基线</w:t>
          </w:r>
          <w:r>
            <w:rPr>
              <w:sz w:val="21"/>
              <w:szCs w:val="21"/>
            </w:rPr>
            <w:tab/>
          </w:r>
          <w:r>
            <w:rPr>
              <w:sz w:val="21"/>
              <w:szCs w:val="21"/>
            </w:rPr>
            <w:fldChar w:fldCharType="begin"/>
          </w:r>
          <w:r>
            <w:rPr>
              <w:sz w:val="21"/>
              <w:szCs w:val="21"/>
            </w:rPr>
            <w:instrText xml:space="preserve"> PAGEREF _Toc17329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0120EA13">
          <w:pPr>
            <w:pStyle w:val="27"/>
            <w:tabs>
              <w:tab w:val="right" w:leader="dot" w:pos="9648"/>
            </w:tabs>
            <w:rPr>
              <w:sz w:val="21"/>
              <w:szCs w:val="21"/>
            </w:rPr>
          </w:pPr>
          <w:r>
            <w:rPr>
              <w:sz w:val="21"/>
              <w:szCs w:val="21"/>
            </w:rPr>
            <w:fldChar w:fldCharType="begin"/>
          </w:r>
          <w:r>
            <w:rPr>
              <w:sz w:val="21"/>
              <w:szCs w:val="21"/>
            </w:rPr>
            <w:instrText xml:space="preserve"> HYPERLINK \l _Toc28220 </w:instrText>
          </w:r>
          <w:r>
            <w:rPr>
              <w:sz w:val="21"/>
              <w:szCs w:val="21"/>
            </w:rPr>
            <w:fldChar w:fldCharType="separate"/>
          </w:r>
          <w:r>
            <w:rPr>
              <w:rFonts w:hint="eastAsia" w:eastAsia="黑体"/>
              <w:bCs w:val="0"/>
              <w:sz w:val="21"/>
              <w:szCs w:val="40"/>
            </w:rPr>
            <w:t xml:space="preserve">第七章 </w:t>
          </w:r>
          <w:r>
            <w:rPr>
              <w:rFonts w:ascii="Times New Roman" w:hAnsi="Times New Roman" w:eastAsia="黑体" w:cs="Times New Roman"/>
              <w:bCs w:val="0"/>
              <w:sz w:val="21"/>
              <w:szCs w:val="40"/>
            </w:rPr>
            <w:t>技术架构与系统选型</w:t>
          </w:r>
          <w:r>
            <w:rPr>
              <w:sz w:val="21"/>
              <w:szCs w:val="21"/>
            </w:rPr>
            <w:tab/>
          </w:r>
          <w:r>
            <w:rPr>
              <w:sz w:val="21"/>
              <w:szCs w:val="21"/>
            </w:rPr>
            <w:fldChar w:fldCharType="begin"/>
          </w:r>
          <w:r>
            <w:rPr>
              <w:sz w:val="21"/>
              <w:szCs w:val="21"/>
            </w:rPr>
            <w:instrText xml:space="preserve"> PAGEREF _Toc28220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1C810B7C">
          <w:pPr>
            <w:pStyle w:val="27"/>
            <w:tabs>
              <w:tab w:val="right" w:leader="dot" w:pos="9648"/>
            </w:tabs>
            <w:rPr>
              <w:sz w:val="21"/>
              <w:szCs w:val="21"/>
            </w:rPr>
          </w:pPr>
          <w:r>
            <w:rPr>
              <w:sz w:val="21"/>
              <w:szCs w:val="21"/>
            </w:rPr>
            <w:fldChar w:fldCharType="begin"/>
          </w:r>
          <w:r>
            <w:rPr>
              <w:sz w:val="21"/>
              <w:szCs w:val="21"/>
            </w:rPr>
            <w:instrText xml:space="preserve"> HYPERLINK \l _Toc19241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原型实现技术栈</w:t>
          </w:r>
          <w:r>
            <w:rPr>
              <w:sz w:val="21"/>
              <w:szCs w:val="21"/>
            </w:rPr>
            <w:tab/>
          </w:r>
          <w:r>
            <w:rPr>
              <w:sz w:val="21"/>
              <w:szCs w:val="21"/>
            </w:rPr>
            <w:fldChar w:fldCharType="begin"/>
          </w:r>
          <w:r>
            <w:rPr>
              <w:sz w:val="21"/>
              <w:szCs w:val="21"/>
            </w:rPr>
            <w:instrText xml:space="preserve"> PAGEREF _Toc19241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6B742172">
          <w:pPr>
            <w:pStyle w:val="27"/>
            <w:tabs>
              <w:tab w:val="right" w:leader="dot" w:pos="9648"/>
            </w:tabs>
            <w:rPr>
              <w:sz w:val="21"/>
              <w:szCs w:val="21"/>
            </w:rPr>
          </w:pPr>
          <w:r>
            <w:rPr>
              <w:sz w:val="21"/>
              <w:szCs w:val="21"/>
            </w:rPr>
            <w:fldChar w:fldCharType="begin"/>
          </w:r>
          <w:r>
            <w:rPr>
              <w:sz w:val="21"/>
              <w:szCs w:val="21"/>
            </w:rPr>
            <w:instrText xml:space="preserve"> HYPERLINK \l _Toc32230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关键架构决策（ADR）</w:t>
          </w:r>
          <w:r>
            <w:rPr>
              <w:sz w:val="21"/>
              <w:szCs w:val="21"/>
            </w:rPr>
            <w:tab/>
          </w:r>
          <w:r>
            <w:rPr>
              <w:sz w:val="21"/>
              <w:szCs w:val="21"/>
            </w:rPr>
            <w:fldChar w:fldCharType="begin"/>
          </w:r>
          <w:r>
            <w:rPr>
              <w:sz w:val="21"/>
              <w:szCs w:val="21"/>
            </w:rPr>
            <w:instrText xml:space="preserve"> PAGEREF _Toc32230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0F47CD26">
          <w:pPr>
            <w:pStyle w:val="27"/>
            <w:tabs>
              <w:tab w:val="right" w:leader="dot" w:pos="9648"/>
            </w:tabs>
            <w:rPr>
              <w:sz w:val="21"/>
              <w:szCs w:val="21"/>
            </w:rPr>
          </w:pPr>
          <w:r>
            <w:rPr>
              <w:sz w:val="21"/>
              <w:szCs w:val="21"/>
            </w:rPr>
            <w:fldChar w:fldCharType="begin"/>
          </w:r>
          <w:r>
            <w:rPr>
              <w:sz w:val="21"/>
              <w:szCs w:val="21"/>
            </w:rPr>
            <w:instrText xml:space="preserve"> HYPERLINK \l _Toc11149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待确认技术决策</w:t>
          </w:r>
          <w:r>
            <w:rPr>
              <w:sz w:val="21"/>
              <w:szCs w:val="21"/>
            </w:rPr>
            <w:tab/>
          </w:r>
          <w:r>
            <w:rPr>
              <w:sz w:val="21"/>
              <w:szCs w:val="21"/>
            </w:rPr>
            <w:fldChar w:fldCharType="begin"/>
          </w:r>
          <w:r>
            <w:rPr>
              <w:sz w:val="21"/>
              <w:szCs w:val="21"/>
            </w:rPr>
            <w:instrText xml:space="preserve"> PAGEREF _Toc11149 \h </w:instrText>
          </w:r>
          <w:r>
            <w:rPr>
              <w:sz w:val="21"/>
              <w:szCs w:val="21"/>
            </w:rPr>
            <w:fldChar w:fldCharType="separate"/>
          </w:r>
          <w:r>
            <w:rPr>
              <w:sz w:val="21"/>
              <w:szCs w:val="21"/>
            </w:rPr>
            <w:t>171</w:t>
          </w:r>
          <w:r>
            <w:rPr>
              <w:sz w:val="21"/>
              <w:szCs w:val="21"/>
            </w:rPr>
            <w:fldChar w:fldCharType="end"/>
          </w:r>
          <w:r>
            <w:rPr>
              <w:sz w:val="21"/>
              <w:szCs w:val="21"/>
            </w:rPr>
            <w:fldChar w:fldCharType="end"/>
          </w:r>
        </w:p>
        <w:p w14:paraId="30EAB98C">
          <w:pPr>
            <w:pStyle w:val="27"/>
            <w:tabs>
              <w:tab w:val="right" w:leader="dot" w:pos="9648"/>
            </w:tabs>
            <w:rPr>
              <w:sz w:val="21"/>
              <w:szCs w:val="21"/>
            </w:rPr>
          </w:pPr>
          <w:r>
            <w:rPr>
              <w:sz w:val="21"/>
              <w:szCs w:val="21"/>
            </w:rPr>
            <w:fldChar w:fldCharType="begin"/>
          </w:r>
          <w:r>
            <w:rPr>
              <w:sz w:val="21"/>
              <w:szCs w:val="21"/>
            </w:rPr>
            <w:instrText xml:space="preserve"> HYPERLINK \l _Toc10669 </w:instrText>
          </w:r>
          <w:r>
            <w:rPr>
              <w:sz w:val="21"/>
              <w:szCs w:val="21"/>
            </w:rPr>
            <w:fldChar w:fldCharType="separate"/>
          </w:r>
          <w:r>
            <w:rPr>
              <w:rFonts w:hint="eastAsia" w:eastAsia="黑体"/>
              <w:bCs w:val="0"/>
              <w:sz w:val="21"/>
              <w:szCs w:val="40"/>
            </w:rPr>
            <w:t xml:space="preserve">第八章 </w:t>
          </w:r>
          <w:r>
            <w:rPr>
              <w:rFonts w:ascii="Times New Roman" w:hAnsi="Times New Roman" w:eastAsia="黑体" w:cs="Times New Roman"/>
              <w:bCs w:val="0"/>
              <w:sz w:val="21"/>
              <w:szCs w:val="40"/>
            </w:rPr>
            <w:t>系统级公共模块需求</w:t>
          </w:r>
          <w:r>
            <w:rPr>
              <w:sz w:val="21"/>
              <w:szCs w:val="21"/>
            </w:rPr>
            <w:tab/>
          </w:r>
          <w:r>
            <w:rPr>
              <w:sz w:val="21"/>
              <w:szCs w:val="21"/>
            </w:rPr>
            <w:fldChar w:fldCharType="begin"/>
          </w:r>
          <w:r>
            <w:rPr>
              <w:sz w:val="21"/>
              <w:szCs w:val="21"/>
            </w:rPr>
            <w:instrText xml:space="preserve"> PAGEREF _Toc10669 \h </w:instrText>
          </w:r>
          <w:r>
            <w:rPr>
              <w:sz w:val="21"/>
              <w:szCs w:val="21"/>
            </w:rPr>
            <w:fldChar w:fldCharType="separate"/>
          </w:r>
          <w:r>
            <w:rPr>
              <w:sz w:val="21"/>
              <w:szCs w:val="21"/>
            </w:rPr>
            <w:t>171</w:t>
          </w:r>
          <w:r>
            <w:rPr>
              <w:sz w:val="21"/>
              <w:szCs w:val="21"/>
            </w:rPr>
            <w:fldChar w:fldCharType="end"/>
          </w:r>
          <w:r>
            <w:rPr>
              <w:sz w:val="21"/>
              <w:szCs w:val="21"/>
            </w:rPr>
            <w:fldChar w:fldCharType="end"/>
          </w:r>
        </w:p>
        <w:p w14:paraId="7324E03B">
          <w:pPr>
            <w:pStyle w:val="27"/>
            <w:tabs>
              <w:tab w:val="right" w:leader="dot" w:pos="9648"/>
            </w:tabs>
            <w:rPr>
              <w:sz w:val="21"/>
              <w:szCs w:val="21"/>
            </w:rPr>
          </w:pPr>
          <w:r>
            <w:rPr>
              <w:sz w:val="21"/>
              <w:szCs w:val="21"/>
            </w:rPr>
            <w:fldChar w:fldCharType="begin"/>
          </w:r>
          <w:r>
            <w:rPr>
              <w:sz w:val="21"/>
              <w:szCs w:val="21"/>
            </w:rPr>
            <w:instrText xml:space="preserve"> HYPERLINK \l _Toc20479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公共模块清单</w:t>
          </w:r>
          <w:r>
            <w:rPr>
              <w:sz w:val="21"/>
              <w:szCs w:val="21"/>
            </w:rPr>
            <w:tab/>
          </w:r>
          <w:r>
            <w:rPr>
              <w:sz w:val="21"/>
              <w:szCs w:val="21"/>
            </w:rPr>
            <w:fldChar w:fldCharType="begin"/>
          </w:r>
          <w:r>
            <w:rPr>
              <w:sz w:val="21"/>
              <w:szCs w:val="21"/>
            </w:rPr>
            <w:instrText xml:space="preserve"> PAGEREF _Toc20479 \h </w:instrText>
          </w:r>
          <w:r>
            <w:rPr>
              <w:sz w:val="21"/>
              <w:szCs w:val="21"/>
            </w:rPr>
            <w:fldChar w:fldCharType="separate"/>
          </w:r>
          <w:r>
            <w:rPr>
              <w:sz w:val="21"/>
              <w:szCs w:val="21"/>
            </w:rPr>
            <w:t>171</w:t>
          </w:r>
          <w:r>
            <w:rPr>
              <w:sz w:val="21"/>
              <w:szCs w:val="21"/>
            </w:rPr>
            <w:fldChar w:fldCharType="end"/>
          </w:r>
          <w:r>
            <w:rPr>
              <w:sz w:val="21"/>
              <w:szCs w:val="21"/>
            </w:rPr>
            <w:fldChar w:fldCharType="end"/>
          </w:r>
        </w:p>
        <w:p w14:paraId="2CCD97CD">
          <w:pPr>
            <w:pStyle w:val="27"/>
            <w:tabs>
              <w:tab w:val="right" w:leader="dot" w:pos="9648"/>
            </w:tabs>
            <w:rPr>
              <w:sz w:val="21"/>
              <w:szCs w:val="21"/>
            </w:rPr>
          </w:pPr>
          <w:r>
            <w:rPr>
              <w:sz w:val="21"/>
              <w:szCs w:val="21"/>
            </w:rPr>
            <w:fldChar w:fldCharType="begin"/>
          </w:r>
          <w:r>
            <w:rPr>
              <w:sz w:val="21"/>
              <w:szCs w:val="21"/>
            </w:rPr>
            <w:instrText xml:space="preserve"> HYPERLINK \l _Toc6437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告警中枢分级与响应契约</w:t>
          </w:r>
          <w:r>
            <w:rPr>
              <w:sz w:val="21"/>
              <w:szCs w:val="21"/>
            </w:rPr>
            <w:tab/>
          </w:r>
          <w:r>
            <w:rPr>
              <w:sz w:val="21"/>
              <w:szCs w:val="21"/>
            </w:rPr>
            <w:fldChar w:fldCharType="begin"/>
          </w:r>
          <w:r>
            <w:rPr>
              <w:sz w:val="21"/>
              <w:szCs w:val="21"/>
            </w:rPr>
            <w:instrText xml:space="preserve"> PAGEREF _Toc6437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0E97F9B6">
          <w:pPr>
            <w:pStyle w:val="27"/>
            <w:tabs>
              <w:tab w:val="right" w:leader="dot" w:pos="9648"/>
            </w:tabs>
            <w:rPr>
              <w:sz w:val="21"/>
              <w:szCs w:val="21"/>
            </w:rPr>
          </w:pPr>
          <w:r>
            <w:rPr>
              <w:sz w:val="21"/>
              <w:szCs w:val="21"/>
            </w:rPr>
            <w:fldChar w:fldCharType="begin"/>
          </w:r>
          <w:r>
            <w:rPr>
              <w:sz w:val="21"/>
              <w:szCs w:val="21"/>
            </w:rPr>
            <w:instrText xml:space="preserve"> HYPERLINK \l _Toc28372 </w:instrText>
          </w:r>
          <w:r>
            <w:rPr>
              <w:sz w:val="21"/>
              <w:szCs w:val="21"/>
            </w:rPr>
            <w:fldChar w:fldCharType="separate"/>
          </w:r>
          <w:r>
            <w:rPr>
              <w:rFonts w:hint="eastAsia" w:eastAsia="黑体"/>
              <w:bCs w:val="0"/>
              <w:sz w:val="21"/>
              <w:szCs w:val="40"/>
            </w:rPr>
            <w:t xml:space="preserve">第九章 </w:t>
          </w:r>
          <w:r>
            <w:rPr>
              <w:rFonts w:ascii="Times New Roman" w:hAnsi="Times New Roman" w:eastAsia="黑体" w:cs="Times New Roman"/>
              <w:bCs w:val="0"/>
              <w:sz w:val="21"/>
              <w:szCs w:val="40"/>
            </w:rPr>
            <w:t>安全与合规需求</w:t>
          </w:r>
          <w:r>
            <w:rPr>
              <w:sz w:val="21"/>
              <w:szCs w:val="21"/>
            </w:rPr>
            <w:tab/>
          </w:r>
          <w:r>
            <w:rPr>
              <w:sz w:val="21"/>
              <w:szCs w:val="21"/>
            </w:rPr>
            <w:fldChar w:fldCharType="begin"/>
          </w:r>
          <w:r>
            <w:rPr>
              <w:sz w:val="21"/>
              <w:szCs w:val="21"/>
            </w:rPr>
            <w:instrText xml:space="preserve"> PAGEREF _Toc28372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4A9ED5F6">
          <w:pPr>
            <w:pStyle w:val="27"/>
            <w:tabs>
              <w:tab w:val="right" w:leader="dot" w:pos="9648"/>
            </w:tabs>
            <w:rPr>
              <w:sz w:val="21"/>
              <w:szCs w:val="21"/>
            </w:rPr>
          </w:pPr>
          <w:r>
            <w:rPr>
              <w:sz w:val="21"/>
              <w:szCs w:val="21"/>
            </w:rPr>
            <w:fldChar w:fldCharType="begin"/>
          </w:r>
          <w:r>
            <w:rPr>
              <w:sz w:val="21"/>
              <w:szCs w:val="21"/>
            </w:rPr>
            <w:instrText xml:space="preserve"> HYPERLINK \l _Toc27157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网络安全防护体系</w:t>
          </w:r>
          <w:r>
            <w:rPr>
              <w:sz w:val="21"/>
              <w:szCs w:val="21"/>
            </w:rPr>
            <w:tab/>
          </w:r>
          <w:r>
            <w:rPr>
              <w:sz w:val="21"/>
              <w:szCs w:val="21"/>
            </w:rPr>
            <w:fldChar w:fldCharType="begin"/>
          </w:r>
          <w:r>
            <w:rPr>
              <w:sz w:val="21"/>
              <w:szCs w:val="21"/>
            </w:rPr>
            <w:instrText xml:space="preserve"> PAGEREF _Toc27157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00237304">
          <w:pPr>
            <w:pStyle w:val="27"/>
            <w:tabs>
              <w:tab w:val="right" w:leader="dot" w:pos="9648"/>
            </w:tabs>
            <w:rPr>
              <w:sz w:val="21"/>
              <w:szCs w:val="21"/>
            </w:rPr>
          </w:pPr>
          <w:r>
            <w:rPr>
              <w:sz w:val="21"/>
              <w:szCs w:val="21"/>
            </w:rPr>
            <w:fldChar w:fldCharType="begin"/>
          </w:r>
          <w:r>
            <w:rPr>
              <w:sz w:val="21"/>
              <w:szCs w:val="21"/>
            </w:rPr>
            <w:instrText xml:space="preserve"> HYPERLINK \l _Toc5203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数据出境与合规</w:t>
          </w:r>
          <w:r>
            <w:rPr>
              <w:sz w:val="21"/>
              <w:szCs w:val="21"/>
            </w:rPr>
            <w:tab/>
          </w:r>
          <w:r>
            <w:rPr>
              <w:sz w:val="21"/>
              <w:szCs w:val="21"/>
            </w:rPr>
            <w:fldChar w:fldCharType="begin"/>
          </w:r>
          <w:r>
            <w:rPr>
              <w:sz w:val="21"/>
              <w:szCs w:val="21"/>
            </w:rPr>
            <w:instrText xml:space="preserve"> PAGEREF _Toc5203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169F211A">
          <w:pPr>
            <w:pStyle w:val="27"/>
            <w:tabs>
              <w:tab w:val="right" w:leader="dot" w:pos="9648"/>
            </w:tabs>
            <w:rPr>
              <w:sz w:val="21"/>
              <w:szCs w:val="21"/>
            </w:rPr>
          </w:pPr>
          <w:r>
            <w:rPr>
              <w:sz w:val="21"/>
              <w:szCs w:val="21"/>
            </w:rPr>
            <w:fldChar w:fldCharType="begin"/>
          </w:r>
          <w:r>
            <w:rPr>
              <w:sz w:val="21"/>
              <w:szCs w:val="21"/>
            </w:rPr>
            <w:instrText xml:space="preserve"> HYPERLINK \l _Toc20164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安全合规待确认 / 待补充清单</w:t>
          </w:r>
          <w:r>
            <w:rPr>
              <w:sz w:val="21"/>
              <w:szCs w:val="21"/>
            </w:rPr>
            <w:tab/>
          </w:r>
          <w:r>
            <w:rPr>
              <w:sz w:val="21"/>
              <w:szCs w:val="21"/>
            </w:rPr>
            <w:fldChar w:fldCharType="begin"/>
          </w:r>
          <w:r>
            <w:rPr>
              <w:sz w:val="21"/>
              <w:szCs w:val="21"/>
            </w:rPr>
            <w:instrText xml:space="preserve"> PAGEREF _Toc20164 \h </w:instrText>
          </w:r>
          <w:r>
            <w:rPr>
              <w:sz w:val="21"/>
              <w:szCs w:val="21"/>
            </w:rPr>
            <w:fldChar w:fldCharType="separate"/>
          </w:r>
          <w:r>
            <w:rPr>
              <w:sz w:val="21"/>
              <w:szCs w:val="21"/>
            </w:rPr>
            <w:t>174</w:t>
          </w:r>
          <w:r>
            <w:rPr>
              <w:sz w:val="21"/>
              <w:szCs w:val="21"/>
            </w:rPr>
            <w:fldChar w:fldCharType="end"/>
          </w:r>
          <w:r>
            <w:rPr>
              <w:sz w:val="21"/>
              <w:szCs w:val="21"/>
            </w:rPr>
            <w:fldChar w:fldCharType="end"/>
          </w:r>
        </w:p>
        <w:p w14:paraId="6406E7FA">
          <w:pPr>
            <w:pStyle w:val="27"/>
            <w:tabs>
              <w:tab w:val="right" w:leader="dot" w:pos="9648"/>
            </w:tabs>
            <w:rPr>
              <w:sz w:val="21"/>
              <w:szCs w:val="21"/>
            </w:rPr>
          </w:pPr>
          <w:r>
            <w:rPr>
              <w:sz w:val="21"/>
              <w:szCs w:val="21"/>
            </w:rPr>
            <w:fldChar w:fldCharType="begin"/>
          </w:r>
          <w:r>
            <w:rPr>
              <w:sz w:val="21"/>
              <w:szCs w:val="21"/>
            </w:rPr>
            <w:instrText xml:space="preserve"> HYPERLINK \l _Toc3168 </w:instrText>
          </w:r>
          <w:r>
            <w:rPr>
              <w:sz w:val="21"/>
              <w:szCs w:val="21"/>
            </w:rPr>
            <w:fldChar w:fldCharType="separate"/>
          </w:r>
          <w:r>
            <w:rPr>
              <w:rFonts w:hint="eastAsia" w:eastAsia="黑体"/>
              <w:bCs w:val="0"/>
              <w:sz w:val="21"/>
              <w:szCs w:val="40"/>
            </w:rPr>
            <w:t xml:space="preserve">第十章 </w:t>
          </w:r>
          <w:r>
            <w:rPr>
              <w:rFonts w:ascii="Times New Roman" w:hAnsi="Times New Roman" w:eastAsia="黑体" w:cs="Times New Roman"/>
              <w:bCs w:val="0"/>
              <w:sz w:val="21"/>
              <w:szCs w:val="40"/>
            </w:rPr>
            <w:t>外部系统集成与数据采集点表</w:t>
          </w:r>
          <w:r>
            <w:rPr>
              <w:sz w:val="21"/>
              <w:szCs w:val="21"/>
            </w:rPr>
            <w:tab/>
          </w:r>
          <w:r>
            <w:rPr>
              <w:sz w:val="21"/>
              <w:szCs w:val="21"/>
            </w:rPr>
            <w:fldChar w:fldCharType="begin"/>
          </w:r>
          <w:r>
            <w:rPr>
              <w:sz w:val="21"/>
              <w:szCs w:val="21"/>
            </w:rPr>
            <w:instrText xml:space="preserve"> PAGEREF _Toc3168 \h </w:instrText>
          </w:r>
          <w:r>
            <w:rPr>
              <w:sz w:val="21"/>
              <w:szCs w:val="21"/>
            </w:rPr>
            <w:fldChar w:fldCharType="separate"/>
          </w:r>
          <w:r>
            <w:rPr>
              <w:sz w:val="21"/>
              <w:szCs w:val="21"/>
            </w:rPr>
            <w:t>175</w:t>
          </w:r>
          <w:r>
            <w:rPr>
              <w:sz w:val="21"/>
              <w:szCs w:val="21"/>
            </w:rPr>
            <w:fldChar w:fldCharType="end"/>
          </w:r>
          <w:r>
            <w:rPr>
              <w:sz w:val="21"/>
              <w:szCs w:val="21"/>
            </w:rPr>
            <w:fldChar w:fldCharType="end"/>
          </w:r>
        </w:p>
        <w:p w14:paraId="2DD0A7DF">
          <w:pPr>
            <w:pStyle w:val="27"/>
            <w:tabs>
              <w:tab w:val="right" w:leader="dot" w:pos="9648"/>
            </w:tabs>
            <w:rPr>
              <w:sz w:val="21"/>
              <w:szCs w:val="21"/>
            </w:rPr>
          </w:pPr>
          <w:r>
            <w:rPr>
              <w:sz w:val="21"/>
              <w:szCs w:val="21"/>
            </w:rPr>
            <w:fldChar w:fldCharType="begin"/>
          </w:r>
          <w:r>
            <w:rPr>
              <w:sz w:val="21"/>
              <w:szCs w:val="21"/>
            </w:rPr>
            <w:instrText xml:space="preserve"> HYPERLINK \l _Toc882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集成接口</w:t>
          </w:r>
          <w:r>
            <w:rPr>
              <w:sz w:val="21"/>
              <w:szCs w:val="21"/>
            </w:rPr>
            <w:tab/>
          </w:r>
          <w:r>
            <w:rPr>
              <w:sz w:val="21"/>
              <w:szCs w:val="21"/>
            </w:rPr>
            <w:fldChar w:fldCharType="begin"/>
          </w:r>
          <w:r>
            <w:rPr>
              <w:sz w:val="21"/>
              <w:szCs w:val="21"/>
            </w:rPr>
            <w:instrText xml:space="preserve"> PAGEREF _Toc882 \h </w:instrText>
          </w:r>
          <w:r>
            <w:rPr>
              <w:sz w:val="21"/>
              <w:szCs w:val="21"/>
            </w:rPr>
            <w:fldChar w:fldCharType="separate"/>
          </w:r>
          <w:r>
            <w:rPr>
              <w:sz w:val="21"/>
              <w:szCs w:val="21"/>
            </w:rPr>
            <w:t>175</w:t>
          </w:r>
          <w:r>
            <w:rPr>
              <w:sz w:val="21"/>
              <w:szCs w:val="21"/>
            </w:rPr>
            <w:fldChar w:fldCharType="end"/>
          </w:r>
          <w:r>
            <w:rPr>
              <w:sz w:val="21"/>
              <w:szCs w:val="21"/>
            </w:rPr>
            <w:fldChar w:fldCharType="end"/>
          </w:r>
        </w:p>
        <w:p w14:paraId="519FE0D5">
          <w:pPr>
            <w:pStyle w:val="27"/>
            <w:tabs>
              <w:tab w:val="right" w:leader="dot" w:pos="9648"/>
            </w:tabs>
            <w:rPr>
              <w:sz w:val="21"/>
              <w:szCs w:val="21"/>
            </w:rPr>
          </w:pPr>
          <w:r>
            <w:rPr>
              <w:sz w:val="21"/>
              <w:szCs w:val="21"/>
            </w:rPr>
            <w:fldChar w:fldCharType="begin"/>
          </w:r>
          <w:r>
            <w:rPr>
              <w:sz w:val="21"/>
              <w:szCs w:val="21"/>
            </w:rPr>
            <w:instrText xml:space="preserve"> HYPERLINK \l _Toc27256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采集点表（核心点位）</w:t>
          </w:r>
          <w:r>
            <w:rPr>
              <w:sz w:val="21"/>
              <w:szCs w:val="21"/>
            </w:rPr>
            <w:tab/>
          </w:r>
          <w:r>
            <w:rPr>
              <w:sz w:val="21"/>
              <w:szCs w:val="21"/>
            </w:rPr>
            <w:fldChar w:fldCharType="begin"/>
          </w:r>
          <w:r>
            <w:rPr>
              <w:sz w:val="21"/>
              <w:szCs w:val="21"/>
            </w:rPr>
            <w:instrText xml:space="preserve"> PAGEREF _Toc27256 \h </w:instrText>
          </w:r>
          <w:r>
            <w:rPr>
              <w:sz w:val="21"/>
              <w:szCs w:val="21"/>
            </w:rPr>
            <w:fldChar w:fldCharType="separate"/>
          </w:r>
          <w:r>
            <w:rPr>
              <w:sz w:val="21"/>
              <w:szCs w:val="21"/>
            </w:rPr>
            <w:t>175</w:t>
          </w:r>
          <w:r>
            <w:rPr>
              <w:sz w:val="21"/>
              <w:szCs w:val="21"/>
            </w:rPr>
            <w:fldChar w:fldCharType="end"/>
          </w:r>
          <w:r>
            <w:rPr>
              <w:sz w:val="21"/>
              <w:szCs w:val="21"/>
            </w:rPr>
            <w:fldChar w:fldCharType="end"/>
          </w:r>
        </w:p>
        <w:p w14:paraId="23B7800E">
          <w:pPr>
            <w:pStyle w:val="27"/>
            <w:tabs>
              <w:tab w:val="right" w:leader="dot" w:pos="9648"/>
            </w:tabs>
            <w:rPr>
              <w:sz w:val="21"/>
              <w:szCs w:val="21"/>
            </w:rPr>
          </w:pPr>
          <w:r>
            <w:rPr>
              <w:sz w:val="21"/>
              <w:szCs w:val="21"/>
            </w:rPr>
            <w:fldChar w:fldCharType="begin"/>
          </w:r>
          <w:r>
            <w:rPr>
              <w:sz w:val="21"/>
              <w:szCs w:val="21"/>
            </w:rPr>
            <w:instrText xml:space="preserve"> HYPERLINK \l _Toc31967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外部数据源与授权</w:t>
          </w:r>
          <w:r>
            <w:rPr>
              <w:sz w:val="21"/>
              <w:szCs w:val="21"/>
            </w:rPr>
            <w:tab/>
          </w:r>
          <w:r>
            <w:rPr>
              <w:sz w:val="21"/>
              <w:szCs w:val="21"/>
            </w:rPr>
            <w:fldChar w:fldCharType="begin"/>
          </w:r>
          <w:r>
            <w:rPr>
              <w:sz w:val="21"/>
              <w:szCs w:val="21"/>
            </w:rPr>
            <w:instrText xml:space="preserve"> PAGEREF _Toc31967 \h </w:instrText>
          </w:r>
          <w:r>
            <w:rPr>
              <w:sz w:val="21"/>
              <w:szCs w:val="21"/>
            </w:rPr>
            <w:fldChar w:fldCharType="separate"/>
          </w:r>
          <w:r>
            <w:rPr>
              <w:sz w:val="21"/>
              <w:szCs w:val="21"/>
            </w:rPr>
            <w:t>176</w:t>
          </w:r>
          <w:r>
            <w:rPr>
              <w:sz w:val="21"/>
              <w:szCs w:val="21"/>
            </w:rPr>
            <w:fldChar w:fldCharType="end"/>
          </w:r>
          <w:r>
            <w:rPr>
              <w:sz w:val="21"/>
              <w:szCs w:val="21"/>
            </w:rPr>
            <w:fldChar w:fldCharType="end"/>
          </w:r>
        </w:p>
        <w:p w14:paraId="14497D9B">
          <w:pPr>
            <w:pStyle w:val="27"/>
            <w:tabs>
              <w:tab w:val="right" w:leader="dot" w:pos="9648"/>
            </w:tabs>
            <w:rPr>
              <w:sz w:val="21"/>
              <w:szCs w:val="21"/>
            </w:rPr>
          </w:pPr>
          <w:r>
            <w:rPr>
              <w:sz w:val="21"/>
              <w:szCs w:val="21"/>
            </w:rPr>
            <w:fldChar w:fldCharType="begin"/>
          </w:r>
          <w:r>
            <w:rPr>
              <w:sz w:val="21"/>
              <w:szCs w:val="21"/>
            </w:rPr>
            <w:instrText xml:space="preserve"> HYPERLINK \l _Toc10931 </w:instrText>
          </w:r>
          <w:r>
            <w:rPr>
              <w:sz w:val="21"/>
              <w:szCs w:val="21"/>
            </w:rPr>
            <w:fldChar w:fldCharType="separate"/>
          </w:r>
          <w:r>
            <w:rPr>
              <w:rFonts w:hint="eastAsia" w:eastAsia="黑体"/>
              <w:bCs w:val="0"/>
              <w:sz w:val="21"/>
              <w:szCs w:val="40"/>
            </w:rPr>
            <w:t xml:space="preserve">第十一章 </w:t>
          </w:r>
          <w:r>
            <w:rPr>
              <w:rFonts w:ascii="Times New Roman" w:hAnsi="Times New Roman" w:eastAsia="黑体" w:cs="Times New Roman"/>
              <w:bCs w:val="0"/>
              <w:sz w:val="21"/>
              <w:szCs w:val="40"/>
            </w:rPr>
            <w:t>测试与验收基线</w:t>
          </w:r>
          <w:r>
            <w:rPr>
              <w:sz w:val="21"/>
              <w:szCs w:val="21"/>
            </w:rPr>
            <w:tab/>
          </w:r>
          <w:r>
            <w:rPr>
              <w:sz w:val="21"/>
              <w:szCs w:val="21"/>
            </w:rPr>
            <w:fldChar w:fldCharType="begin"/>
          </w:r>
          <w:r>
            <w:rPr>
              <w:sz w:val="21"/>
              <w:szCs w:val="21"/>
            </w:rPr>
            <w:instrText xml:space="preserve"> PAGEREF _Toc10931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37417F9B">
          <w:pPr>
            <w:pStyle w:val="27"/>
            <w:tabs>
              <w:tab w:val="right" w:leader="dot" w:pos="9648"/>
            </w:tabs>
            <w:rPr>
              <w:sz w:val="21"/>
              <w:szCs w:val="21"/>
            </w:rPr>
          </w:pPr>
          <w:r>
            <w:rPr>
              <w:sz w:val="21"/>
              <w:szCs w:val="21"/>
            </w:rPr>
            <w:fldChar w:fldCharType="begin"/>
          </w:r>
          <w:r>
            <w:rPr>
              <w:sz w:val="21"/>
              <w:szCs w:val="21"/>
            </w:rPr>
            <w:instrText xml:space="preserve"> HYPERLINK \l _Toc32719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验收准则</w:t>
          </w:r>
          <w:r>
            <w:rPr>
              <w:sz w:val="21"/>
              <w:szCs w:val="21"/>
            </w:rPr>
            <w:tab/>
          </w:r>
          <w:r>
            <w:rPr>
              <w:sz w:val="21"/>
              <w:szCs w:val="21"/>
            </w:rPr>
            <w:fldChar w:fldCharType="begin"/>
          </w:r>
          <w:r>
            <w:rPr>
              <w:sz w:val="21"/>
              <w:szCs w:val="21"/>
            </w:rPr>
            <w:instrText xml:space="preserve"> PAGEREF _Toc32719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1A4FB3D0">
          <w:pPr>
            <w:pStyle w:val="27"/>
            <w:tabs>
              <w:tab w:val="right" w:leader="dot" w:pos="9648"/>
            </w:tabs>
            <w:rPr>
              <w:sz w:val="21"/>
              <w:szCs w:val="21"/>
            </w:rPr>
          </w:pPr>
          <w:r>
            <w:rPr>
              <w:sz w:val="21"/>
              <w:szCs w:val="21"/>
            </w:rPr>
            <w:fldChar w:fldCharType="begin"/>
          </w:r>
          <w:r>
            <w:rPr>
              <w:sz w:val="21"/>
              <w:szCs w:val="21"/>
            </w:rPr>
            <w:instrText xml:space="preserve"> HYPERLINK \l _Toc31649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破坏性测试矩阵（EQP / BVA）</w:t>
          </w:r>
          <w:r>
            <w:rPr>
              <w:sz w:val="21"/>
              <w:szCs w:val="21"/>
            </w:rPr>
            <w:tab/>
          </w:r>
          <w:r>
            <w:rPr>
              <w:sz w:val="21"/>
              <w:szCs w:val="21"/>
            </w:rPr>
            <w:fldChar w:fldCharType="begin"/>
          </w:r>
          <w:r>
            <w:rPr>
              <w:sz w:val="21"/>
              <w:szCs w:val="21"/>
            </w:rPr>
            <w:instrText xml:space="preserve"> PAGEREF _Toc31649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2572D695">
          <w:pPr>
            <w:pStyle w:val="27"/>
            <w:tabs>
              <w:tab w:val="right" w:leader="dot" w:pos="9648"/>
            </w:tabs>
            <w:rPr>
              <w:sz w:val="21"/>
              <w:szCs w:val="21"/>
            </w:rPr>
          </w:pPr>
          <w:r>
            <w:rPr>
              <w:sz w:val="21"/>
              <w:szCs w:val="21"/>
            </w:rPr>
            <w:fldChar w:fldCharType="begin"/>
          </w:r>
          <w:r>
            <w:rPr>
              <w:sz w:val="21"/>
              <w:szCs w:val="21"/>
            </w:rPr>
            <w:instrText xml:space="preserve"> HYPERLINK \l _Toc4587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全系统验收基线</w:t>
          </w:r>
          <w:r>
            <w:rPr>
              <w:sz w:val="21"/>
              <w:szCs w:val="21"/>
            </w:rPr>
            <w:tab/>
          </w:r>
          <w:r>
            <w:rPr>
              <w:sz w:val="21"/>
              <w:szCs w:val="21"/>
            </w:rPr>
            <w:fldChar w:fldCharType="begin"/>
          </w:r>
          <w:r>
            <w:rPr>
              <w:sz w:val="21"/>
              <w:szCs w:val="21"/>
            </w:rPr>
            <w:instrText xml:space="preserve"> PAGEREF _Toc4587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1C9F70AD">
          <w:pPr>
            <w:pStyle w:val="27"/>
            <w:tabs>
              <w:tab w:val="right" w:leader="dot" w:pos="9648"/>
            </w:tabs>
            <w:rPr>
              <w:sz w:val="21"/>
              <w:szCs w:val="21"/>
            </w:rPr>
          </w:pPr>
          <w:r>
            <w:rPr>
              <w:sz w:val="21"/>
              <w:szCs w:val="21"/>
            </w:rPr>
            <w:fldChar w:fldCharType="begin"/>
          </w:r>
          <w:r>
            <w:rPr>
              <w:sz w:val="21"/>
              <w:szCs w:val="21"/>
            </w:rPr>
            <w:instrText xml:space="preserve"> HYPERLINK \l _Toc59 </w:instrText>
          </w:r>
          <w:r>
            <w:rPr>
              <w:sz w:val="21"/>
              <w:szCs w:val="21"/>
            </w:rPr>
            <w:fldChar w:fldCharType="separate"/>
          </w:r>
          <w:r>
            <w:rPr>
              <w:rFonts w:ascii="Times New Roman" w:hAnsi="Times New Roman" w:eastAsia="黑体" w:cs="Times New Roman"/>
              <w:bCs w:val="0"/>
              <w:sz w:val="21"/>
              <w:szCs w:val="22"/>
            </w:rPr>
            <w:t>附录 A：现行国标 / 行标 / 欧标 法规映射表</w:t>
          </w:r>
          <w:r>
            <w:rPr>
              <w:sz w:val="21"/>
              <w:szCs w:val="21"/>
            </w:rPr>
            <w:tab/>
          </w:r>
          <w:r>
            <w:rPr>
              <w:sz w:val="21"/>
              <w:szCs w:val="21"/>
            </w:rPr>
            <w:fldChar w:fldCharType="begin"/>
          </w:r>
          <w:r>
            <w:rPr>
              <w:sz w:val="21"/>
              <w:szCs w:val="21"/>
            </w:rPr>
            <w:instrText xml:space="preserve"> PAGEREF _Toc59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6652FDCF">
          <w:pPr>
            <w:pStyle w:val="27"/>
            <w:tabs>
              <w:tab w:val="right" w:leader="dot" w:pos="9648"/>
            </w:tabs>
            <w:rPr>
              <w:sz w:val="21"/>
              <w:szCs w:val="21"/>
            </w:rPr>
          </w:pPr>
          <w:r>
            <w:rPr>
              <w:sz w:val="21"/>
              <w:szCs w:val="21"/>
            </w:rPr>
            <w:fldChar w:fldCharType="begin"/>
          </w:r>
          <w:r>
            <w:rPr>
              <w:sz w:val="21"/>
              <w:szCs w:val="21"/>
            </w:rPr>
            <w:instrText xml:space="preserve"> HYPERLINK \l _Toc30322 </w:instrText>
          </w:r>
          <w:r>
            <w:rPr>
              <w:sz w:val="21"/>
              <w:szCs w:val="21"/>
            </w:rPr>
            <w:fldChar w:fldCharType="separate"/>
          </w:r>
          <w:r>
            <w:rPr>
              <w:rFonts w:ascii="Times New Roman" w:hAnsi="Times New Roman" w:eastAsia="黑体" w:cs="Times New Roman"/>
              <w:bCs w:val="0"/>
              <w:sz w:val="21"/>
              <w:szCs w:val="22"/>
            </w:rPr>
            <w:t>附录 B：反模式与反例对照治理清单</w:t>
          </w:r>
          <w:r>
            <w:rPr>
              <w:sz w:val="21"/>
              <w:szCs w:val="21"/>
            </w:rPr>
            <w:tab/>
          </w:r>
          <w:r>
            <w:rPr>
              <w:sz w:val="21"/>
              <w:szCs w:val="21"/>
            </w:rPr>
            <w:fldChar w:fldCharType="begin"/>
          </w:r>
          <w:r>
            <w:rPr>
              <w:sz w:val="21"/>
              <w:szCs w:val="21"/>
            </w:rPr>
            <w:instrText xml:space="preserve"> PAGEREF _Toc30322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42E00445">
          <w:pPr>
            <w:pStyle w:val="27"/>
            <w:tabs>
              <w:tab w:val="right" w:leader="dot" w:pos="9648"/>
            </w:tabs>
            <w:rPr>
              <w:sz w:val="21"/>
              <w:szCs w:val="21"/>
            </w:rPr>
          </w:pPr>
          <w:r>
            <w:rPr>
              <w:sz w:val="21"/>
              <w:szCs w:val="21"/>
            </w:rPr>
            <w:fldChar w:fldCharType="begin"/>
          </w:r>
          <w:r>
            <w:rPr>
              <w:sz w:val="21"/>
              <w:szCs w:val="21"/>
            </w:rPr>
            <w:instrText xml:space="preserve"> HYPERLINK \l _Toc4678 </w:instrText>
          </w:r>
          <w:r>
            <w:rPr>
              <w:sz w:val="21"/>
              <w:szCs w:val="21"/>
            </w:rPr>
            <w:fldChar w:fldCharType="separate"/>
          </w:r>
          <w:r>
            <w:rPr>
              <w:rFonts w:ascii="Times New Roman" w:hAnsi="Times New Roman" w:eastAsia="黑体" w:cs="Times New Roman"/>
              <w:bCs w:val="0"/>
              <w:sz w:val="21"/>
              <w:szCs w:val="22"/>
            </w:rPr>
            <w:t>附录 C：企业组织结构树</w:t>
          </w:r>
          <w:r>
            <w:rPr>
              <w:sz w:val="21"/>
              <w:szCs w:val="21"/>
            </w:rPr>
            <w:tab/>
          </w:r>
          <w:r>
            <w:rPr>
              <w:sz w:val="21"/>
              <w:szCs w:val="21"/>
            </w:rPr>
            <w:fldChar w:fldCharType="begin"/>
          </w:r>
          <w:r>
            <w:rPr>
              <w:sz w:val="21"/>
              <w:szCs w:val="21"/>
            </w:rPr>
            <w:instrText xml:space="preserve"> PAGEREF _Toc4678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225FCDC1">
          <w:pPr>
            <w:pStyle w:val="27"/>
            <w:tabs>
              <w:tab w:val="right" w:leader="dot" w:pos="9648"/>
            </w:tabs>
            <w:rPr>
              <w:sz w:val="21"/>
              <w:szCs w:val="21"/>
            </w:rPr>
          </w:pPr>
          <w:r>
            <w:rPr>
              <w:sz w:val="21"/>
              <w:szCs w:val="21"/>
            </w:rPr>
            <w:fldChar w:fldCharType="begin"/>
          </w:r>
          <w:r>
            <w:rPr>
              <w:sz w:val="21"/>
              <w:szCs w:val="21"/>
            </w:rPr>
            <w:instrText xml:space="preserve"> HYPERLINK \l _Toc15759 </w:instrText>
          </w:r>
          <w:r>
            <w:rPr>
              <w:sz w:val="21"/>
              <w:szCs w:val="21"/>
            </w:rPr>
            <w:fldChar w:fldCharType="separate"/>
          </w:r>
          <w:r>
            <w:rPr>
              <w:rFonts w:ascii="Times New Roman" w:hAnsi="Times New Roman" w:eastAsia="黑体" w:cs="Times New Roman"/>
              <w:bCs w:val="0"/>
              <w:sz w:val="21"/>
              <w:szCs w:val="22"/>
            </w:rPr>
            <w:t>附录 D：园区组织结构树</w:t>
          </w:r>
          <w:r>
            <w:rPr>
              <w:sz w:val="21"/>
              <w:szCs w:val="21"/>
            </w:rPr>
            <w:tab/>
          </w:r>
          <w:r>
            <w:rPr>
              <w:sz w:val="21"/>
              <w:szCs w:val="21"/>
            </w:rPr>
            <w:fldChar w:fldCharType="begin"/>
          </w:r>
          <w:r>
            <w:rPr>
              <w:sz w:val="21"/>
              <w:szCs w:val="21"/>
            </w:rPr>
            <w:instrText xml:space="preserve"> PAGEREF _Toc15759 \h </w:instrText>
          </w:r>
          <w:r>
            <w:rPr>
              <w:sz w:val="21"/>
              <w:szCs w:val="21"/>
            </w:rPr>
            <w:fldChar w:fldCharType="separate"/>
          </w:r>
          <w:r>
            <w:rPr>
              <w:sz w:val="21"/>
              <w:szCs w:val="21"/>
            </w:rPr>
            <w:t>180</w:t>
          </w:r>
          <w:r>
            <w:rPr>
              <w:sz w:val="21"/>
              <w:szCs w:val="21"/>
            </w:rPr>
            <w:fldChar w:fldCharType="end"/>
          </w:r>
          <w:r>
            <w:rPr>
              <w:sz w:val="21"/>
              <w:szCs w:val="21"/>
            </w:rPr>
            <w:fldChar w:fldCharType="end"/>
          </w:r>
        </w:p>
        <w:p w14:paraId="0DEC2855">
          <w:pPr>
            <w:pStyle w:val="27"/>
            <w:tabs>
              <w:tab w:val="right" w:leader="dot" w:pos="9648"/>
            </w:tabs>
          </w:pPr>
          <w:r>
            <w:rPr>
              <w:sz w:val="21"/>
              <w:szCs w:val="21"/>
            </w:rPr>
            <w:fldChar w:fldCharType="begin"/>
          </w:r>
          <w:r>
            <w:rPr>
              <w:sz w:val="21"/>
              <w:szCs w:val="21"/>
            </w:rPr>
            <w:instrText xml:space="preserve"> HYPERLINK \l _Toc4309 </w:instrText>
          </w:r>
          <w:r>
            <w:rPr>
              <w:sz w:val="21"/>
              <w:szCs w:val="21"/>
            </w:rPr>
            <w:fldChar w:fldCharType="separate"/>
          </w:r>
          <w:r>
            <w:rPr>
              <w:rFonts w:ascii="Times New Roman" w:hAnsi="Times New Roman" w:eastAsia="黑体" w:cs="Times New Roman"/>
              <w:bCs w:val="0"/>
              <w:sz w:val="21"/>
              <w:szCs w:val="22"/>
            </w:rPr>
            <w:t>附录 E：角色与权限矩阵</w:t>
          </w:r>
          <w:r>
            <w:rPr>
              <w:sz w:val="21"/>
              <w:szCs w:val="21"/>
            </w:rPr>
            <w:tab/>
          </w:r>
          <w:r>
            <w:rPr>
              <w:sz w:val="21"/>
              <w:szCs w:val="21"/>
            </w:rPr>
            <w:fldChar w:fldCharType="begin"/>
          </w:r>
          <w:r>
            <w:rPr>
              <w:sz w:val="21"/>
              <w:szCs w:val="21"/>
            </w:rPr>
            <w:instrText xml:space="preserve"> PAGEREF _Toc4309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4C61D3FC">
          <w:r>
            <w:fldChar w:fldCharType="end"/>
          </w:r>
        </w:p>
      </w:sdtContent>
    </w:sdt>
    <w:p w14:paraId="7BD74E1B"/>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bookmarkStart w:id="0" w:name="_Toc23783"/>
    </w:p>
    <w:p w14:paraId="1972F910">
      <w:pPr>
        <w:pStyle w:val="3"/>
        <w:numPr>
          <w:ilvl w:val="0"/>
          <w:numId w:val="7"/>
        </w:numPr>
        <w:ind w:left="0" w:leftChars="0" w:firstLine="0" w:firstLineChars="0"/>
        <w:rPr>
          <w:rFonts w:eastAsia="黑体"/>
          <w:b w:val="0"/>
          <w:bCs w:val="0"/>
          <w:sz w:val="32"/>
          <w:szCs w:val="44"/>
        </w:rPr>
      </w:pPr>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2517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9482"/>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11607"/>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1776"/>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14229"/>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28299"/>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11116"/>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3087"/>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15776"/>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9295"/>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本章严格对应系统切换至【零碳园区集控中心】时的 6 大一级主导航逐层展开，全面覆盖集中监控大屏、集中监管、能耗能效分析、零碳项目评估、统计报表与基础管理六大板块。全章功能权限矩阵见附录 E，验收用例见第十一章，错误码见第五章"标准化错误码字典"。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3727"/>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2047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15307"/>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bookmarkStart w:id="14" w:name="_Toc5744"/>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844"/>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09310" cy="1759585"/>
            <wp:effectExtent l="0" t="0" r="1524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909310" cy="1759585"/>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4865" cy="2023745"/>
            <wp:effectExtent l="0" t="0" r="635" b="1460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1"/>
                    <a:stretch>
                      <a:fillRect/>
                    </a:stretch>
                  </pic:blipFill>
                  <pic:spPr>
                    <a:xfrm>
                      <a:off x="0" y="0"/>
                      <a:ext cx="5904865" cy="202374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5500" cy="1071880"/>
            <wp:effectExtent l="0" t="0" r="0" b="1397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2"/>
                    <a:stretch>
                      <a:fillRect/>
                    </a:stretch>
                  </pic:blipFill>
                  <pic:spPr>
                    <a:xfrm>
                      <a:off x="0" y="0"/>
                      <a:ext cx="5905500" cy="107188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9310" cy="1812925"/>
            <wp:effectExtent l="0" t="0" r="15240" b="1587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4"/>
                    <a:stretch>
                      <a:fillRect/>
                    </a:stretch>
                  </pic:blipFill>
                  <pic:spPr>
                    <a:xfrm>
                      <a:off x="0" y="0"/>
                      <a:ext cx="5909310" cy="1812925"/>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9809"/>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13406"/>
      <w:r>
        <w:rPr>
          <w:rFonts w:ascii="Times New Roman" w:hAnsi="Times New Roman" w:eastAsia="黑体" w:cs="Times New Roman"/>
          <w:b w:val="0"/>
          <w:bCs w:val="0"/>
          <w:sz w:val="30"/>
          <w:szCs w:val="24"/>
        </w:rPr>
        <w:t>用能在线监测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6"/>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18727"/>
      <w:r>
        <w:rPr>
          <w:rFonts w:ascii="Times New Roman" w:hAnsi="Times New Roman" w:eastAsia="黑体" w:cs="Times New Roman"/>
          <w:b w:val="0"/>
          <w:bCs w:val="0"/>
          <w:sz w:val="30"/>
          <w:szCs w:val="24"/>
        </w:rPr>
        <w:t>重点设备在线监测</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rPr>
          <w:rFonts w:ascii="Times New Roman" w:hAnsi="Times New Roman" w:eastAsia="宋体" w:cs="Times New Roman"/>
          <w:i w:val="0"/>
          <w:color w:val="1F2937"/>
          <w:sz w:val="24"/>
          <w:szCs w:val="24"/>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879"/>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8"/>
                    <a:stretch>
                      <a:fillRect/>
                    </a:stretch>
                  </pic:blipFill>
                  <pic:spPr>
                    <a:xfrm>
                      <a:off x="0" y="0"/>
                      <a:ext cx="6210300" cy="307911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2652"/>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1" w:name="_Toc13625"/>
      <w:r>
        <w:rPr>
          <w:rFonts w:ascii="Times New Roman" w:hAnsi="Times New Roman" w:eastAsia="黑体" w:cs="Times New Roman"/>
          <w:b w:val="0"/>
          <w:bCs w:val="0"/>
          <w:sz w:val="30"/>
          <w:szCs w:val="32"/>
        </w:rPr>
        <w:t>能耗能效分析</w:t>
      </w:r>
      <w:bookmarkEnd w:id="21"/>
    </w:p>
    <w:p w14:paraId="55286C6D">
      <w:pPr>
        <w:pStyle w:val="5"/>
        <w:numPr>
          <w:ilvl w:val="0"/>
          <w:numId w:val="64"/>
        </w:numPr>
        <w:ind w:left="0" w:leftChars="0" w:firstLine="0" w:firstLineChars="0"/>
        <w:outlineLvl w:val="1"/>
        <w:rPr>
          <w:rFonts w:eastAsia="黑体"/>
          <w:b w:val="0"/>
          <w:bCs w:val="0"/>
          <w:sz w:val="30"/>
          <w:szCs w:val="24"/>
        </w:rPr>
      </w:pPr>
      <w:bookmarkStart w:id="22" w:name="_Toc4835"/>
      <w:r>
        <w:rPr>
          <w:rFonts w:ascii="Times New Roman" w:hAnsi="Times New Roman" w:eastAsia="黑体" w:cs="Times New Roman"/>
          <w:b w:val="0"/>
          <w:bCs w:val="0"/>
          <w:sz w:val="30"/>
          <w:szCs w:val="24"/>
        </w:rPr>
        <w:t>用能结构分析</w:t>
      </w:r>
      <w:bookmarkEnd w:id="22"/>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6C837094">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38D7F602">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0A5CE855">
      <w:pPr>
        <w:pStyle w:val="5"/>
        <w:numPr>
          <w:ilvl w:val="0"/>
          <w:numId w:val="64"/>
        </w:numPr>
        <w:ind w:left="0" w:leftChars="0" w:firstLine="0" w:firstLineChars="0"/>
        <w:outlineLvl w:val="1"/>
        <w:rPr>
          <w:rFonts w:eastAsia="黑体"/>
          <w:b w:val="0"/>
          <w:bCs w:val="0"/>
          <w:sz w:val="30"/>
          <w:szCs w:val="24"/>
        </w:rPr>
      </w:pPr>
      <w:bookmarkStart w:id="23" w:name="_Toc18327"/>
      <w:r>
        <w:rPr>
          <w:rFonts w:ascii="Times New Roman" w:hAnsi="Times New Roman" w:eastAsia="黑体" w:cs="Times New Roman"/>
          <w:b w:val="0"/>
          <w:bCs w:val="0"/>
          <w:sz w:val="30"/>
          <w:szCs w:val="24"/>
        </w:rPr>
        <w:t>能源成本分析</w:t>
      </w:r>
      <w:bookmarkEnd w:id="23"/>
    </w:p>
    <w:p w14:paraId="1850078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54828F37">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0981E65">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789DD54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：能源价格管理分时电价版本、用能在线监测分时电量、基本电费计费方式配置。</w:t>
      </w:r>
    </w:p>
    <w:p w14:paraId="3185BE6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：成本报表、移峰填谷调度建议、储能充放策略依据。</w:t>
      </w:r>
    </w:p>
    <w:p w14:paraId="56CE71F4">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02CA37">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61DD8DD2">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5890FC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2F178B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测算各生产车间分时尖峰平谷电费支出与力调电费奖惩</w:t>
      </w:r>
      <w:r>
        <w:rPr>
          <w:rFonts w:ascii="Times New Roman" w:hAnsi="Times New Roman" w:eastAsia="宋体" w:cs="Times New Roman"/>
          <w:i w:val="0"/>
          <w:color w:val="1F2937"/>
          <w:sz w:val="24"/>
          <w:szCs w:val="24"/>
        </w:rPr>
        <w:t>，</w:t>
      </w:r>
    </w:p>
    <w:p w14:paraId="5985A53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优化生产排班与储能充放策略，压降综合用能成本</w:t>
      </w:r>
      <w:r>
        <w:rPr>
          <w:rFonts w:ascii="Times New Roman" w:hAnsi="Times New Roman" w:eastAsia="宋体" w:cs="Times New Roman"/>
          <w:i w:val="0"/>
          <w:color w:val="1F2937"/>
          <w:sz w:val="24"/>
          <w:szCs w:val="24"/>
        </w:rPr>
        <w:t>。</w:t>
      </w:r>
    </w:p>
    <w:p w14:paraId="2F81B0D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46CEE24">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1A68996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093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3FE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C4C1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65A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701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5B4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97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6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BEF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D30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DCB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2C0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2CE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E5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C5A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7E542139">
      <w:pPr>
        <w:spacing w:after="60"/>
        <w:rPr>
          <w:rFonts w:hint="eastAsia" w:ascii="宋体" w:hAnsi="宋体" w:eastAsia="宋体" w:cs="宋体"/>
          <w:i w:val="0"/>
          <w:iCs w:val="0"/>
          <w:sz w:val="24"/>
          <w:szCs w:val="24"/>
        </w:rPr>
      </w:pPr>
    </w:p>
    <w:p w14:paraId="04B45253">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6BED7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452D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Cost_tou = Σ ( Q_seg × P_seg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分时电度电费</w:t>
            </w:r>
          </w:p>
          <w:p w14:paraId="4C3949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Cost_basic = C_capacity × P_cap   或  MD × P_md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基本电费（容量法制或需量法制）</w:t>
            </w:r>
          </w:p>
          <w:p w14:paraId="2B274D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5808C1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Cost_pf = f( cosφ ) × Cost_tou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功率因数调整电费（奖惩）</w:t>
            </w:r>
          </w:p>
          <w:p w14:paraId="5FD90A7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Unit_price = Cost_total / Σ Q_media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综合度电综合单价</w:t>
            </w:r>
          </w:p>
          <w:p w14:paraId="6148D8B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Save_annual = Q_shift × ( P_peak - P_valley ) × 12  移峰填谷年化节约额</w:t>
            </w:r>
          </w:p>
        </w:tc>
      </w:tr>
    </w:tbl>
    <w:p w14:paraId="1A73C288">
      <w:pPr>
        <w:spacing w:after="40"/>
        <w:rPr>
          <w:rFonts w:hint="eastAsia" w:ascii="宋体" w:hAnsi="宋体" w:eastAsia="宋体" w:cs="宋体"/>
          <w:i w:val="0"/>
          <w:iCs w:val="0"/>
          <w:sz w:val="24"/>
          <w:szCs w:val="24"/>
        </w:rPr>
      </w:pPr>
    </w:p>
    <w:p w14:paraId="1C38A93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Q_seg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P_seg </w:t>
      </w:r>
      <w:r>
        <w:rPr>
          <w:rFonts w:ascii="Times New Roman" w:hAnsi="Times New Roman" w:eastAsia="宋体" w:cs="Times New Roman"/>
          <w:i w:val="0"/>
          <w:color w:val="1F2937"/>
          <w:sz w:val="24"/>
          <w:szCs w:val="24"/>
        </w:rPr>
        <w:t xml:space="preserve"> 分别为各时段电量与对应电价；</w:t>
      </w:r>
      <w:r>
        <w:rPr>
          <w:rFonts w:ascii="Times New Roman" w:hAnsi="Times New Roman" w:eastAsia="宋体" w:cs="Times New Roman"/>
          <w:b w:val="0"/>
          <w:i w:val="0"/>
          <w:color w:val="0284C7"/>
          <w:sz w:val="24"/>
          <w:szCs w:val="24"/>
        </w:rPr>
        <w:t xml:space="preserve"> C_capacity </w:t>
      </w:r>
      <w:r>
        <w:rPr>
          <w:rFonts w:ascii="Times New Roman" w:hAnsi="Times New Roman" w:eastAsia="宋体" w:cs="Times New Roman"/>
          <w:i w:val="0"/>
          <w:color w:val="1F2937"/>
          <w:sz w:val="24"/>
          <w:szCs w:val="24"/>
        </w:rPr>
        <w:t xml:space="preserve"> 为变压器容量；</w:t>
      </w:r>
      <w:r>
        <w:rPr>
          <w:rFonts w:ascii="Times New Roman" w:hAnsi="Times New Roman" w:eastAsia="宋体" w:cs="Times New Roman"/>
          <w:b w:val="0"/>
          <w:i w:val="0"/>
          <w:color w:val="0284C7"/>
          <w:sz w:val="24"/>
          <w:szCs w:val="24"/>
        </w:rPr>
        <w:t xml:space="preserve"> MD </w:t>
      </w:r>
      <w:r>
        <w:rPr>
          <w:rFonts w:ascii="Times New Roman" w:hAnsi="Times New Roman" w:eastAsia="宋体" w:cs="Times New Roman"/>
          <w:i w:val="0"/>
          <w:color w:val="1F2937"/>
          <w:sz w:val="24"/>
          <w:szCs w:val="24"/>
        </w:rPr>
        <w:t xml:space="preserve"> 为最大需量；</w:t>
      </w:r>
      <w:r>
        <w:rPr>
          <w:rFonts w:ascii="Times New Roman" w:hAnsi="Times New Roman" w:eastAsia="宋体" w:cs="Times New Roman"/>
          <w:b w:val="0"/>
          <w:i w:val="0"/>
          <w:color w:val="0284C7"/>
          <w:sz w:val="24"/>
          <w:szCs w:val="24"/>
        </w:rPr>
        <w:t xml:space="preserve"> Cost_pf </w:t>
      </w:r>
      <w:r>
        <w:rPr>
          <w:rFonts w:ascii="Times New Roman" w:hAnsi="Times New Roman" w:eastAsia="宋体" w:cs="Times New Roman"/>
          <w:i w:val="0"/>
          <w:color w:val="1F2937"/>
          <w:sz w:val="24"/>
          <w:szCs w:val="24"/>
        </w:rPr>
        <w:t xml:space="preserve"> 依据国家电力力率调整系数表，功率因数 0.90 为不奖不罚考核点；</w:t>
      </w:r>
      <w:r>
        <w:rPr>
          <w:rFonts w:ascii="Times New Roman" w:hAnsi="Times New Roman" w:eastAsia="宋体" w:cs="Times New Roman"/>
          <w:b w:val="0"/>
          <w:i w:val="0"/>
          <w:color w:val="0284C7"/>
          <w:sz w:val="24"/>
          <w:szCs w:val="24"/>
        </w:rPr>
        <w:t xml:space="preserve"> Q_shift </w:t>
      </w:r>
      <w:r>
        <w:rPr>
          <w:rFonts w:ascii="Times New Roman" w:hAnsi="Times New Roman" w:eastAsia="宋体" w:cs="Times New Roman"/>
          <w:i w:val="0"/>
          <w:color w:val="1F2937"/>
          <w:sz w:val="24"/>
          <w:szCs w:val="24"/>
        </w:rPr>
        <w:t xml:space="preserve"> 为模拟转移负荷量。</w:t>
      </w:r>
    </w:p>
    <w:p w14:paraId="00BFD27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B6FBF92">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：所有单价严格取自与业务发生月份相匹配的能源价格生效版本（ effective_from ≤ 业务日期 ≤ effective_to ），严禁使用当前版本倒推历史；跨期价差按「追溯补差调整」机制处理，统一在调整当期新增一条「电费跨期调整项」，严禁倒改历史报表月份。</w:t>
      </w:r>
    </w:p>
    <w:p w14:paraId="09B0B4F7">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6D8E3FF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00D7EFC6">
      <w:pPr>
        <w:pStyle w:val="6"/>
        <w:numPr>
          <w:ilvl w:val="0"/>
          <w:numId w:val="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5F9764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8145B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能源成本分析与移峰填谷模拟</w:t>
            </w:r>
          </w:p>
          <w:p w14:paraId="666B0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电费构成完整核算</w:t>
            </w:r>
          </w:p>
          <w:p w14:paraId="153BC4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园区已配置当期生效的尖峰平谷电价与基本电费计费方式</w:t>
            </w:r>
          </w:p>
          <w:p w14:paraId="38D63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系统核算当月能源成本</w:t>
            </w:r>
          </w:p>
          <w:p w14:paraId="00C9E43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总用电成本 = 尖峰电费 + 高峰电费 + 平时段电费 + 低谷电费 + 基本电费 ± 功率因数调整电费</w:t>
            </w:r>
          </w:p>
          <w:p w14:paraId="42D1BD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37E964A7">
            <w:pPr>
              <w:spacing w:before="0" w:after="20" w:line="264" w:lineRule="auto"/>
              <w:rPr>
                <w:rFonts w:hint="eastAsia" w:ascii="宋体" w:hAnsi="宋体" w:eastAsia="宋体" w:cs="宋体"/>
                <w:i w:val="0"/>
                <w:iCs w:val="0"/>
                <w:sz w:val="24"/>
                <w:szCs w:val="24"/>
              </w:rPr>
            </w:pPr>
          </w:p>
          <w:p w14:paraId="78BB44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移峰填谷模拟器输入校验</w:t>
            </w:r>
          </w:p>
          <w:p w14:paraId="343E8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用户打开移峰填谷效益模拟器</w:t>
            </w:r>
          </w:p>
          <w:p w14:paraId="39200E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输入预计转移负荷比例为 130%</w:t>
            </w:r>
          </w:p>
          <w:p w14:paraId="157A0E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输入框即时拦截并阻断测算</w:t>
            </w:r>
          </w:p>
          <w:p w14:paraId="6F02A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页面提示转移比例须在 0% 至 100% 之间</w:t>
            </w:r>
          </w:p>
          <w:p w14:paraId="1F2845E0">
            <w:pPr>
              <w:spacing w:before="0" w:after="20" w:line="264" w:lineRule="auto"/>
              <w:rPr>
                <w:rFonts w:hint="eastAsia" w:ascii="宋体" w:hAnsi="宋体" w:eastAsia="宋体" w:cs="宋体"/>
                <w:i w:val="0"/>
                <w:iCs w:val="0"/>
                <w:sz w:val="24"/>
                <w:szCs w:val="24"/>
              </w:rPr>
            </w:pPr>
          </w:p>
          <w:p w14:paraId="1C3D7C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力调电费预警</w:t>
            </w:r>
          </w:p>
          <w:p w14:paraId="24B7E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园区当月平均功率因数为 0.86</w:t>
            </w:r>
          </w:p>
          <w:p w14:paraId="7B564D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系统核算功率因数调整电费</w:t>
            </w:r>
          </w:p>
          <w:p w14:paraId="39C1CC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页面以预警标识提示力调电费罚金</w:t>
            </w:r>
          </w:p>
          <w:p w14:paraId="4BBBC6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测算结果沿用国家电力力率调整系数表</w:t>
            </w:r>
          </w:p>
        </w:tc>
      </w:tr>
    </w:tbl>
    <w:p w14:paraId="17651FC7">
      <w:pPr>
        <w:spacing w:after="40"/>
        <w:rPr>
          <w:rFonts w:hint="eastAsia" w:ascii="宋体" w:hAnsi="宋体" w:eastAsia="宋体" w:cs="宋体"/>
          <w:i w:val="0"/>
          <w:iCs w:val="0"/>
          <w:sz w:val="24"/>
          <w:szCs w:val="24"/>
        </w:rPr>
      </w:pPr>
    </w:p>
    <w:p w14:paraId="3F042077">
      <w:pPr>
        <w:pStyle w:val="5"/>
        <w:numPr>
          <w:ilvl w:val="0"/>
          <w:numId w:val="64"/>
        </w:numPr>
        <w:ind w:left="0" w:leftChars="0" w:firstLine="0" w:firstLineChars="0"/>
        <w:outlineLvl w:val="1"/>
        <w:rPr>
          <w:rFonts w:eastAsia="黑体"/>
          <w:b w:val="0"/>
          <w:bCs w:val="0"/>
          <w:sz w:val="30"/>
          <w:szCs w:val="24"/>
        </w:rPr>
      </w:pPr>
      <w:bookmarkStart w:id="24" w:name="_Toc18198"/>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631D6A94">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4"/>
        </w:numPr>
        <w:ind w:left="0" w:leftChars="0" w:firstLine="0" w:firstLineChars="0"/>
        <w:outlineLvl w:val="1"/>
        <w:rPr>
          <w:rFonts w:eastAsia="黑体"/>
          <w:b w:val="0"/>
          <w:bCs w:val="0"/>
          <w:sz w:val="30"/>
          <w:szCs w:val="24"/>
        </w:rPr>
      </w:pPr>
      <w:bookmarkStart w:id="25" w:name="_Toc7098"/>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6C53373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83"/>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D0D17FD">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8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4"/>
        </w:numPr>
        <w:ind w:left="0" w:leftChars="0" w:firstLine="0" w:firstLineChars="0"/>
        <w:outlineLvl w:val="1"/>
        <w:rPr>
          <w:rFonts w:eastAsia="黑体"/>
          <w:b w:val="0"/>
          <w:bCs w:val="0"/>
          <w:sz w:val="30"/>
          <w:szCs w:val="24"/>
        </w:rPr>
      </w:pPr>
      <w:bookmarkStart w:id="26" w:name="_Toc24728"/>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35BA35FA">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2725AA4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0F6D8659">
      <w:pPr>
        <w:spacing w:after="60"/>
        <w:rPr>
          <w:rFonts w:hint="eastAsia" w:ascii="宋体" w:hAnsi="宋体" w:eastAsia="宋体" w:cs="宋体"/>
          <w:i w:val="0"/>
          <w:iCs w:val="0"/>
          <w:sz w:val="24"/>
          <w:szCs w:val="24"/>
        </w:rPr>
      </w:pPr>
    </w:p>
    <w:p w14:paraId="01075BE5">
      <w:pPr>
        <w:spacing w:after="60"/>
        <w:rPr>
          <w:rFonts w:hint="eastAsia" w:ascii="宋体" w:hAnsi="宋体" w:eastAsia="宋体" w:cs="宋体"/>
          <w:i w:val="0"/>
          <w:iCs w:val="0"/>
          <w:sz w:val="24"/>
          <w:szCs w:val="24"/>
        </w:rPr>
      </w:pPr>
    </w:p>
    <w:p w14:paraId="4CB6690A">
      <w:pPr>
        <w:spacing w:after="60"/>
        <w:rPr>
          <w:rFonts w:hint="eastAsia" w:ascii="宋体" w:hAnsi="宋体" w:eastAsia="宋体" w:cs="宋体"/>
          <w:i w:val="0"/>
          <w:iCs w:val="0"/>
          <w:sz w:val="24"/>
          <w:szCs w:val="24"/>
        </w:rPr>
      </w:pPr>
    </w:p>
    <w:p w14:paraId="5FCDA8D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2CADF01A">
      <w:pPr>
        <w:pStyle w:val="5"/>
        <w:numPr>
          <w:ilvl w:val="0"/>
          <w:numId w:val="64"/>
        </w:numPr>
        <w:ind w:left="0" w:leftChars="0" w:firstLine="0" w:firstLineChars="0"/>
        <w:outlineLvl w:val="1"/>
        <w:rPr>
          <w:rFonts w:eastAsia="黑体"/>
          <w:b w:val="0"/>
          <w:bCs w:val="0"/>
          <w:sz w:val="30"/>
          <w:szCs w:val="24"/>
        </w:rPr>
      </w:pPr>
      <w:bookmarkStart w:id="27" w:name="_Toc21770"/>
      <w:r>
        <w:rPr>
          <w:rFonts w:ascii="Times New Roman" w:hAnsi="Times New Roman" w:eastAsia="黑体" w:cs="Times New Roman"/>
          <w:b w:val="0"/>
          <w:bCs w:val="0"/>
          <w:sz w:val="30"/>
          <w:szCs w:val="24"/>
        </w:rPr>
        <w:t>综合能耗平衡与能效自评估</w:t>
      </w:r>
      <w:bookmarkEnd w:id="27"/>
    </w:p>
    <w:p w14:paraId="59BDB3F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35"/>
                    <a:stretch>
                      <a:fillRect/>
                    </a:stretch>
                  </pic:blipFill>
                  <pic:spPr>
                    <a:xfrm>
                      <a:off x="0" y="0"/>
                      <a:ext cx="6210300" cy="3079165"/>
                    </a:xfrm>
                    <a:prstGeom prst="rect">
                      <a:avLst/>
                    </a:prstGeom>
                  </pic:spPr>
                </pic:pic>
              </a:graphicData>
            </a:graphic>
          </wp:inline>
        </w:drawing>
      </w:r>
    </w:p>
    <w:p w14:paraId="04F3AA56">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F859654">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089C4FE7">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：用能在线监测介质数据、变配电损耗遥测、蒸汽管网流量计、ISO 50001 体系文件。</w:t>
      </w:r>
    </w:p>
    <w:p w14:paraId="4BA1B4B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：输配损耗诊断结论、零碳工厂自评估运营管理维度佐证材料。</w:t>
      </w:r>
    </w:p>
    <w:p w14:paraId="3BC3C91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45738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7A065AFE">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7611B98">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4061E653">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查看全厂能量平衡表与购入—转换—输送—消费四环节损耗分解，自动校核平衡偏差</w:t>
      </w:r>
      <w:r>
        <w:rPr>
          <w:rFonts w:ascii="Times New Roman" w:hAnsi="Times New Roman" w:eastAsia="宋体" w:cs="Times New Roman"/>
          <w:i w:val="0"/>
          <w:color w:val="1F2937"/>
          <w:sz w:val="24"/>
          <w:szCs w:val="24"/>
        </w:rPr>
        <w:t>，</w:t>
      </w:r>
    </w:p>
    <w:p w14:paraId="1977DE6F">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我能定位输配损耗热点并形成管网保温与变压器更换技改依据</w:t>
      </w:r>
      <w:r>
        <w:rPr>
          <w:rFonts w:ascii="Times New Roman" w:hAnsi="Times New Roman" w:eastAsia="宋体" w:cs="Times New Roman"/>
          <w:i w:val="0"/>
          <w:color w:val="1F2937"/>
          <w:sz w:val="24"/>
          <w:szCs w:val="24"/>
        </w:rPr>
        <w:t>。</w:t>
      </w:r>
    </w:p>
    <w:p w14:paraId="598F23AB">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6699A50">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1D42908E">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blPrEx>
          <w:tblCellMar>
            <w:top w:w="0" w:type="dxa"/>
            <w:left w:w="108" w:type="dxa"/>
            <w:bottom w:w="0" w:type="dxa"/>
            <w:right w:w="108" w:type="dxa"/>
          </w:tblCellMar>
        </w:tblPrEx>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3B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1AC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A5F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62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A193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C2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DE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77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8B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1B3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82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59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3350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70AA03E5">
      <w:pPr>
        <w:spacing w:after="60"/>
        <w:rPr>
          <w:rFonts w:hint="eastAsia" w:ascii="宋体" w:hAnsi="宋体" w:eastAsia="宋体" w:cs="宋体"/>
          <w:i w:val="0"/>
          <w:iCs w:val="0"/>
          <w:sz w:val="24"/>
          <w:szCs w:val="24"/>
        </w:rPr>
      </w:pPr>
    </w:p>
    <w:p w14:paraId="39E15832">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254CD1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ED84D3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E_purchase = E_convert + E_transmit_loss + E_end_use ± Deviation</w:t>
            </w:r>
          </w:p>
          <w:p w14:paraId="6786E7B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Deviation_rate = ( E_purchase - E_convert - E_transmit_loss - E_end_use ) / E_purchase × 100%</w:t>
            </w:r>
          </w:p>
          <w:p w14:paraId="6EFAC2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Loss_ratio = E_transmit_loss / E_purchase × 100%</w:t>
            </w:r>
          </w:p>
          <w:p w14:paraId="6D12F91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η_trans = E_out / E_in × 100%                        转换设备效率</w:t>
            </w:r>
          </w:p>
          <w:p w14:paraId="1B6B37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Deviation_rate ) &gt; 2% → 标注"平衡偏差待核查"</w:t>
            </w:r>
          </w:p>
        </w:tc>
      </w:tr>
    </w:tbl>
    <w:p w14:paraId="337C3D39">
      <w:pPr>
        <w:spacing w:after="40"/>
        <w:rPr>
          <w:rFonts w:hint="eastAsia" w:ascii="宋体" w:hAnsi="宋体" w:eastAsia="宋体" w:cs="宋体"/>
          <w:i w:val="0"/>
          <w:iCs w:val="0"/>
          <w:sz w:val="24"/>
          <w:szCs w:val="24"/>
        </w:rPr>
      </w:pPr>
    </w:p>
    <w:p w14:paraId="10B77FD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各环节能耗量均以折标准煤量（tce）为统一量纲；</w:t>
      </w:r>
      <w:r>
        <w:rPr>
          <w:rFonts w:ascii="Times New Roman" w:hAnsi="Times New Roman" w:eastAsia="宋体" w:cs="Times New Roman"/>
          <w:b w:val="0"/>
          <w:i w:val="0"/>
          <w:color w:val="0284C7"/>
          <w:sz w:val="24"/>
          <w:szCs w:val="24"/>
        </w:rPr>
        <w:t xml:space="preserve"> η_trans </w:t>
      </w:r>
      <w:r>
        <w:rPr>
          <w:rFonts w:ascii="Times New Roman" w:hAnsi="Times New Roman" w:eastAsia="宋体" w:cs="Times New Roman"/>
          <w:i w:val="0"/>
          <w:color w:val="1F2937"/>
          <w:sz w:val="24"/>
          <w:szCs w:val="24"/>
        </w:rPr>
        <w:t xml:space="preserve"> 为锅炉、空压机等转换设备综合效率；平衡偏差率阈值 ±2% 为固定业务铁律。</w:t>
      </w:r>
    </w:p>
    <w:p w14:paraId="5848C69D">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DDA217">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03BEBFA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0C4D9B59">
      <w:pPr>
        <w:pStyle w:val="6"/>
        <w:numPr>
          <w:ilvl w:val="0"/>
          <w:numId w:val="9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7DEE0E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22C5E7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综合能耗平衡与能效自评估</w:t>
            </w:r>
          </w:p>
          <w:p w14:paraId="11E10B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能量平衡表封闭校验</w:t>
            </w:r>
          </w:p>
          <w:p w14:paraId="5DD2AE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园区已录入手电汽水各介质的购入、转换、输送与终端消费量</w:t>
            </w:r>
          </w:p>
          <w:p w14:paraId="39EC90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系统生成全厂能量平衡表</w:t>
            </w:r>
          </w:p>
          <w:p w14:paraId="4CC5D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末行与末列折标总量自动封闭</w:t>
            </w:r>
          </w:p>
          <w:p w14:paraId="4FC66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平衡偏差率 =（购入 − 转换 − 输送 − 终端）÷ 购入 × 100%</w:t>
            </w:r>
          </w:p>
          <w:p w14:paraId="0E8242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偏差率绝对值超过 2% 时标注"平衡偏差待核查"并列出偏差最大介质</w:t>
            </w:r>
          </w:p>
          <w:p w14:paraId="73155562">
            <w:pPr>
              <w:spacing w:before="0" w:after="20" w:line="264" w:lineRule="auto"/>
              <w:rPr>
                <w:rFonts w:hint="eastAsia" w:ascii="宋体" w:hAnsi="宋体" w:eastAsia="宋体" w:cs="宋体"/>
                <w:i w:val="0"/>
                <w:iCs w:val="0"/>
                <w:sz w:val="24"/>
                <w:szCs w:val="24"/>
              </w:rPr>
            </w:pPr>
          </w:p>
          <w:p w14:paraId="3D1A47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输配损耗热点识别</w:t>
            </w:r>
          </w:p>
          <w:p w14:paraId="62748A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蒸汽管网输送环节损耗占购入侧能耗的 6.5%</w:t>
            </w:r>
          </w:p>
          <w:p w14:paraId="2EDDAB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系统渲染损耗分解桑基图</w:t>
            </w:r>
          </w:p>
          <w:p w14:paraId="6FB58D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桑基图按介质呈现损耗流向与占比</w:t>
            </w:r>
          </w:p>
          <w:p w14:paraId="66D724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损耗最高介质节点被突出显示</w:t>
            </w:r>
          </w:p>
        </w:tc>
      </w:tr>
    </w:tbl>
    <w:p w14:paraId="55665B93">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8" w:name="_Toc19522"/>
      <w:r>
        <w:rPr>
          <w:rFonts w:ascii="Times New Roman" w:hAnsi="Times New Roman" w:eastAsia="黑体" w:cs="Times New Roman"/>
          <w:b w:val="0"/>
          <w:bCs w:val="0"/>
          <w:sz w:val="30"/>
          <w:szCs w:val="32"/>
        </w:rPr>
        <w:t>零碳项目评估</w:t>
      </w:r>
      <w:bookmarkEnd w:id="28"/>
    </w:p>
    <w:p w14:paraId="23F1C6EE">
      <w:pPr>
        <w:pStyle w:val="5"/>
        <w:numPr>
          <w:ilvl w:val="0"/>
          <w:numId w:val="95"/>
        </w:numPr>
        <w:ind w:left="0" w:leftChars="0" w:firstLine="0" w:firstLineChars="0"/>
        <w:outlineLvl w:val="1"/>
        <w:rPr>
          <w:rFonts w:eastAsia="黑体"/>
          <w:b w:val="0"/>
          <w:bCs w:val="0"/>
          <w:sz w:val="30"/>
          <w:szCs w:val="24"/>
        </w:rPr>
      </w:pPr>
      <w:bookmarkStart w:id="29" w:name="_Toc20449"/>
      <w:r>
        <w:rPr>
          <w:rFonts w:ascii="Times New Roman" w:hAnsi="Times New Roman" w:eastAsia="黑体" w:cs="Times New Roman"/>
          <w:b w:val="0"/>
          <w:bCs w:val="0"/>
          <w:sz w:val="30"/>
          <w:szCs w:val="24"/>
        </w:rPr>
        <w:t>项目档案管理</w:t>
      </w:r>
      <w:bookmarkEnd w:id="29"/>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33396B7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550E1E5D">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9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95"/>
        </w:numPr>
        <w:ind w:left="0" w:leftChars="0" w:firstLine="0" w:firstLineChars="0"/>
        <w:outlineLvl w:val="1"/>
        <w:rPr>
          <w:rFonts w:eastAsia="黑体"/>
          <w:b w:val="0"/>
          <w:bCs w:val="0"/>
          <w:sz w:val="30"/>
          <w:szCs w:val="24"/>
        </w:rPr>
      </w:pPr>
      <w:bookmarkStart w:id="30" w:name="_Toc5210"/>
      <w:r>
        <w:rPr>
          <w:rFonts w:ascii="Times New Roman" w:hAnsi="Times New Roman" w:eastAsia="黑体" w:cs="Times New Roman"/>
          <w:b w:val="0"/>
          <w:bCs w:val="0"/>
          <w:sz w:val="30"/>
          <w:szCs w:val="24"/>
        </w:rPr>
        <w:t>实时监控</w:t>
      </w:r>
      <w:bookmarkEnd w:id="30"/>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7"/>
                    <a:stretch>
                      <a:fillRect/>
                    </a:stretch>
                  </pic:blipFill>
                  <pic:spPr>
                    <a:xfrm>
                      <a:off x="0" y="0"/>
                      <a:ext cx="6210300" cy="3079115"/>
                    </a:xfrm>
                    <a:prstGeom prst="rect">
                      <a:avLst/>
                    </a:prstGeom>
                    <a:noFill/>
                    <a:ln>
                      <a:noFill/>
                    </a:ln>
                  </pic:spPr>
                </pic:pic>
              </a:graphicData>
            </a:graphic>
          </wp:inline>
        </w:drawing>
      </w:r>
    </w:p>
    <w:p w14:paraId="1007803F">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33476929">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10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95"/>
        </w:numPr>
        <w:ind w:left="0" w:leftChars="0" w:firstLine="0" w:firstLineChars="0"/>
        <w:outlineLvl w:val="1"/>
        <w:rPr>
          <w:rFonts w:eastAsia="黑体"/>
          <w:b w:val="0"/>
          <w:bCs w:val="0"/>
          <w:sz w:val="30"/>
          <w:szCs w:val="24"/>
        </w:rPr>
      </w:pPr>
      <w:bookmarkStart w:id="31" w:name="_Toc30561"/>
      <w:r>
        <w:rPr>
          <w:rFonts w:ascii="Times New Roman" w:hAnsi="Times New Roman" w:eastAsia="黑体" w:cs="Times New Roman"/>
          <w:b w:val="0"/>
          <w:bCs w:val="0"/>
          <w:sz w:val="30"/>
          <w:szCs w:val="24"/>
        </w:rPr>
        <w:t>项目运行评估</w:t>
      </w:r>
      <w:bookmarkEnd w:id="31"/>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08ED313A">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10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95"/>
        </w:numPr>
        <w:ind w:left="0" w:leftChars="0" w:firstLine="0" w:firstLineChars="0"/>
        <w:outlineLvl w:val="1"/>
        <w:rPr>
          <w:rFonts w:eastAsia="黑体"/>
          <w:b w:val="0"/>
          <w:bCs w:val="0"/>
          <w:sz w:val="30"/>
          <w:szCs w:val="24"/>
        </w:rPr>
      </w:pPr>
      <w:bookmarkStart w:id="32" w:name="_Toc8615"/>
      <w:r>
        <w:rPr>
          <w:rFonts w:ascii="Times New Roman" w:hAnsi="Times New Roman" w:eastAsia="黑体" w:cs="Times New Roman"/>
          <w:b w:val="0"/>
          <w:bCs w:val="0"/>
          <w:sz w:val="30"/>
          <w:szCs w:val="24"/>
        </w:rPr>
        <w:t>零碳工厂自评估</w:t>
      </w:r>
      <w:bookmarkEnd w:id="32"/>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7070707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1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3" w:name="_Toc15026"/>
      <w:r>
        <w:rPr>
          <w:rFonts w:ascii="Times New Roman" w:hAnsi="Times New Roman" w:eastAsia="黑体" w:cs="Times New Roman"/>
          <w:b w:val="0"/>
          <w:bCs w:val="0"/>
          <w:sz w:val="30"/>
          <w:szCs w:val="32"/>
        </w:rPr>
        <w:t>统计报表</w:t>
      </w:r>
      <w:bookmarkEnd w:id="33"/>
    </w:p>
    <w:p w14:paraId="67D9D936">
      <w:pPr>
        <w:pStyle w:val="5"/>
        <w:numPr>
          <w:ilvl w:val="0"/>
          <w:numId w:val="115"/>
        </w:numPr>
        <w:ind w:left="0" w:leftChars="0" w:firstLine="0" w:firstLineChars="0"/>
        <w:outlineLvl w:val="1"/>
        <w:rPr>
          <w:rFonts w:eastAsia="黑体"/>
          <w:b w:val="0"/>
          <w:bCs w:val="0"/>
          <w:sz w:val="30"/>
          <w:szCs w:val="24"/>
        </w:rPr>
      </w:pPr>
      <w:bookmarkStart w:id="34" w:name="_Toc12842"/>
      <w:r>
        <w:rPr>
          <w:rFonts w:ascii="Times New Roman" w:hAnsi="Times New Roman" w:eastAsia="黑体" w:cs="Times New Roman"/>
          <w:b w:val="0"/>
          <w:bCs w:val="0"/>
          <w:sz w:val="30"/>
          <w:szCs w:val="24"/>
        </w:rPr>
        <w:t>用能报表</w:t>
      </w:r>
      <w:bookmarkEnd w:id="34"/>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39613AA7">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1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15"/>
        </w:numPr>
        <w:ind w:left="0" w:leftChars="0" w:firstLine="0" w:firstLineChars="0"/>
        <w:outlineLvl w:val="1"/>
        <w:rPr>
          <w:rFonts w:eastAsia="黑体"/>
          <w:b w:val="0"/>
          <w:bCs w:val="0"/>
          <w:sz w:val="30"/>
          <w:szCs w:val="24"/>
        </w:rPr>
      </w:pPr>
      <w:bookmarkStart w:id="35" w:name="_Toc9574"/>
      <w:r>
        <w:rPr>
          <w:rFonts w:ascii="Times New Roman" w:hAnsi="Times New Roman" w:eastAsia="黑体" w:cs="Times New Roman"/>
          <w:b w:val="0"/>
          <w:bCs w:val="0"/>
          <w:sz w:val="30"/>
          <w:szCs w:val="24"/>
        </w:rPr>
        <w:t>成本报表</w:t>
      </w:r>
      <w:bookmarkEnd w:id="35"/>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51EBACF1">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2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15"/>
        </w:numPr>
        <w:ind w:left="0" w:leftChars="0" w:firstLine="0" w:firstLineChars="0"/>
        <w:outlineLvl w:val="1"/>
        <w:rPr>
          <w:rFonts w:eastAsia="黑体"/>
          <w:b w:val="0"/>
          <w:bCs w:val="0"/>
          <w:sz w:val="30"/>
          <w:szCs w:val="24"/>
        </w:rPr>
      </w:pPr>
      <w:bookmarkStart w:id="36" w:name="_Toc6777"/>
      <w:r>
        <w:rPr>
          <w:rFonts w:ascii="Times New Roman" w:hAnsi="Times New Roman" w:eastAsia="黑体" w:cs="Times New Roman"/>
          <w:b w:val="0"/>
          <w:bCs w:val="0"/>
          <w:sz w:val="30"/>
          <w:szCs w:val="24"/>
        </w:rPr>
        <w:t>单耗报表</w:t>
      </w:r>
      <w:bookmarkEnd w:id="36"/>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6970784A">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28"/>
        </w:numPr>
        <w:ind w:left="0" w:leftChars="0" w:firstLine="482" w:firstLineChars="0"/>
        <w:rPr>
          <w:rFonts w:eastAsia="宋体"/>
          <w:b/>
          <w:i w:val="0"/>
          <w:color w:val="0284C7"/>
          <w:sz w:val="24"/>
          <w:szCs w:val="24"/>
        </w:rPr>
      </w:pPr>
    </w:p>
    <w:p w14:paraId="4D42ACA2">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2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7" w:name="_Toc31707"/>
      <w:r>
        <w:rPr>
          <w:rFonts w:ascii="Times New Roman" w:hAnsi="Times New Roman" w:eastAsia="黑体" w:cs="Times New Roman"/>
          <w:b w:val="0"/>
          <w:bCs w:val="0"/>
          <w:sz w:val="30"/>
          <w:szCs w:val="32"/>
        </w:rPr>
        <w:t>基础管理</w:t>
      </w:r>
      <w:bookmarkEnd w:id="37"/>
    </w:p>
    <w:p w14:paraId="4EA01BBA">
      <w:pPr>
        <w:pStyle w:val="5"/>
        <w:numPr>
          <w:ilvl w:val="0"/>
          <w:numId w:val="131"/>
        </w:numPr>
        <w:ind w:left="0" w:leftChars="0" w:firstLine="0" w:firstLineChars="0"/>
        <w:outlineLvl w:val="1"/>
        <w:rPr>
          <w:rFonts w:eastAsia="黑体"/>
          <w:b w:val="0"/>
          <w:bCs w:val="0"/>
          <w:sz w:val="30"/>
          <w:szCs w:val="24"/>
        </w:rPr>
      </w:pPr>
      <w:bookmarkStart w:id="38" w:name="_Toc20240"/>
      <w:r>
        <w:rPr>
          <w:rFonts w:ascii="Times New Roman" w:hAnsi="Times New Roman" w:eastAsia="黑体" w:cs="Times New Roman"/>
          <w:b w:val="0"/>
          <w:bCs w:val="0"/>
          <w:sz w:val="30"/>
          <w:szCs w:val="24"/>
        </w:rPr>
        <w:t>数据录入</w:t>
      </w:r>
      <w:bookmarkEnd w:id="38"/>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253DADD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4F834F29">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3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31"/>
        </w:numPr>
        <w:ind w:left="0" w:leftChars="0" w:firstLine="0" w:firstLineChars="0"/>
        <w:outlineLvl w:val="1"/>
        <w:rPr>
          <w:rFonts w:eastAsia="黑体"/>
          <w:b w:val="0"/>
          <w:bCs w:val="0"/>
          <w:sz w:val="30"/>
          <w:szCs w:val="24"/>
        </w:rPr>
      </w:pPr>
      <w:bookmarkStart w:id="39" w:name="_Toc979"/>
      <w:r>
        <w:rPr>
          <w:rFonts w:ascii="Times New Roman" w:hAnsi="Times New Roman" w:eastAsia="黑体" w:cs="Times New Roman"/>
          <w:b w:val="0"/>
          <w:bCs w:val="0"/>
          <w:sz w:val="30"/>
          <w:szCs w:val="24"/>
        </w:rPr>
        <w:t>基础参数配置</w:t>
      </w:r>
      <w:bookmarkEnd w:id="39"/>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44"/>
                    <a:stretch>
                      <a:fillRect/>
                    </a:stretch>
                  </pic:blipFill>
                  <pic:spPr>
                    <a:xfrm>
                      <a:off x="0" y="0"/>
                      <a:ext cx="6210300" cy="3079165"/>
                    </a:xfrm>
                    <a:prstGeom prst="rect">
                      <a:avLst/>
                    </a:prstGeom>
                  </pic:spPr>
                </pic:pic>
              </a:graphicData>
            </a:graphic>
          </wp:inline>
        </w:drawing>
      </w:r>
    </w:p>
    <w:p w14:paraId="154452A7">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40" w:name="_Toc23830"/>
      <w:r>
        <w:rPr>
          <w:rFonts w:ascii="Times New Roman" w:hAnsi="Times New Roman" w:eastAsia="黑体" w:cs="Times New Roman"/>
          <w:b w:val="0"/>
          <w:bCs w:val="0"/>
          <w:sz w:val="32"/>
          <w:szCs w:val="44"/>
        </w:rPr>
        <w:t>产品碳足迹集采中心功能需求规格</w:t>
      </w:r>
      <w:bookmarkEnd w:id="40"/>
    </w:p>
    <w:p w14:paraId="417EE830">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本章严格对应系统切换至【产品碳足迹集采中心】时的 6 大一级主导航逐层展开，全面支撑产品全生命周期 LCA 建模、ISO 14067 认证、二维码数字碳标签与欧盟 CBAM 关税申报。本章功能权限矩阵见附录 E（P4 LCA 工程师 / P5 报关专家 / P6 外部审计机构），北极星指标（NSM）见附录 F，验收用例见第十一章 Gherkin 准则；LCA / CBAM 错误码见第五章"标准化错误码字典"。</w:t>
      </w:r>
    </w:p>
    <w:p w14:paraId="5B45C204">
      <w:pPr>
        <w:pStyle w:val="4"/>
        <w:numPr>
          <w:ilvl w:val="0"/>
          <w:numId w:val="144"/>
        </w:numPr>
        <w:topLinePunct w:val="0"/>
        <w:ind w:left="0" w:leftChars="0" w:firstLine="0" w:firstLineChars="0"/>
        <w:outlineLvl w:val="0"/>
        <w:rPr>
          <w:rFonts w:hint="eastAsia" w:eastAsia="黑体"/>
          <w:b w:val="0"/>
          <w:bCs w:val="0"/>
          <w:sz w:val="30"/>
          <w:szCs w:val="32"/>
        </w:rPr>
      </w:pPr>
      <w:bookmarkStart w:id="41" w:name="_Toc8855"/>
      <w:r>
        <w:rPr>
          <w:rFonts w:ascii="Times New Roman" w:hAnsi="Times New Roman" w:eastAsia="黑体" w:cs="Times New Roman"/>
          <w:b w:val="0"/>
          <w:bCs w:val="0"/>
          <w:sz w:val="30"/>
          <w:szCs w:val="32"/>
        </w:rPr>
        <w:t>对外示范窗口</w:t>
      </w:r>
      <w:bookmarkEnd w:id="41"/>
    </w:p>
    <w:p w14:paraId="39BCBB03">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42" w:name="_Toc30314"/>
      <w:r>
        <w:rPr>
          <w:rFonts w:ascii="Times New Roman" w:hAnsi="Times New Roman" w:eastAsia="黑体" w:cs="Times New Roman"/>
          <w:b w:val="0"/>
          <w:bCs w:val="0"/>
          <w:sz w:val="30"/>
          <w:szCs w:val="24"/>
        </w:rPr>
        <w:t>碳足迹总览驾驶舱</w:t>
      </w:r>
      <w:bookmarkEnd w:id="42"/>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5"/>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645DB9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1B05598C">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102E8A0">
      <w:pPr>
        <w:spacing w:after="60"/>
        <w:rPr>
          <w:rFonts w:hint="eastAsia" w:ascii="宋体" w:hAnsi="宋体" w:eastAsia="宋体" w:cs="宋体"/>
          <w:i w:val="0"/>
          <w:iCs w:val="0"/>
          <w:sz w:val="24"/>
          <w:szCs w:val="24"/>
        </w:rPr>
      </w:pPr>
    </w:p>
    <w:p w14:paraId="004620A1">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985E1F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3109F6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   单台产品全生命周期碳足迹</w:t>
            </w:r>
          </w:p>
          <w:p w14:paraId="164FC6C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各阶段碳排占比</w:t>
            </w:r>
          </w:p>
          <w:p w14:paraId="1FBE06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Save_CBAM = Export_Qty × Embedded_Carbon × ( Price_EU_ETS - Price_Domestic )</w:t>
            </w:r>
          </w:p>
          <w:p w14:paraId="108EC7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tc>
      </w:tr>
    </w:tbl>
    <w:p w14:paraId="0638C117">
      <w:pPr>
        <w:spacing w:after="40"/>
        <w:rPr>
          <w:rFonts w:hint="eastAsia" w:ascii="宋体" w:hAnsi="宋体" w:eastAsia="宋体" w:cs="宋体"/>
          <w:i w:val="0"/>
          <w:iCs w:val="0"/>
          <w:sz w:val="24"/>
          <w:szCs w:val="24"/>
        </w:rPr>
      </w:pPr>
    </w:p>
    <w:p w14:paraId="781DC27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五阶段碳排定义详见本章三、2 LCA 核算引擎；</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为欧洲能源交易所碳配额结算均价；</w:t>
      </w:r>
      <w:r>
        <w:rPr>
          <w:rFonts w:ascii="Times New Roman" w:hAnsi="Times New Roman" w:eastAsia="宋体" w:cs="Times New Roman"/>
          <w:b w:val="0"/>
          <w:i w:val="0"/>
          <w:color w:val="0284C7"/>
          <w:sz w:val="24"/>
          <w:szCs w:val="24"/>
        </w:rPr>
        <w:t xml:space="preserve"> Price_Domestic </w:t>
      </w:r>
      <w:r>
        <w:rPr>
          <w:rFonts w:ascii="Times New Roman" w:hAnsi="Times New Roman" w:eastAsia="宋体" w:cs="Times New Roman"/>
          <w:i w:val="0"/>
          <w:color w:val="1F2937"/>
          <w:sz w:val="24"/>
          <w:szCs w:val="24"/>
        </w:rPr>
        <w:t xml:space="preserve"> 为国内已支付碳成本折算价。</w:t>
      </w:r>
    </w:p>
    <w:p w14:paraId="2FA0D389">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ACC2F9F">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524F9B8C">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7E6E09CD">
      <w:pPr>
        <w:pStyle w:val="6"/>
        <w:numPr>
          <w:ilvl w:val="0"/>
          <w:numId w:val="14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tc>
      </w:tr>
    </w:tbl>
    <w:p w14:paraId="5578F86A">
      <w:pPr>
        <w:spacing w:after="40"/>
        <w:rPr>
          <w:rFonts w:hint="eastAsia" w:ascii="宋体" w:hAnsi="宋体" w:eastAsia="宋体" w:cs="宋体"/>
          <w:i w:val="0"/>
          <w:iCs w:val="0"/>
          <w:sz w:val="24"/>
          <w:szCs w:val="24"/>
        </w:rPr>
      </w:pPr>
    </w:p>
    <w:p w14:paraId="61235EAF">
      <w:pPr>
        <w:pStyle w:val="4"/>
        <w:numPr>
          <w:ilvl w:val="0"/>
          <w:numId w:val="144"/>
        </w:numPr>
        <w:topLinePunct w:val="0"/>
        <w:ind w:left="0" w:leftChars="0" w:firstLine="0" w:firstLineChars="0"/>
        <w:outlineLvl w:val="0"/>
        <w:rPr>
          <w:rFonts w:hint="eastAsia" w:eastAsia="黑体"/>
          <w:b w:val="0"/>
          <w:bCs w:val="0"/>
          <w:sz w:val="30"/>
          <w:szCs w:val="32"/>
        </w:rPr>
      </w:pPr>
      <w:bookmarkStart w:id="43" w:name="_Toc1373"/>
      <w:r>
        <w:rPr>
          <w:rFonts w:ascii="Times New Roman" w:hAnsi="Times New Roman" w:eastAsia="黑体" w:cs="Times New Roman"/>
          <w:b w:val="0"/>
          <w:bCs w:val="0"/>
          <w:sz w:val="30"/>
          <w:szCs w:val="32"/>
        </w:rPr>
        <w:t>多维分析</w:t>
      </w:r>
      <w:bookmarkEnd w:id="43"/>
    </w:p>
    <w:p w14:paraId="06C8EC8B">
      <w:pPr>
        <w:pStyle w:val="5"/>
        <w:numPr>
          <w:ilvl w:val="0"/>
          <w:numId w:val="151"/>
        </w:numPr>
        <w:ind w:left="0" w:leftChars="0" w:firstLine="0" w:firstLineChars="0"/>
        <w:outlineLvl w:val="1"/>
        <w:rPr>
          <w:rFonts w:eastAsia="黑体"/>
          <w:b w:val="0"/>
          <w:bCs w:val="0"/>
          <w:sz w:val="30"/>
          <w:szCs w:val="24"/>
        </w:rPr>
      </w:pPr>
      <w:bookmarkStart w:id="44" w:name="_Toc4851"/>
      <w:r>
        <w:rPr>
          <w:rFonts w:ascii="Times New Roman" w:hAnsi="Times New Roman" w:eastAsia="黑体" w:cs="Times New Roman"/>
          <w:b w:val="0"/>
          <w:bCs w:val="0"/>
          <w:sz w:val="30"/>
          <w:szCs w:val="24"/>
        </w:rPr>
        <w:t>横向对比</w:t>
      </w:r>
      <w:bookmarkEnd w:id="44"/>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46"/>
                    <a:stretch>
                      <a:fillRect/>
                    </a:stretch>
                  </pic:blipFill>
                  <pic:spPr>
                    <a:xfrm>
                      <a:off x="0" y="0"/>
                      <a:ext cx="6210300" cy="3079115"/>
                    </a:xfrm>
                    <a:prstGeom prst="rect">
                      <a:avLst/>
                    </a:prstGeom>
                    <a:noFill/>
                    <a:ln>
                      <a:noFill/>
                    </a:ln>
                  </pic:spPr>
                </pic:pic>
              </a:graphicData>
            </a:graphic>
          </wp:inline>
        </w:drawing>
      </w:r>
    </w:p>
    <w:p w14:paraId="26FC4F4B">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6C7FFA19">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5D5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57A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0035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24A3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C90B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7BD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88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01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782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5A4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76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C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2B3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95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F1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0CF3077D">
      <w:pPr>
        <w:spacing w:after="60"/>
        <w:rPr>
          <w:rFonts w:hint="eastAsia" w:ascii="宋体" w:hAnsi="宋体" w:eastAsia="宋体" w:cs="宋体"/>
          <w:i w:val="0"/>
          <w:iCs w:val="0"/>
          <w:sz w:val="24"/>
          <w:szCs w:val="24"/>
        </w:rPr>
      </w:pPr>
    </w:p>
    <w:p w14:paraId="0B102A31">
      <w:pPr>
        <w:spacing w:after="60"/>
        <w:rPr>
          <w:rFonts w:hint="eastAsia" w:ascii="宋体" w:hAnsi="宋体" w:eastAsia="宋体" w:cs="宋体"/>
          <w:i w:val="0"/>
          <w:iCs w:val="0"/>
          <w:sz w:val="24"/>
          <w:szCs w:val="24"/>
        </w:rPr>
      </w:pPr>
    </w:p>
    <w:p w14:paraId="3C4A3CFD">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8FE8C20">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616B5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CF_unit = E_PCF / Feature                                 单位产品碳足迹</w:t>
            </w:r>
          </w:p>
          <w:p w14:paraId="5491E8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各阶段构成占比</w:t>
            </w:r>
          </w:p>
          <w:p w14:paraId="24C32F4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Mean_unit = Σ CF_unit,i / N                               单位产品碳足迹均值</w:t>
            </w:r>
          </w:p>
          <w:p w14:paraId="7201047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 = CF_unit &lt;= Benchmark ? 达标 : 超基准              达标判定</w:t>
            </w:r>
          </w:p>
        </w:tc>
      </w:tr>
    </w:tbl>
    <w:p w14:paraId="1B8DB53C">
      <w:pPr>
        <w:spacing w:after="40"/>
        <w:rPr>
          <w:rFonts w:hint="eastAsia" w:ascii="宋体" w:hAnsi="宋体" w:eastAsia="宋体" w:cs="宋体"/>
          <w:i w:val="0"/>
          <w:iCs w:val="0"/>
          <w:sz w:val="24"/>
          <w:szCs w:val="24"/>
        </w:rPr>
      </w:pPr>
    </w:p>
    <w:p w14:paraId="21E845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Feature </w:t>
      </w:r>
      <w:r>
        <w:rPr>
          <w:rFonts w:ascii="Times New Roman" w:hAnsi="Times New Roman" w:eastAsia="宋体" w:cs="Times New Roman"/>
          <w:i w:val="0"/>
          <w:color w:val="1F2937"/>
          <w:sz w:val="24"/>
          <w:szCs w:val="24"/>
        </w:rPr>
        <w:t xml:space="preserve"> 为特征量（变压器 kVA、电缆 km、开关 台/间隔）；</w:t>
      </w:r>
      <w:r>
        <w:rPr>
          <w:rFonts w:ascii="Times New Roman" w:hAnsi="Times New Roman" w:eastAsia="宋体" w:cs="Times New Roman"/>
          <w:b w:val="0"/>
          <w:i w:val="0"/>
          <w:color w:val="0284C7"/>
          <w:sz w:val="24"/>
          <w:szCs w:val="24"/>
        </w:rPr>
        <w:t xml:space="preserve"> E_PCF </w:t>
      </w:r>
      <w:r>
        <w:rPr>
          <w:rFonts w:ascii="Times New Roman" w:hAnsi="Times New Roman" w:eastAsia="宋体" w:cs="Times New Roman"/>
          <w:i w:val="0"/>
          <w:color w:val="1F2937"/>
          <w:sz w:val="24"/>
          <w:szCs w:val="24"/>
        </w:rPr>
        <w:t xml:space="preserve"> 为该单位该型号的单台全生命周期碳足迹。</w:t>
      </w:r>
    </w:p>
    <w:p w14:paraId="207BB16A">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BDCDBA">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109B6DB8">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25806EB">
      <w:pPr>
        <w:pStyle w:val="6"/>
        <w:numPr>
          <w:ilvl w:val="0"/>
          <w:numId w:val="15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tc>
      </w:tr>
    </w:tbl>
    <w:p w14:paraId="304D430B">
      <w:pPr>
        <w:spacing w:after="40"/>
        <w:rPr>
          <w:rFonts w:hint="eastAsia" w:ascii="宋体" w:hAnsi="宋体" w:eastAsia="宋体" w:cs="宋体"/>
          <w:i w:val="0"/>
          <w:iCs w:val="0"/>
          <w:sz w:val="24"/>
          <w:szCs w:val="24"/>
        </w:rPr>
      </w:pPr>
    </w:p>
    <w:p w14:paraId="435205D0">
      <w:pPr>
        <w:pStyle w:val="5"/>
        <w:numPr>
          <w:ilvl w:val="0"/>
          <w:numId w:val="151"/>
        </w:numPr>
        <w:ind w:left="0" w:leftChars="0" w:firstLine="0" w:firstLineChars="0"/>
        <w:outlineLvl w:val="1"/>
        <w:rPr>
          <w:rFonts w:eastAsia="黑体"/>
          <w:b w:val="0"/>
          <w:bCs w:val="0"/>
          <w:sz w:val="30"/>
          <w:szCs w:val="24"/>
        </w:rPr>
      </w:pPr>
      <w:bookmarkStart w:id="45" w:name="_Toc28114"/>
      <w:r>
        <w:rPr>
          <w:rFonts w:ascii="Times New Roman" w:hAnsi="Times New Roman" w:eastAsia="黑体" w:cs="Times New Roman"/>
          <w:b w:val="0"/>
          <w:bCs w:val="0"/>
          <w:sz w:val="30"/>
          <w:szCs w:val="24"/>
        </w:rPr>
        <w:t>纵向</w:t>
      </w:r>
      <w:r>
        <w:rPr>
          <w:rFonts w:hint="eastAsia" w:cs="Times New Roman"/>
          <w:b w:val="0"/>
          <w:bCs w:val="0"/>
          <w:sz w:val="30"/>
          <w:szCs w:val="24"/>
          <w:lang w:val="en-US" w:eastAsia="zh-CN"/>
        </w:rPr>
        <w:t>对比</w:t>
      </w:r>
      <w:bookmarkEnd w:id="45"/>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47"/>
                    <a:stretch>
                      <a:fillRect/>
                    </a:stretch>
                  </pic:blipFill>
                  <pic:spPr>
                    <a:xfrm>
                      <a:off x="0" y="0"/>
                      <a:ext cx="6210300" cy="3079115"/>
                    </a:xfrm>
                    <a:prstGeom prst="rect">
                      <a:avLst/>
                    </a:prstGeom>
                    <a:noFill/>
                    <a:ln>
                      <a:noFill/>
                    </a:ln>
                  </pic:spPr>
                </pic:pic>
              </a:graphicData>
            </a:graphic>
          </wp:inline>
        </w:drawing>
      </w:r>
    </w:p>
    <w:p w14:paraId="27195640">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465D9A17">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BDE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5F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0F50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9CB7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475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96C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2E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60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CCA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2F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0F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8E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BF5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FCF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D4E3FCE">
      <w:pPr>
        <w:spacing w:after="60"/>
        <w:rPr>
          <w:rFonts w:hint="eastAsia" w:ascii="宋体" w:hAnsi="宋体" w:eastAsia="宋体" w:cs="宋体"/>
          <w:i w:val="0"/>
          <w:iCs w:val="0"/>
          <w:sz w:val="24"/>
          <w:szCs w:val="24"/>
        </w:rPr>
      </w:pPr>
    </w:p>
    <w:p w14:paraId="6FA0F738">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6477CE2">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0973F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ΔCF = CF_t - CF_base                             碳足迹变动量</w:t>
            </w:r>
          </w:p>
          <w:p w14:paraId="713B61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Con_i = ΔCF_i / ΔCF × 100%                     各因素归因贡献率</w:t>
            </w:r>
          </w:p>
          <w:p w14:paraId="73BA16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CF_scope_all = Σ CF_unit,i / N                   跨单位均值</w:t>
            </w:r>
          </w:p>
          <w:p w14:paraId="548EFD1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Top_red = ORDER_BY( CF_unit ) ASC LIMIT 5         红榜（低碳标杆）</w:t>
            </w:r>
          </w:p>
          <w:p w14:paraId="0633836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Top_black = ORDER_BY( CF_unit ) DESC LIMIT 5      黑榜（改进对象）</w:t>
            </w:r>
          </w:p>
        </w:tc>
      </w:tr>
    </w:tbl>
    <w:p w14:paraId="2C6D282B">
      <w:pPr>
        <w:spacing w:after="40"/>
        <w:rPr>
          <w:rFonts w:hint="eastAsia" w:ascii="宋体" w:hAnsi="宋体" w:eastAsia="宋体" w:cs="宋体"/>
          <w:i w:val="0"/>
          <w:iCs w:val="0"/>
          <w:sz w:val="24"/>
          <w:szCs w:val="24"/>
        </w:rPr>
      </w:pPr>
    </w:p>
    <w:p w14:paraId="0FC4E39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ΔCF_i </w:t>
      </w:r>
      <w:r>
        <w:rPr>
          <w:rFonts w:ascii="Times New Roman" w:hAnsi="Times New Roman" w:eastAsia="宋体" w:cs="Times New Roman"/>
          <w:i w:val="0"/>
          <w:color w:val="1F2937"/>
          <w:sz w:val="24"/>
          <w:szCs w:val="24"/>
        </w:rPr>
        <w:t xml:space="preserve"> 为第 i 项减碳举措（原材料替代、绿电接入、工艺优化）带来的碳足迹变化量；归因贡献率之和应为 100%，偏差超 ±1% 提示归因不完整。</w:t>
      </w:r>
    </w:p>
    <w:p w14:paraId="2F766CF1">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B7004D8">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6AB4D60A">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394D55FC">
      <w:pPr>
        <w:pStyle w:val="6"/>
        <w:numPr>
          <w:ilvl w:val="0"/>
          <w:numId w:val="15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tc>
      </w:tr>
    </w:tbl>
    <w:p w14:paraId="188330CC">
      <w:pPr>
        <w:spacing w:after="40"/>
        <w:rPr>
          <w:rFonts w:hint="eastAsia" w:ascii="宋体" w:hAnsi="宋体" w:eastAsia="宋体" w:cs="宋体"/>
          <w:i w:val="0"/>
          <w:iCs w:val="0"/>
          <w:sz w:val="24"/>
          <w:szCs w:val="24"/>
        </w:rPr>
      </w:pPr>
    </w:p>
    <w:p w14:paraId="7E8EB1C9">
      <w:pPr>
        <w:pStyle w:val="4"/>
        <w:numPr>
          <w:ilvl w:val="0"/>
          <w:numId w:val="144"/>
        </w:numPr>
        <w:topLinePunct w:val="0"/>
        <w:ind w:left="0" w:leftChars="0" w:firstLine="0" w:firstLineChars="0"/>
        <w:outlineLvl w:val="0"/>
        <w:rPr>
          <w:rFonts w:hint="eastAsia" w:eastAsia="黑体"/>
          <w:b w:val="0"/>
          <w:bCs w:val="0"/>
          <w:sz w:val="30"/>
          <w:szCs w:val="32"/>
        </w:rPr>
      </w:pPr>
      <w:bookmarkStart w:id="46" w:name="_Toc31107"/>
      <w:r>
        <w:rPr>
          <w:rFonts w:ascii="Times New Roman" w:hAnsi="Times New Roman" w:eastAsia="黑体" w:cs="Times New Roman"/>
          <w:b w:val="0"/>
          <w:bCs w:val="0"/>
          <w:sz w:val="30"/>
          <w:szCs w:val="32"/>
        </w:rPr>
        <w:t>实景数据库与碳足迹核算</w:t>
      </w:r>
      <w:bookmarkEnd w:id="46"/>
    </w:p>
    <w:p w14:paraId="64D449FD">
      <w:pPr>
        <w:pStyle w:val="5"/>
        <w:numPr>
          <w:ilvl w:val="0"/>
          <w:numId w:val="162"/>
        </w:numPr>
        <w:ind w:left="0" w:leftChars="0" w:firstLine="0" w:firstLineChars="0"/>
        <w:outlineLvl w:val="1"/>
        <w:rPr>
          <w:rFonts w:eastAsia="黑体"/>
          <w:b w:val="0"/>
          <w:bCs w:val="0"/>
          <w:sz w:val="30"/>
          <w:szCs w:val="24"/>
        </w:rPr>
      </w:pPr>
      <w:bookmarkStart w:id="47" w:name="_Toc19441"/>
      <w:r>
        <w:rPr>
          <w:rFonts w:ascii="Times New Roman" w:hAnsi="Times New Roman" w:eastAsia="黑体" w:cs="Times New Roman"/>
          <w:b w:val="0"/>
          <w:bCs w:val="0"/>
          <w:sz w:val="30"/>
          <w:szCs w:val="24"/>
        </w:rPr>
        <w:t>实景数据库</w:t>
      </w:r>
      <w:bookmarkEnd w:id="47"/>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48"/>
                    <a:stretch>
                      <a:fillRect/>
                    </a:stretch>
                  </pic:blipFill>
                  <pic:spPr>
                    <a:xfrm>
                      <a:off x="0" y="0"/>
                      <a:ext cx="6210300" cy="3079115"/>
                    </a:xfrm>
                    <a:prstGeom prst="rect">
                      <a:avLst/>
                    </a:prstGeom>
                    <a:noFill/>
                    <a:ln>
                      <a:noFill/>
                    </a:ln>
                  </pic:spPr>
                </pic:pic>
              </a:graphicData>
            </a:graphic>
          </wp:inline>
        </w:drawing>
      </w:r>
    </w:p>
    <w:p w14:paraId="143BD801">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756D9C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486D6355">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：供应商检测报告、第三方认证声明、因子库匹配结果。</w:t>
      </w:r>
    </w:p>
    <w:p w14:paraId="21661C9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核算引擎的物料因子输入、CBAM 隐含碳核算底数。</w:t>
      </w:r>
    </w:p>
    <w:p w14:paraId="79F084A6">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FC5D3D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79DD000F">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8E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AFF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897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203B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B0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85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A9E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58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68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8B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8EA2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6F7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43A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447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5F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DC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B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361C421">
      <w:pPr>
        <w:spacing w:after="60"/>
        <w:rPr>
          <w:rFonts w:hint="eastAsia" w:ascii="宋体" w:hAnsi="宋体" w:eastAsia="宋体" w:cs="宋体"/>
          <w:i w:val="0"/>
          <w:iCs w:val="0"/>
          <w:sz w:val="24"/>
          <w:szCs w:val="24"/>
        </w:rPr>
      </w:pPr>
    </w:p>
    <w:p w14:paraId="08468AAF">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387F25">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7DFBE1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 = PRIORITY( Ecoinvent_exact, CLCD_approx, NDRC_fallback )</w:t>
            </w:r>
          </w:p>
          <w:p w14:paraId="7AA265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Q_mat_actual = Q_bom × ( 1 + R_loss )           实际物料需求量（含工艺损耗）</w:t>
            </w:r>
          </w:p>
          <w:p w14:paraId="0EB19D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Q_mat_actual × EF_mat )            原材料阶段碳排</w:t>
            </w:r>
          </w:p>
          <w:p w14:paraId="64BAACA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EF_match_level = LEVEL( EF_match )                  因子匹配层级（1=精确，3=兜底）</w:t>
            </w:r>
          </w:p>
        </w:tc>
      </w:tr>
    </w:tbl>
    <w:p w14:paraId="0ED84183">
      <w:pPr>
        <w:spacing w:after="40"/>
        <w:rPr>
          <w:rFonts w:hint="eastAsia" w:ascii="宋体" w:hAnsi="宋体" w:eastAsia="宋体" w:cs="宋体"/>
          <w:i w:val="0"/>
          <w:iCs w:val="0"/>
          <w:sz w:val="24"/>
          <w:szCs w:val="24"/>
        </w:rPr>
      </w:pPr>
    </w:p>
    <w:p w14:paraId="16B416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EF_match </w:t>
      </w:r>
      <w:r>
        <w:rPr>
          <w:rFonts w:ascii="Times New Roman" w:hAnsi="Times New Roman" w:eastAsia="宋体" w:cs="Times New Roman"/>
          <w:i w:val="0"/>
          <w:color w:val="1F2937"/>
          <w:sz w:val="24"/>
          <w:szCs w:val="24"/>
        </w:rPr>
        <w:t xml:space="preserve"> 遵循精确物料优先、本土近似次之、国家折标兜底的匹配优先级；匹配层级 1 为精确匹配，2 为本土近似，3 为兜底匹配，层级 3 时页面须标注"兜底因子"。</w:t>
      </w:r>
    </w:p>
    <w:p w14:paraId="5E943D67">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0BD4C62">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0DAEA95">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2D310810">
      <w:pPr>
        <w:pStyle w:val="6"/>
        <w:numPr>
          <w:ilvl w:val="0"/>
          <w:numId w:val="16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tc>
      </w:tr>
    </w:tbl>
    <w:p w14:paraId="28885A2A">
      <w:pPr>
        <w:spacing w:after="40"/>
        <w:rPr>
          <w:rFonts w:hint="eastAsia" w:ascii="宋体" w:hAnsi="宋体" w:eastAsia="宋体" w:cs="宋体"/>
          <w:i w:val="0"/>
          <w:iCs w:val="0"/>
          <w:sz w:val="24"/>
          <w:szCs w:val="24"/>
        </w:rPr>
      </w:pPr>
    </w:p>
    <w:p w14:paraId="3BCFD703">
      <w:pPr>
        <w:pStyle w:val="5"/>
        <w:numPr>
          <w:ilvl w:val="0"/>
          <w:numId w:val="162"/>
        </w:numPr>
        <w:ind w:left="0" w:leftChars="0" w:firstLine="0" w:firstLineChars="0"/>
        <w:outlineLvl w:val="1"/>
        <w:rPr>
          <w:rFonts w:eastAsia="黑体"/>
          <w:b w:val="0"/>
          <w:bCs w:val="0"/>
          <w:sz w:val="30"/>
          <w:szCs w:val="24"/>
        </w:rPr>
      </w:pPr>
      <w:bookmarkStart w:id="48" w:name="_Toc21717"/>
      <w:r>
        <w:rPr>
          <w:rFonts w:ascii="Times New Roman" w:hAnsi="Times New Roman" w:eastAsia="黑体" w:cs="Times New Roman"/>
          <w:b w:val="0"/>
          <w:bCs w:val="0"/>
          <w:sz w:val="30"/>
          <w:szCs w:val="24"/>
        </w:rPr>
        <w:t>碳足迹核算</w:t>
      </w:r>
      <w:bookmarkEnd w:id="48"/>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49"/>
                    <a:stretch>
                      <a:fillRect/>
                    </a:stretch>
                  </pic:blipFill>
                  <pic:spPr>
                    <a:xfrm>
                      <a:off x="0" y="0"/>
                      <a:ext cx="6210300" cy="3079115"/>
                    </a:xfrm>
                    <a:prstGeom prst="rect">
                      <a:avLst/>
                    </a:prstGeom>
                    <a:noFill/>
                    <a:ln>
                      <a:noFill/>
                    </a:ln>
                  </pic:spPr>
                </pic:pic>
              </a:graphicData>
            </a:graphic>
          </wp:inline>
        </w:drawing>
      </w:r>
    </w:p>
    <w:p w14:paraId="7C75CDAA">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5BEA47B">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71"/>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5EC9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D5F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85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850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59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B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A7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8B8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98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5EA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0F8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39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B6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9B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7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0A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37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EFEF9B5">
      <w:pPr>
        <w:spacing w:after="60"/>
        <w:rPr>
          <w:rFonts w:hint="eastAsia" w:ascii="宋体" w:hAnsi="宋体" w:eastAsia="宋体" w:cs="宋体"/>
          <w:i w:val="0"/>
          <w:iCs w:val="0"/>
          <w:sz w:val="24"/>
          <w:szCs w:val="24"/>
        </w:rPr>
      </w:pPr>
    </w:p>
    <w:p w14:paraId="212C9E6D">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76FDE32E">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0E46A8E">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0F05193">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6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tc>
      </w:tr>
    </w:tbl>
    <w:p w14:paraId="0C3B6364">
      <w:pPr>
        <w:spacing w:after="40"/>
        <w:rPr>
          <w:rFonts w:hint="eastAsia" w:ascii="宋体" w:hAnsi="宋体" w:eastAsia="宋体" w:cs="宋体"/>
          <w:i w:val="0"/>
          <w:iCs w:val="0"/>
          <w:sz w:val="24"/>
          <w:szCs w:val="24"/>
        </w:rPr>
      </w:pPr>
    </w:p>
    <w:p w14:paraId="66341356">
      <w:pPr>
        <w:pStyle w:val="5"/>
        <w:numPr>
          <w:ilvl w:val="0"/>
          <w:numId w:val="162"/>
        </w:numPr>
        <w:ind w:left="0" w:leftChars="0" w:firstLine="0" w:firstLineChars="0"/>
        <w:outlineLvl w:val="1"/>
        <w:rPr>
          <w:rFonts w:eastAsia="黑体"/>
          <w:b w:val="0"/>
          <w:bCs w:val="0"/>
          <w:sz w:val="30"/>
          <w:szCs w:val="24"/>
        </w:rPr>
      </w:pPr>
      <w:bookmarkStart w:id="49" w:name="_Toc22414"/>
      <w:r>
        <w:rPr>
          <w:rFonts w:ascii="Times New Roman" w:hAnsi="Times New Roman" w:eastAsia="黑体" w:cs="Times New Roman"/>
          <w:b w:val="0"/>
          <w:bCs w:val="0"/>
          <w:sz w:val="30"/>
          <w:szCs w:val="24"/>
        </w:rPr>
        <w:t>碳足迹报告</w:t>
      </w:r>
      <w:bookmarkEnd w:id="49"/>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50"/>
                    <a:stretch>
                      <a:fillRect/>
                    </a:stretch>
                  </pic:blipFill>
                  <pic:spPr>
                    <a:xfrm>
                      <a:off x="0" y="0"/>
                      <a:ext cx="6210300" cy="3079115"/>
                    </a:xfrm>
                    <a:prstGeom prst="rect">
                      <a:avLst/>
                    </a:prstGeom>
                    <a:noFill/>
                    <a:ln>
                      <a:noFill/>
                    </a:ln>
                  </pic:spPr>
                </pic:pic>
              </a:graphicData>
            </a:graphic>
          </wp:inline>
        </w:drawing>
      </w:r>
    </w:p>
    <w:p w14:paraId="5660250F">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E8AC537">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72CDD41">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051A82C1">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3D43A91A">
      <w:pPr>
        <w:spacing w:after="60"/>
        <w:rPr>
          <w:rFonts w:hint="eastAsia" w:ascii="宋体" w:hAnsi="宋体" w:eastAsia="宋体" w:cs="宋体"/>
          <w:i w:val="0"/>
          <w:iCs w:val="0"/>
          <w:sz w:val="24"/>
          <w:szCs w:val="24"/>
        </w:rPr>
      </w:pPr>
    </w:p>
    <w:p w14:paraId="617FF1E0">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29A347E6">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2942165">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2402F5E8">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73562B">
      <w:pPr>
        <w:pStyle w:val="6"/>
        <w:numPr>
          <w:ilvl w:val="0"/>
          <w:numId w:val="17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tc>
      </w:tr>
    </w:tbl>
    <w:p w14:paraId="4FD04470">
      <w:pPr>
        <w:spacing w:after="40"/>
        <w:rPr>
          <w:rFonts w:hint="eastAsia" w:ascii="宋体" w:hAnsi="宋体" w:eastAsia="宋体" w:cs="宋体"/>
          <w:i w:val="0"/>
          <w:iCs w:val="0"/>
          <w:sz w:val="24"/>
          <w:szCs w:val="24"/>
        </w:rPr>
      </w:pPr>
    </w:p>
    <w:p w14:paraId="2B21B588">
      <w:pPr>
        <w:pStyle w:val="4"/>
        <w:numPr>
          <w:ilvl w:val="0"/>
          <w:numId w:val="144"/>
        </w:numPr>
        <w:topLinePunct w:val="0"/>
        <w:ind w:left="0" w:leftChars="0" w:firstLine="0" w:firstLineChars="0"/>
        <w:outlineLvl w:val="0"/>
        <w:rPr>
          <w:rFonts w:hint="eastAsia" w:eastAsia="黑体"/>
          <w:b w:val="0"/>
          <w:bCs w:val="0"/>
          <w:sz w:val="30"/>
          <w:szCs w:val="32"/>
        </w:rPr>
      </w:pPr>
      <w:bookmarkStart w:id="50" w:name="_Toc23911"/>
      <w:r>
        <w:rPr>
          <w:rFonts w:ascii="Times New Roman" w:hAnsi="Times New Roman" w:eastAsia="黑体" w:cs="Times New Roman"/>
          <w:b w:val="0"/>
          <w:bCs w:val="0"/>
          <w:sz w:val="30"/>
          <w:szCs w:val="32"/>
        </w:rPr>
        <w:t>CBAM 管理</w:t>
      </w:r>
      <w:bookmarkEnd w:id="50"/>
    </w:p>
    <w:p w14:paraId="6B198EB8">
      <w:pPr>
        <w:pStyle w:val="5"/>
        <w:numPr>
          <w:ilvl w:val="0"/>
          <w:numId w:val="178"/>
        </w:numPr>
        <w:ind w:left="0" w:leftChars="0" w:firstLine="0" w:firstLineChars="0"/>
        <w:outlineLvl w:val="1"/>
        <w:rPr>
          <w:rFonts w:eastAsia="黑体"/>
          <w:b w:val="0"/>
          <w:bCs w:val="0"/>
          <w:sz w:val="30"/>
          <w:szCs w:val="24"/>
        </w:rPr>
      </w:pPr>
      <w:bookmarkStart w:id="51" w:name="_Toc12094"/>
      <w:r>
        <w:rPr>
          <w:rFonts w:ascii="Times New Roman" w:hAnsi="Times New Roman" w:eastAsia="黑体" w:cs="Times New Roman"/>
          <w:b w:val="0"/>
          <w:bCs w:val="0"/>
          <w:sz w:val="30"/>
          <w:szCs w:val="24"/>
        </w:rPr>
        <w:t>合规管理</w:t>
      </w:r>
      <w:bookmarkEnd w:id="51"/>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51"/>
                    <a:stretch>
                      <a:fillRect/>
                    </a:stretch>
                  </pic:blipFill>
                  <pic:spPr>
                    <a:xfrm>
                      <a:off x="0" y="0"/>
                      <a:ext cx="6210300" cy="3079115"/>
                    </a:xfrm>
                    <a:prstGeom prst="rect">
                      <a:avLst/>
                    </a:prstGeom>
                    <a:noFill/>
                    <a:ln>
                      <a:noFill/>
                    </a:ln>
                  </pic:spPr>
                </pic:pic>
              </a:graphicData>
            </a:graphic>
          </wp:inline>
        </w:drawing>
      </w:r>
    </w:p>
    <w:p w14:paraId="4ED66580">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DE23B5">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06144">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报告、海关税则编码库、CBAM 法规知识库。</w:t>
      </w:r>
    </w:p>
    <w:p w14:paraId="6A94F06C">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申报状态流转记录、申报包生成前置校验结果。</w:t>
      </w:r>
    </w:p>
    <w:p w14:paraId="3642F735">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DD3D4F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67F539E">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1862"/>
        <w:gridCol w:w="1079"/>
        <w:gridCol w:w="855"/>
        <w:gridCol w:w="5090"/>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4A3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80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0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8F2C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8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DCD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50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EFB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1DC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136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FEC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D7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47B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E36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46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C8B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80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0E3C95D3">
      <w:pPr>
        <w:spacing w:after="60"/>
        <w:rPr>
          <w:rFonts w:hint="eastAsia" w:ascii="宋体" w:hAnsi="宋体" w:eastAsia="宋体" w:cs="宋体"/>
          <w:i w:val="0"/>
          <w:iCs w:val="0"/>
          <w:sz w:val="24"/>
          <w:szCs w:val="24"/>
        </w:rPr>
      </w:pPr>
    </w:p>
    <w:p w14:paraId="5EDB2B0A">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C302E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9C7680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In_Scope = CN_Code ∈ Whitelist                             税号涵盖判定</w:t>
            </w:r>
          </w:p>
          <w:p w14:paraId="79AF296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Boundary = f( CN_Code )                                     排放边界映射</w:t>
            </w:r>
          </w:p>
          <w:p w14:paraId="6694597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Gate_Submit = ( Sign_P5 == true ) AND ( Sign_P1 == true )   双签门禁</w:t>
            </w:r>
          </w:p>
          <w:p w14:paraId="624B59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State_next = Transitions( State_current, Action )           状态机流转</w:t>
            </w:r>
          </w:p>
        </w:tc>
      </w:tr>
    </w:tbl>
    <w:p w14:paraId="6ED7E9C3">
      <w:pPr>
        <w:spacing w:after="40"/>
        <w:rPr>
          <w:rFonts w:hint="eastAsia" w:ascii="宋体" w:hAnsi="宋体" w:eastAsia="宋体" w:cs="宋体"/>
          <w:i w:val="0"/>
          <w:iCs w:val="0"/>
          <w:sz w:val="24"/>
          <w:szCs w:val="24"/>
        </w:rPr>
      </w:pPr>
    </w:p>
    <w:p w14:paraId="1E12870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双签门禁为硬约束，任一签章缺失则提交动作不可执行；状态流转遵循既定转移表，非法转移一律拒绝。</w:t>
      </w:r>
    </w:p>
    <w:p w14:paraId="6D848AE1">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C8609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2987E91D">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52E3C63C">
      <w:pPr>
        <w:pStyle w:val="6"/>
        <w:numPr>
          <w:ilvl w:val="0"/>
          <w:numId w:val="17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tc>
      </w:tr>
    </w:tbl>
    <w:p w14:paraId="79D7FBBF">
      <w:pPr>
        <w:spacing w:after="40"/>
        <w:rPr>
          <w:rFonts w:hint="eastAsia" w:ascii="宋体" w:hAnsi="宋体" w:eastAsia="宋体" w:cs="宋体"/>
          <w:i w:val="0"/>
          <w:iCs w:val="0"/>
          <w:sz w:val="24"/>
          <w:szCs w:val="24"/>
        </w:rPr>
      </w:pPr>
    </w:p>
    <w:p w14:paraId="164E7AC9">
      <w:pPr>
        <w:pStyle w:val="5"/>
        <w:numPr>
          <w:ilvl w:val="0"/>
          <w:numId w:val="178"/>
        </w:numPr>
        <w:ind w:left="0" w:leftChars="0" w:firstLine="0" w:firstLineChars="0"/>
        <w:outlineLvl w:val="1"/>
        <w:rPr>
          <w:rFonts w:eastAsia="黑体"/>
          <w:b w:val="0"/>
          <w:bCs w:val="0"/>
          <w:sz w:val="30"/>
          <w:szCs w:val="24"/>
        </w:rPr>
      </w:pPr>
      <w:bookmarkStart w:id="52" w:name="_Toc10052"/>
      <w:r>
        <w:rPr>
          <w:rFonts w:ascii="Times New Roman" w:hAnsi="Times New Roman" w:eastAsia="黑体" w:cs="Times New Roman"/>
          <w:b w:val="0"/>
          <w:bCs w:val="0"/>
          <w:sz w:val="30"/>
          <w:szCs w:val="24"/>
        </w:rPr>
        <w:t>申报模拟</w:t>
      </w:r>
      <w:bookmarkEnd w:id="52"/>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2"/>
                    <a:stretch>
                      <a:fillRect/>
                    </a:stretch>
                  </pic:blipFill>
                  <pic:spPr>
                    <a:xfrm>
                      <a:off x="0" y="0"/>
                      <a:ext cx="6118860" cy="3034030"/>
                    </a:xfrm>
                    <a:prstGeom prst="rect">
                      <a:avLst/>
                    </a:prstGeom>
                    <a:noFill/>
                    <a:ln>
                      <a:noFill/>
                    </a:ln>
                  </pic:spPr>
                </pic:pic>
              </a:graphicData>
            </a:graphic>
          </wp:inline>
        </w:drawing>
      </w:r>
    </w:p>
    <w:p w14:paraId="4952D40F">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2C5F1259">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动态对接欧洲能源交易所（EEX）碳配额拍卖结算均价，刷新频率固定为小时级（每小时第 5 分钟拉取，失败重试 3 次后标注「碳价滞后」）。</w:t>
      </w:r>
    </w:p>
    <w:p w14:paraId="388F9C1D">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申报数据跨境传输路径与审批已明确，全部出境流量须经信安合规前置网关并执行严格字段白名单，详见第十章「CBAM 数据出境安全合规前置方案」。</w:t>
      </w:r>
    </w:p>
    <w:p w14:paraId="470F023A">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7AA52E63">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DDB2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E2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A30A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C76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DC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88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46C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A99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30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F17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53E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321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B27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311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3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A8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006854D3">
      <w:pPr>
        <w:spacing w:after="60"/>
        <w:rPr>
          <w:rFonts w:hint="eastAsia" w:ascii="宋体" w:hAnsi="宋体" w:eastAsia="宋体" w:cs="宋体"/>
          <w:i w:val="0"/>
          <w:iCs w:val="0"/>
          <w:sz w:val="24"/>
          <w:szCs w:val="24"/>
        </w:rPr>
      </w:pPr>
    </w:p>
    <w:p w14:paraId="0497D3B1">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00F76F51">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46638A8">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2EB3DAC4">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8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tc>
      </w:tr>
    </w:tbl>
    <w:p w14:paraId="22AD017B">
      <w:pPr>
        <w:spacing w:after="40"/>
        <w:rPr>
          <w:rFonts w:hint="eastAsia" w:ascii="宋体" w:hAnsi="宋体" w:eastAsia="宋体" w:cs="宋体"/>
          <w:i w:val="0"/>
          <w:iCs w:val="0"/>
          <w:sz w:val="24"/>
          <w:szCs w:val="24"/>
        </w:rPr>
      </w:pPr>
    </w:p>
    <w:p w14:paraId="452F02D7">
      <w:pPr>
        <w:pStyle w:val="5"/>
        <w:numPr>
          <w:ilvl w:val="0"/>
          <w:numId w:val="178"/>
        </w:numPr>
        <w:ind w:left="0" w:leftChars="0" w:firstLine="0" w:firstLineChars="0"/>
        <w:outlineLvl w:val="1"/>
        <w:rPr>
          <w:rFonts w:eastAsia="黑体"/>
          <w:b w:val="0"/>
          <w:bCs w:val="0"/>
          <w:sz w:val="30"/>
          <w:szCs w:val="24"/>
        </w:rPr>
      </w:pPr>
      <w:bookmarkStart w:id="53" w:name="_Toc28549"/>
      <w:r>
        <w:rPr>
          <w:rFonts w:ascii="Times New Roman" w:hAnsi="Times New Roman" w:eastAsia="黑体" w:cs="Times New Roman"/>
          <w:b w:val="0"/>
          <w:bCs w:val="0"/>
          <w:sz w:val="30"/>
          <w:szCs w:val="24"/>
        </w:rPr>
        <w:t>知识库</w:t>
      </w:r>
      <w:bookmarkEnd w:id="53"/>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53"/>
                    <a:stretch>
                      <a:fillRect/>
                    </a:stretch>
                  </pic:blipFill>
                  <pic:spPr>
                    <a:xfrm>
                      <a:off x="0" y="0"/>
                      <a:ext cx="6210300" cy="3079115"/>
                    </a:xfrm>
                    <a:prstGeom prst="rect">
                      <a:avLst/>
                    </a:prstGeom>
                    <a:noFill/>
                    <a:ln>
                      <a:noFill/>
                    </a:ln>
                  </pic:spPr>
                </pic:pic>
              </a:graphicData>
            </a:graphic>
          </wp:inline>
        </w:drawing>
      </w:r>
    </w:p>
    <w:p w14:paraId="0C78B61B">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1824E87C">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更新订阅机制</w:t>
      </w:r>
      <w:r>
        <w:rPr>
          <w:rFonts w:ascii="Times New Roman" w:hAnsi="Times New Roman" w:eastAsia="宋体" w:cs="Times New Roman"/>
          <w:i w:val="0"/>
          <w:color w:val="1F2937"/>
          <w:sz w:val="24"/>
          <w:szCs w:val="24"/>
        </w:rPr>
        <w:t>：对接官方发布源（国家发展改革委、生态环境部、欧盟 CBAM 门户、ISO 标准发布页）按周轮询比对新版本，命中更新时自动生成因子库「待审」版本并推送 P4 复核，同步频率为每 7 日一次。</w:t>
      </w:r>
    </w:p>
    <w:p w14:paraId="073A8082">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3C2303E7">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B4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40F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802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D477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B4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A0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125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DA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50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26C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8B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C9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1D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ADF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1D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0368285C">
      <w:pPr>
        <w:spacing w:after="60"/>
        <w:rPr>
          <w:rFonts w:hint="eastAsia" w:ascii="宋体" w:hAnsi="宋体" w:eastAsia="宋体" w:cs="宋体"/>
          <w:i w:val="0"/>
          <w:iCs w:val="0"/>
          <w:sz w:val="24"/>
          <w:szCs w:val="24"/>
        </w:rPr>
      </w:pPr>
    </w:p>
    <w:p w14:paraId="0320C0FB">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699E9769">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64BC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1DF42277">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51F08793">
      <w:pPr>
        <w:pStyle w:val="6"/>
        <w:numPr>
          <w:ilvl w:val="0"/>
          <w:numId w:val="19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44"/>
        </w:numPr>
        <w:topLinePunct w:val="0"/>
        <w:ind w:left="0" w:leftChars="0" w:firstLine="0" w:firstLineChars="0"/>
        <w:outlineLvl w:val="0"/>
        <w:rPr>
          <w:rFonts w:hint="eastAsia" w:eastAsia="黑体"/>
          <w:b w:val="0"/>
          <w:bCs w:val="0"/>
          <w:sz w:val="30"/>
          <w:szCs w:val="32"/>
        </w:rPr>
      </w:pPr>
      <w:bookmarkStart w:id="54" w:name="_Toc23286"/>
      <w:r>
        <w:rPr>
          <w:rFonts w:ascii="Times New Roman" w:hAnsi="Times New Roman" w:eastAsia="黑体" w:cs="Times New Roman"/>
          <w:b w:val="0"/>
          <w:bCs w:val="0"/>
          <w:sz w:val="30"/>
          <w:szCs w:val="32"/>
        </w:rPr>
        <w:t>第三方认证管理</w:t>
      </w:r>
      <w:bookmarkEnd w:id="54"/>
    </w:p>
    <w:p w14:paraId="5123E682">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55" w:name="_Toc3187"/>
      <w:r>
        <w:rPr>
          <w:rFonts w:ascii="Times New Roman" w:hAnsi="Times New Roman" w:eastAsia="黑体" w:cs="Times New Roman"/>
          <w:b w:val="0"/>
          <w:bCs w:val="0"/>
          <w:sz w:val="30"/>
          <w:szCs w:val="24"/>
        </w:rPr>
        <w:t>认证资料维护</w:t>
      </w:r>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54"/>
                    <a:stretch>
                      <a:fillRect/>
                    </a:stretch>
                  </pic:blipFill>
                  <pic:spPr>
                    <a:xfrm>
                      <a:off x="0" y="0"/>
                      <a:ext cx="6210300" cy="3079115"/>
                    </a:xfrm>
                    <a:prstGeom prst="rect">
                      <a:avLst/>
                    </a:prstGeom>
                    <a:noFill/>
                    <a:ln>
                      <a:noFill/>
                    </a:ln>
                  </pic:spPr>
                </pic:pic>
              </a:graphicData>
            </a:graphic>
          </wp:inline>
        </w:drawing>
      </w:r>
    </w:p>
    <w:p w14:paraId="3465176A">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25B0AF48">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55D9DF47">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05BB200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733D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95A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FBB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9822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29E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763873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CA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1A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F7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49E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1E3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PKG-&lt;年&gt;-&lt;序号&gt;</w:t>
            </w:r>
          </w:p>
        </w:tc>
      </w:tr>
      <w:tr w14:paraId="0CDF0EA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7D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2AE6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关联合算报告ID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29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8FC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A6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必须为已内审通过的 LCA 报告编号，非内审状态禁止关联</w:t>
            </w:r>
          </w:p>
        </w:tc>
      </w:tr>
      <w:tr w14:paraId="69FA84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E56C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765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4A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22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11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080F191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8D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EE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BOM物料凭证覆盖率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4A6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571B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D2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0.00~100.00，按金额加权；&lt; 100.00 时禁止锁定</w:t>
            </w:r>
          </w:p>
        </w:tc>
      </w:tr>
      <w:tr w14:paraId="17F6E4D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CADC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656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绿电发票凭证核验状态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E5B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DC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3EB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未核验 / 核验中 / 已核验 / 核验不通过</w:t>
            </w:r>
          </w:p>
        </w:tc>
      </w:tr>
      <w:tr w14:paraId="7366069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4F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E49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必传资料齐备率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F6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4D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BDB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0.00~100.00，达 100.00 方可提交锁定</w:t>
            </w:r>
          </w:p>
        </w:tc>
      </w:tr>
      <w:tr w14:paraId="07AB21B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A3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45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缺失资料清单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06F9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FC5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7A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校验不通过时非空，逐项含责任角色与来源模块</w:t>
            </w:r>
          </w:p>
        </w:tc>
      </w:tr>
      <w:tr w14:paraId="25FF5E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E2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84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81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1A2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B2A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每项含凭证类型、文件名、SHA-256、上传人、上传时间</w:t>
            </w:r>
          </w:p>
        </w:tc>
      </w:tr>
      <w:tr w14:paraId="500BDB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1E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EB4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EC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8C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9B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 / 已解锁留痕</w:t>
            </w:r>
          </w:p>
        </w:tc>
      </w:tr>
      <w:tr w14:paraId="6716458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0AA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4F8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资料包封装时间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FDF8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21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47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锁定动作触发时写入，写入后不可修改</w:t>
            </w:r>
          </w:p>
        </w:tc>
      </w:tr>
      <w:tr w14:paraId="752559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8F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CA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解锁审批流水号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5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439F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256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解锁时必填，关联统一工作流引擎实例号</w:t>
            </w:r>
          </w:p>
        </w:tc>
      </w:tr>
    </w:tbl>
    <w:p w14:paraId="3B71CF2D">
      <w:pPr>
        <w:spacing w:after="60"/>
        <w:rPr>
          <w:rFonts w:hint="eastAsia" w:ascii="宋体" w:hAnsi="宋体" w:eastAsia="宋体" w:cs="宋体"/>
          <w:i w:val="0"/>
          <w:iCs w:val="0"/>
          <w:sz w:val="24"/>
          <w:szCs w:val="24"/>
        </w:rPr>
      </w:pPr>
    </w:p>
    <w:p w14:paraId="285D52B7">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1FCC03B9">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0A0F2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粒度口径</w:t>
      </w:r>
      <w:r>
        <w:rPr>
          <w:rFonts w:ascii="Times New Roman" w:hAnsi="Times New Roman" w:eastAsia="宋体" w:cs="Times New Roman"/>
          <w:i w:val="0"/>
          <w:color w:val="1F2937"/>
          <w:sz w:val="24"/>
          <w:szCs w:val="24"/>
        </w:rPr>
        <w:t>：认证资料包按「产品型号 × 认证标准」唯一，同一产品不同标准各自独立成包，禁止跨标准复用资料包。</w:t>
      </w:r>
    </w:p>
    <w:p w14:paraId="7E7C584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覆盖率口径</w:t>
      </w:r>
      <w:r>
        <w:rPr>
          <w:rFonts w:ascii="Times New Roman" w:hAnsi="Times New Roman" w:eastAsia="宋体" w:cs="Times New Roman"/>
          <w:i w:val="0"/>
          <w:color w:val="1F2937"/>
          <w:sz w:val="24"/>
          <w:szCs w:val="24"/>
        </w:rPr>
        <w:t>：BOM 物料凭证覆盖率按金额加权计算，其分子分母口径与碳足迹核算模块的物料金额口径保持绝对一致。</w:t>
      </w:r>
    </w:p>
    <w:p w14:paraId="7041AD1A">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锁定口径</w:t>
      </w:r>
      <w:r>
        <w:rPr>
          <w:rFonts w:ascii="Times New Roman" w:hAnsi="Times New Roman" w:eastAsia="宋体" w:cs="Times New Roman"/>
          <w:i w:val="0"/>
          <w:color w:val="1F2937"/>
          <w:sz w:val="24"/>
          <w:szCs w:val="24"/>
        </w:rPr>
        <w:t>：锁定后的资料包为认证申请的唯一输入版本；历史解锁版本仅存档留痕，不得被认证申请引用。</w:t>
      </w:r>
    </w:p>
    <w:p w14:paraId="17D8A24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除零口径</w:t>
      </w:r>
      <w:r>
        <w:rPr>
          <w:rFonts w:ascii="Times New Roman" w:hAnsi="Times New Roman" w:eastAsia="宋体" w:cs="Times New Roman"/>
          <w:i w:val="0"/>
          <w:color w:val="1F2937"/>
          <w:sz w:val="24"/>
          <w:szCs w:val="24"/>
        </w:rPr>
        <w:t>：齐备率与覆盖率的分母为 0 时统一输出  -- ，禁止输出 NaN / Infinity 或空白单元格。</w:t>
      </w:r>
    </w:p>
    <w:p w14:paraId="2152EEDC">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9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D0D8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D75A4C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必传资料缺失禁止锁定</w:t>
            </w:r>
          </w:p>
          <w:p w14:paraId="67FB01B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某产品认证资料包已上传原始凭证与物料平衡单但缺失绿电发票</w:t>
            </w:r>
          </w:p>
          <w:p w14:paraId="141B69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502B02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锁定按钮保持置灰不可点击</w:t>
            </w:r>
          </w:p>
          <w:p w14:paraId="5C3FE2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缺失资料清单明确列出"绿电发票"及其责任角色与来源模块</w:t>
            </w:r>
          </w:p>
          <w:p w14:paraId="344184B0">
            <w:pPr>
              <w:spacing w:before="0" w:after="20" w:line="264" w:lineRule="auto"/>
              <w:rPr>
                <w:rFonts w:hint="eastAsia" w:ascii="宋体" w:hAnsi="宋体" w:eastAsia="宋体" w:cs="宋体"/>
                <w:i w:val="0"/>
                <w:iCs w:val="0"/>
                <w:sz w:val="24"/>
                <w:szCs w:val="24"/>
              </w:rPr>
            </w:pPr>
          </w:p>
          <w:p w14:paraId="57AC01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BOM 物料凭证覆盖率不足禁止锁定</w:t>
            </w:r>
          </w:p>
          <w:p w14:paraId="1228B77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 BOM 物料凭证覆盖率为 96.40%</w:t>
            </w:r>
          </w:p>
          <w:p w14:paraId="6F1F66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尝试锁定该资料包</w:t>
            </w:r>
          </w:p>
          <w:p w14:paraId="49BB19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系统拦截锁定动作</w:t>
            </w:r>
          </w:p>
          <w:p w14:paraId="5190F3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页面提示覆盖率未达 100.00% 并列出未绑定凭证的物料条目</w:t>
            </w:r>
          </w:p>
          <w:p w14:paraId="0BE7ABC0">
            <w:pPr>
              <w:spacing w:before="0" w:after="20" w:line="264" w:lineRule="auto"/>
              <w:rPr>
                <w:rFonts w:hint="eastAsia" w:ascii="宋体" w:hAnsi="宋体" w:eastAsia="宋体" w:cs="宋体"/>
                <w:i w:val="0"/>
                <w:iCs w:val="0"/>
                <w:sz w:val="24"/>
                <w:szCs w:val="24"/>
              </w:rPr>
            </w:pPr>
          </w:p>
          <w:p w14:paraId="26BF13A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凭证替换触发哈希变更回退</w:t>
            </w:r>
          </w:p>
          <w:p w14:paraId="7AEB8B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某资料包内的物料平衡单凭证已绑定 SHA-256</w:t>
            </w:r>
          </w:p>
          <w:p w14:paraId="07C14A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上传同名新版本凭证替换原凭证</w:t>
            </w:r>
          </w:p>
          <w:p w14:paraId="6A1D6E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系统生成新版本凭证并保留原版本与替换流水</w:t>
            </w:r>
          </w:p>
          <w:p w14:paraId="3FEE3F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资料包状态由"待锁定校验"自动回退至"草稿"</w:t>
            </w:r>
          </w:p>
          <w:p w14:paraId="2A8E64B0">
            <w:pPr>
              <w:spacing w:before="0" w:after="20" w:line="264" w:lineRule="auto"/>
              <w:rPr>
                <w:rFonts w:hint="eastAsia" w:ascii="宋体" w:hAnsi="宋体" w:eastAsia="宋体" w:cs="宋体"/>
                <w:i w:val="0"/>
                <w:iCs w:val="0"/>
                <w:sz w:val="24"/>
                <w:szCs w:val="24"/>
              </w:rPr>
            </w:pPr>
          </w:p>
          <w:p w14:paraId="3B0015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已锁定资料包禁止修改</w:t>
            </w:r>
          </w:p>
          <w:p w14:paraId="30FE3A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某资料包状态为"已锁定"</w:t>
            </w:r>
          </w:p>
          <w:p w14:paraId="3D1CC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任意角色尝试修改其凭证清单</w:t>
            </w:r>
          </w:p>
          <w:p w14:paraId="79CBE6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写入被拒绝并返回错误码 E_CERT_PACKAGE_LOCKED</w:t>
            </w:r>
          </w:p>
          <w:p w14:paraId="77E18C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系统提示须经 PM 审批解锁后方可修改</w:t>
            </w:r>
          </w:p>
          <w:p w14:paraId="6C235316">
            <w:pPr>
              <w:spacing w:before="0" w:after="20" w:line="264" w:lineRule="auto"/>
              <w:rPr>
                <w:rFonts w:hint="eastAsia" w:ascii="宋体" w:hAnsi="宋体" w:eastAsia="宋体" w:cs="宋体"/>
                <w:i w:val="0"/>
                <w:iCs w:val="0"/>
                <w:sz w:val="24"/>
                <w:szCs w:val="24"/>
              </w:rPr>
            </w:pPr>
          </w:p>
          <w:p w14:paraId="4B73BC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绿电发票核验不通过冻结锁定</w:t>
            </w:r>
          </w:p>
          <w:p w14:paraId="16B18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某资料包的绿电发票凭证核验状态为"核验不通过"</w:t>
            </w:r>
          </w:p>
          <w:p w14:paraId="198147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4187C7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锁定入口被冻结</w:t>
            </w:r>
          </w:p>
          <w:p w14:paraId="3D7469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页面提示补正该凭证或剔除其对应的绿电抵扣量</w:t>
            </w:r>
          </w:p>
        </w:tc>
      </w:tr>
    </w:tbl>
    <w:p w14:paraId="5B348932">
      <w:pPr>
        <w:spacing w:after="40"/>
        <w:rPr>
          <w:rFonts w:hint="eastAsia" w:ascii="宋体" w:hAnsi="宋体" w:eastAsia="宋体" w:cs="宋体"/>
          <w:i w:val="0"/>
          <w:iCs w:val="0"/>
          <w:sz w:val="24"/>
          <w:szCs w:val="24"/>
        </w:rPr>
      </w:pPr>
    </w:p>
    <w:p w14:paraId="450C6CF4">
      <w:pPr>
        <w:pStyle w:val="5"/>
        <w:numPr>
          <w:ilvl w:val="0"/>
          <w:numId w:val="145"/>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6" w:name="_Toc6972"/>
      <w:r>
        <w:rPr>
          <w:rFonts w:hint="eastAsia" w:cs="Times New Roman"/>
          <w:b w:val="0"/>
          <w:bCs w:val="0"/>
          <w:sz w:val="30"/>
          <w:szCs w:val="24"/>
          <w:lang w:val="en-US" w:eastAsia="zh-CN"/>
        </w:rPr>
        <w:t>认证申请</w:t>
      </w:r>
      <w:bookmarkEnd w:id="56"/>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55"/>
                    <a:stretch>
                      <a:fillRect/>
                    </a:stretch>
                  </pic:blipFill>
                  <pic:spPr>
                    <a:xfrm>
                      <a:off x="0" y="0"/>
                      <a:ext cx="6118860" cy="3034030"/>
                    </a:xfrm>
                    <a:prstGeom prst="rect">
                      <a:avLst/>
                    </a:prstGeom>
                    <a:noFill/>
                    <a:ln>
                      <a:noFill/>
                    </a:ln>
                  </pic:spPr>
                </pic:pic>
              </a:graphicData>
            </a:graphic>
          </wp:inline>
        </w:drawing>
      </w:r>
    </w:p>
    <w:p w14:paraId="3819448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1A8E39B7">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0E860BD2">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49E527A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4AF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ED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02B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237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5AE8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BD37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70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9F53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502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B2D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30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APPLY-&lt;年&gt;-&lt;序号&gt;</w:t>
            </w:r>
          </w:p>
        </w:tc>
      </w:tr>
      <w:tr w14:paraId="0AC725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E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15D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委托机构编码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68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62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BC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取自认证机构白名单，格式  ORG-&lt;3位流水&gt; ；机构资质过期不可选</w:t>
            </w:r>
          </w:p>
        </w:tc>
      </w:tr>
      <w:tr w14:paraId="5772DB4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23E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FF2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C45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438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3ED95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8D0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03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358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2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F154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必须为「已锁定」状态的资料包编号，一包一申请</w:t>
            </w:r>
          </w:p>
        </w:tc>
      </w:tr>
      <w:tr w14:paraId="38C24DE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F70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A1B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ED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A59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5A8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0；默认取机构历史均值，允许 ±20% 人工修正并留痕</w:t>
            </w:r>
          </w:p>
        </w:tc>
      </w:tr>
      <w:tr w14:paraId="1202179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1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A63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合同金额</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CE8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AF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 / € / $</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37E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 2 位小数，&gt; 0；币种须与合同一致</w:t>
            </w:r>
          </w:p>
        </w:tc>
      </w:tr>
      <w:tr w14:paraId="1AC7BE2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48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3A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B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15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2B0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待受理 / 排期中 / 现场核查 / 整改中 / 待签发 / 已签发 / 已终止</w:t>
            </w:r>
          </w:p>
        </w:tc>
      </w:tr>
      <w:tr w14:paraId="5904AAE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0C3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38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审核方式</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6ADD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7C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777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现场审核 / 远程审核</w:t>
            </w:r>
          </w:p>
        </w:tc>
      </w:tr>
      <w:tr w14:paraId="237091E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C6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6E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排期日期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8A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34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7B9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非空，必须晚于申请提交日期</w:t>
            </w:r>
          </w:p>
        </w:tc>
      </w:tr>
      <w:tr w14:paraId="1F7A8C0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85C9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0E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478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050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4DB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ABS( 报价 − 基准报价 ) ÷ 基准报价 × 100%；&gt; 10.00 强制 PM 复核</w:t>
            </w:r>
          </w:p>
        </w:tc>
      </w:tr>
      <w:tr w14:paraId="345D715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3DC8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A6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机构补正意见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05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BFBD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4640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审核状态为「整改中」时必填，按意见条目结构化登记</w:t>
            </w:r>
          </w:p>
        </w:tc>
      </w:tr>
      <w:tr w14:paraId="55F2032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C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3C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补正责任人与完成时间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04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F9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86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退回动作生效时责任人必填；整改闭环时写入完成时间</w:t>
            </w:r>
          </w:p>
        </w:tc>
      </w:tr>
      <w:tr w14:paraId="61599F4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B26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F0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里程碑时间戳</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42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C50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C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记录各状态进入时间与操作人，写入后不可修改</w:t>
            </w:r>
          </w:p>
        </w:tc>
      </w:tr>
    </w:tbl>
    <w:p w14:paraId="13FCADF3">
      <w:pPr>
        <w:spacing w:after="60"/>
        <w:rPr>
          <w:rFonts w:hint="eastAsia" w:ascii="宋体" w:hAnsi="宋体" w:eastAsia="宋体" w:cs="宋体"/>
          <w:i w:val="0"/>
          <w:iCs w:val="0"/>
          <w:sz w:val="24"/>
          <w:szCs w:val="24"/>
        </w:rPr>
      </w:pPr>
    </w:p>
    <w:p w14:paraId="481AE1DA">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405CA444">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165C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：审核状态以机构回传的正式文书为准，人工不得直接跳转状态；状态回退必须填写回退原因并留痕。</w:t>
      </w:r>
    </w:p>
    <w:p w14:paraId="46A4CB7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里程碑口径</w:t>
      </w:r>
      <w:r>
        <w:rPr>
          <w:rFonts w:ascii="Times New Roman" w:hAnsi="Times New Roman" w:eastAsia="宋体" w:cs="Times New Roman"/>
          <w:i w:val="0"/>
          <w:color w:val="1F2937"/>
          <w:sz w:val="24"/>
          <w:szCs w:val="24"/>
        </w:rPr>
        <w:t>：进度百分比按里程碑数量等权计算，不按停留时长加权，避免长停留环节放大进度。</w:t>
      </w:r>
    </w:p>
    <w:p w14:paraId="676E3376">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：机构退回须逐条结构化登记并指派补正责任人，未指派时退回动作不生效；同一资料包重新提交生成新流水号。</w:t>
      </w:r>
    </w:p>
    <w:p w14:paraId="722D3AF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时长口径</w:t>
      </w:r>
      <w:r>
        <w:rPr>
          <w:rFonts w:ascii="Times New Roman" w:hAnsi="Times New Roman" w:eastAsia="宋体" w:cs="Times New Roman"/>
          <w:i w:val="0"/>
          <w:color w:val="1F2937"/>
          <w:sz w:val="24"/>
          <w:szCs w:val="24"/>
        </w:rPr>
        <w:t>：认证处理时长统一以自然日计，自受理时间起算至签发时间止，不含资料包组装阶段的耗时。</w:t>
      </w:r>
    </w:p>
    <w:p w14:paraId="76867CD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20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96E5E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D5751C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机构资质过期不可选择</w:t>
            </w:r>
          </w:p>
          <w:p w14:paraId="1B1D15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某认证机构框架协议已到期</w:t>
            </w:r>
          </w:p>
          <w:p w14:paraId="3FE839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打开认证机构白名单选择器</w:t>
            </w:r>
          </w:p>
          <w:p w14:paraId="0C6EAD4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该机构选项置灰不可选择</w:t>
            </w:r>
          </w:p>
          <w:p w14:paraId="605282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页面提示该机构资质失效日期</w:t>
            </w:r>
          </w:p>
          <w:p w14:paraId="7ADE4849">
            <w:pPr>
              <w:spacing w:before="0" w:after="20" w:line="264" w:lineRule="auto"/>
              <w:rPr>
                <w:rFonts w:hint="eastAsia" w:ascii="宋体" w:hAnsi="宋体" w:eastAsia="宋体" w:cs="宋体"/>
                <w:i w:val="0"/>
                <w:iCs w:val="0"/>
                <w:sz w:val="24"/>
                <w:szCs w:val="24"/>
              </w:rPr>
            </w:pPr>
          </w:p>
          <w:p w14:paraId="58FA03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报价偏差超限强制复核</w:t>
            </w:r>
          </w:p>
          <w:p w14:paraId="722589A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某机构报价较同标准基准报价偏差 +12.40%</w:t>
            </w:r>
          </w:p>
          <w:p w14:paraId="259DDA9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提交委托单</w:t>
            </w:r>
          </w:p>
          <w:p w14:paraId="1C276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系统强制要求填写报价偏差说明</w:t>
            </w:r>
          </w:p>
          <w:p w14:paraId="3EE9BB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未完成 PM 复核前不得向机构报送</w:t>
            </w:r>
          </w:p>
          <w:p w14:paraId="15420051">
            <w:pPr>
              <w:spacing w:before="0" w:after="20" w:line="264" w:lineRule="auto"/>
              <w:rPr>
                <w:rFonts w:hint="eastAsia" w:ascii="宋体" w:hAnsi="宋体" w:eastAsia="宋体" w:cs="宋体"/>
                <w:i w:val="0"/>
                <w:iCs w:val="0"/>
                <w:sz w:val="24"/>
                <w:szCs w:val="24"/>
              </w:rPr>
            </w:pPr>
          </w:p>
          <w:p w14:paraId="141973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未锁定资料包禁止发起申请</w:t>
            </w:r>
          </w:p>
          <w:p w14:paraId="5C164A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某资料包状态为"待锁定校验"</w:t>
            </w:r>
          </w:p>
          <w:p w14:paraId="3125080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以其为输入发起认证申请</w:t>
            </w:r>
          </w:p>
          <w:p w14:paraId="6032C08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申请入口被拦截</w:t>
            </w:r>
          </w:p>
          <w:p w14:paraId="7056EA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页面提示先完成资料包锁定</w:t>
            </w:r>
          </w:p>
          <w:p w14:paraId="3BF21F54">
            <w:pPr>
              <w:spacing w:before="0" w:after="20" w:line="264" w:lineRule="auto"/>
              <w:rPr>
                <w:rFonts w:hint="eastAsia" w:ascii="宋体" w:hAnsi="宋体" w:eastAsia="宋体" w:cs="宋体"/>
                <w:i w:val="0"/>
                <w:iCs w:val="0"/>
                <w:sz w:val="24"/>
                <w:szCs w:val="24"/>
              </w:rPr>
            </w:pPr>
          </w:p>
          <w:p w14:paraId="361B190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补正意见必须指派责任人才可退回</w:t>
            </w:r>
          </w:p>
          <w:p w14:paraId="0C26756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机构在在线核验环节退回申请并登记补正意见</w:t>
            </w:r>
          </w:p>
          <w:p w14:paraId="1F65B0A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处理退回动作但未指派补正责任人</w:t>
            </w:r>
          </w:p>
          <w:p w14:paraId="14BFBDF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退回动作不生效</w:t>
            </w:r>
          </w:p>
          <w:p w14:paraId="0065CD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页面提示必须指派补正责任人</w:t>
            </w:r>
          </w:p>
          <w:p w14:paraId="3CDA8964">
            <w:pPr>
              <w:spacing w:before="0" w:after="20" w:line="264" w:lineRule="auto"/>
              <w:rPr>
                <w:rFonts w:hint="eastAsia" w:ascii="宋体" w:hAnsi="宋体" w:eastAsia="宋体" w:cs="宋体"/>
                <w:i w:val="0"/>
                <w:iCs w:val="0"/>
                <w:sz w:val="24"/>
                <w:szCs w:val="24"/>
              </w:rPr>
            </w:pPr>
          </w:p>
          <w:p w14:paraId="6B2CF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补正超期自动升级</w:t>
            </w:r>
          </w:p>
          <w:p w14:paraId="7B3C32E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某申请处于"整改中"且已超过机构约定补正期限</w:t>
            </w:r>
          </w:p>
          <w:p w14:paraId="20F4166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系统执行每日进度巡检</w:t>
            </w:r>
          </w:p>
          <w:p w14:paraId="3707C4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触发错误码 E_CERT_RECTIFY_OVERDUE</w:t>
            </w:r>
          </w:p>
          <w:p w14:paraId="1CA70A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该待办自动升级至 PM 待办中心</w:t>
            </w:r>
          </w:p>
        </w:tc>
      </w:tr>
    </w:tbl>
    <w:p w14:paraId="656C8D1A">
      <w:pPr>
        <w:spacing w:after="40"/>
        <w:rPr>
          <w:rFonts w:hint="eastAsia" w:ascii="宋体" w:hAnsi="宋体" w:eastAsia="宋体" w:cs="宋体"/>
          <w:i w:val="0"/>
          <w:iCs w:val="0"/>
          <w:sz w:val="24"/>
          <w:szCs w:val="24"/>
        </w:rPr>
      </w:pPr>
    </w:p>
    <w:p w14:paraId="5EE86900">
      <w:pPr>
        <w:pStyle w:val="5"/>
        <w:numPr>
          <w:ilvl w:val="0"/>
          <w:numId w:val="145"/>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7" w:name="_Toc18704"/>
      <w:r>
        <w:rPr>
          <w:rFonts w:hint="eastAsia" w:cs="Times New Roman"/>
          <w:b w:val="0"/>
          <w:bCs w:val="0"/>
          <w:sz w:val="30"/>
          <w:szCs w:val="24"/>
          <w:lang w:val="en-US" w:eastAsia="zh-CN"/>
        </w:rPr>
        <w:t>认证结果管理</w:t>
      </w:r>
      <w:bookmarkEnd w:id="57"/>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6"/>
                    <a:stretch>
                      <a:fillRect/>
                    </a:stretch>
                  </pic:blipFill>
                  <pic:spPr>
                    <a:xfrm>
                      <a:off x="0" y="0"/>
                      <a:ext cx="6118860" cy="3034030"/>
                    </a:xfrm>
                    <a:prstGeom prst="rect">
                      <a:avLst/>
                    </a:prstGeom>
                    <a:noFill/>
                    <a:ln>
                      <a:noFill/>
                    </a:ln>
                  </pic:spPr>
                </pic:pic>
              </a:graphicData>
            </a:graphic>
          </wp:inline>
        </w:drawing>
      </w:r>
    </w:p>
    <w:p w14:paraId="13EB1A78">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5ED1C095">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7FEC6372">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7DF2DB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C9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9010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B91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45E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681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2BCD1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22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0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证书全局编号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A7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704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33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CERT-GLB-&lt;机构码&gt;-&lt;序号&gt;</w:t>
            </w:r>
          </w:p>
        </w:tc>
      </w:tr>
      <w:tr w14:paraId="5E8DB23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0DF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9F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签发机构公钥证书ID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67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7CB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5A6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非空，用于证书签名验真；公钥过期时验真结果判定为失败</w:t>
            </w:r>
          </w:p>
        </w:tc>
      </w:tr>
      <w:tr w14:paraId="04CBD5F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A2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63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BE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C9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C06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67DDB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D3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9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1D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FD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76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3A9894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60C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D9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78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88A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1F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非空，必须晚于生效日期</w:t>
            </w:r>
          </w:p>
        </w:tc>
      </w:tr>
      <w:tr w14:paraId="2C331E0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99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353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覆盖产品型号白名单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7B21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1E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B50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非空，逐条校验型号存在于产品主数据</w:t>
            </w:r>
          </w:p>
        </w:tc>
      </w:tr>
      <w:tr w14:paraId="2B6DBC4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F7C6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4ED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数字碳标签关联授权码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0F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163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F0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全局唯一，格式  LBL-&lt;32位随机串&gt; ；一证多码须同源</w:t>
            </w:r>
          </w:p>
        </w:tc>
      </w:tr>
      <w:tr w14:paraId="56A157E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1B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AF5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证书存续状态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2D77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34F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A8C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 失效 / 吊销</w:t>
            </w:r>
          </w:p>
        </w:tc>
      </w:tr>
      <w:tr w14:paraId="3CCFA43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00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DC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B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42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648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 − 当前日期，允许为负值（表示已过期天数）</w:t>
            </w:r>
          </w:p>
        </w:tc>
      </w:tr>
      <w:tr w14:paraId="28A42F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264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A2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B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10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DB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791DC26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3C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54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证书验真结果</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42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4899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DA3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未验真 / 通过 / 失败</w:t>
            </w:r>
          </w:p>
        </w:tc>
      </w:tr>
      <w:tr w14:paraId="6534F3B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900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6D3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对外公示授权范围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E60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3A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38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不公示 / 内部可见 / 客户可见 / 公开</w:t>
            </w:r>
          </w:p>
        </w:tc>
      </w:tr>
      <w:tr w14:paraId="3D0AF11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C0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A2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熔断触发时间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06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D7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FD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证书失效或吊销动作触发时写入，不可修改</w:t>
            </w:r>
          </w:p>
        </w:tc>
      </w:tr>
    </w:tbl>
    <w:p w14:paraId="50D491BF">
      <w:pPr>
        <w:spacing w:after="60"/>
        <w:rPr>
          <w:rFonts w:hint="eastAsia" w:ascii="宋体" w:hAnsi="宋体" w:eastAsia="宋体" w:cs="宋体"/>
          <w:i w:val="0"/>
          <w:iCs w:val="0"/>
          <w:sz w:val="24"/>
          <w:szCs w:val="24"/>
        </w:rPr>
      </w:pPr>
    </w:p>
    <w:p w14:paraId="6C0B942B">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2C84ED44">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6F01D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 / 30 / 7 天三级预警阈值为固定铁律，预警只触发提醒不改变证书状态；证书状态仅由剩余有效天数与吊销标记决定。</w:t>
      </w:r>
    </w:p>
    <w:p w14:paraId="0EF461F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熔断口径</w:t>
      </w:r>
      <w:r>
        <w:rPr>
          <w:rFonts w:ascii="Times New Roman" w:hAnsi="Times New Roman" w:eastAsia="宋体" w:cs="Times New Roman"/>
          <w:i w:val="0"/>
          <w:color w:val="1F2937"/>
          <w:sz w:val="24"/>
          <w:szCs w:val="24"/>
        </w:rPr>
        <w:t>：证书失效或吊销即自动熔断，下架动作与状态变更在同一事务内完成，不允许出现「状态已失效但标签仍可发布」的中间态。</w:t>
      </w:r>
    </w:p>
    <w:p w14:paraId="0154CA0F">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验真口径</w:t>
      </w:r>
      <w:r>
        <w:rPr>
          <w:rFonts w:ascii="Times New Roman" w:hAnsi="Times New Roman" w:eastAsia="宋体" w:cs="Times New Roman"/>
          <w:i w:val="0"/>
          <w:color w:val="1F2937"/>
          <w:sz w:val="24"/>
          <w:szCs w:val="24"/>
        </w:rPr>
        <w:t>：验真须同时通过 PDF 哈希比对与签发机构签名校验，仅通过其一判定为验真失败。</w:t>
      </w:r>
    </w:p>
    <w:p w14:paraId="4DDCF87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公示口径</w:t>
      </w:r>
      <w:r>
        <w:rPr>
          <w:rFonts w:ascii="Times New Roman" w:hAnsi="Times New Roman" w:eastAsia="宋体" w:cs="Times New Roman"/>
          <w:i w:val="0"/>
          <w:color w:val="1F2937"/>
          <w:sz w:val="24"/>
          <w:szCs w:val="24"/>
        </w:rPr>
        <w:t>：对外公示一律走白名单授权，白名单外对象返回「未授权公示」占位；公示内容不含工艺配方、采购单价与人员信息。</w:t>
      </w:r>
    </w:p>
    <w:p w14:paraId="6871A47B">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tc>
      </w:tr>
    </w:tbl>
    <w:p w14:paraId="419BF54E">
      <w:pPr>
        <w:spacing w:after="40"/>
        <w:rPr>
          <w:rFonts w:hint="eastAsia" w:ascii="宋体" w:hAnsi="宋体" w:eastAsia="宋体" w:cs="宋体"/>
          <w:i w:val="0"/>
          <w:iCs w:val="0"/>
          <w:sz w:val="24"/>
          <w:szCs w:val="24"/>
        </w:rPr>
      </w:pPr>
    </w:p>
    <w:p w14:paraId="18C8B562">
      <w:pPr>
        <w:pStyle w:val="6"/>
        <w:numPr>
          <w:ilvl w:val="0"/>
          <w:numId w:val="20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DF401A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530E2E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7BB9DF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某认证证书的失效日期距今剩余 25 天</w:t>
            </w:r>
          </w:p>
          <w:p w14:paraId="6725C77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系统执行每日证书健康检查</w:t>
            </w:r>
          </w:p>
          <w:p w14:paraId="3D652F9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30 天级预警并推送至 P4 与 PM</w:t>
            </w:r>
          </w:p>
          <w:p w14:paraId="7510A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剩余有效天数变为 5 天</w:t>
            </w:r>
          </w:p>
          <w:p w14:paraId="363DD9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7 天级预警</w:t>
            </w:r>
          </w:p>
          <w:p w14:paraId="70CDBEDF">
            <w:pPr>
              <w:spacing w:before="0" w:after="20" w:line="264" w:lineRule="auto"/>
              <w:rPr>
                <w:rFonts w:hint="eastAsia" w:ascii="宋体" w:hAnsi="宋体" w:eastAsia="宋体" w:cs="宋体"/>
                <w:i w:val="0"/>
                <w:iCs w:val="0"/>
                <w:sz w:val="24"/>
                <w:szCs w:val="24"/>
              </w:rPr>
            </w:pPr>
          </w:p>
          <w:p w14:paraId="5DBF64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证书失效自动熔断下架碳标签</w:t>
            </w:r>
          </w:p>
          <w:p w14:paraId="30F48B9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某产品认证证书已于昨日到期且尚未完成续期</w:t>
            </w:r>
          </w:p>
          <w:p w14:paraId="7307D5F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系统尝试发布该产品的数字碳标签</w:t>
            </w:r>
          </w:p>
          <w:p w14:paraId="621006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碳标签发布被暂停且标签同步下架</w:t>
            </w:r>
          </w:p>
          <w:p w14:paraId="2F4DC6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证书存续状态自动标记为"失效"</w:t>
            </w:r>
          </w:p>
          <w:p w14:paraId="41B5155B">
            <w:pPr>
              <w:spacing w:before="0" w:after="20" w:line="264" w:lineRule="auto"/>
              <w:rPr>
                <w:rFonts w:hint="eastAsia" w:ascii="宋体" w:hAnsi="宋体" w:eastAsia="宋体" w:cs="宋体"/>
                <w:i w:val="0"/>
                <w:iCs w:val="0"/>
                <w:sz w:val="24"/>
                <w:szCs w:val="24"/>
              </w:rPr>
            </w:pPr>
          </w:p>
          <w:p w14:paraId="7D52B3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证书哈希校验失败锁定单据</w:t>
            </w:r>
          </w:p>
          <w:p w14:paraId="7A0F1AD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某证书 PDF 原件被非法替换</w:t>
            </w:r>
          </w:p>
          <w:p w14:paraId="22657D7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系统执行证书验真</w:t>
            </w:r>
          </w:p>
          <w:p w14:paraId="016EAB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PDF 哈希比对失败并触发 E_AUDIT_HASH_BROKEN</w:t>
            </w:r>
          </w:p>
          <w:p w14:paraId="6D85AC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单据被锁定且页面标记"证书已被非法篡改"</w:t>
            </w:r>
          </w:p>
          <w:p w14:paraId="2AACF7E0">
            <w:pPr>
              <w:spacing w:before="0" w:after="20" w:line="264" w:lineRule="auto"/>
              <w:rPr>
                <w:rFonts w:hint="eastAsia" w:ascii="宋体" w:hAnsi="宋体" w:eastAsia="宋体" w:cs="宋体"/>
                <w:i w:val="0"/>
                <w:iCs w:val="0"/>
                <w:sz w:val="24"/>
                <w:szCs w:val="24"/>
              </w:rPr>
            </w:pPr>
          </w:p>
          <w:p w14:paraId="35D044F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证书吊销即时熔断全部授权渠道</w:t>
            </w:r>
          </w:p>
          <w:p w14:paraId="02040D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签发机构吊销某产品认证证书</w:t>
            </w:r>
          </w:p>
          <w:p w14:paraId="769BC2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系统接收吊销结论</w:t>
            </w:r>
          </w:p>
          <w:p w14:paraId="4FE5CF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证书存续状态置为"吊销"</w:t>
            </w:r>
          </w:p>
          <w:p w14:paraId="20557D7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向所有已授权渠道下发展示禁令</w:t>
            </w:r>
          </w:p>
          <w:p w14:paraId="572C2D59">
            <w:pPr>
              <w:spacing w:before="0" w:after="20" w:line="264" w:lineRule="auto"/>
              <w:rPr>
                <w:rFonts w:hint="eastAsia" w:ascii="宋体" w:hAnsi="宋体" w:eastAsia="宋体" w:cs="宋体"/>
                <w:i w:val="0"/>
                <w:iCs w:val="0"/>
                <w:sz w:val="24"/>
                <w:szCs w:val="24"/>
              </w:rPr>
            </w:pPr>
          </w:p>
          <w:p w14:paraId="54E142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同一型号多张有效证书以最近签发生效者为准</w:t>
            </w:r>
          </w:p>
          <w:p w14:paraId="5542AE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某产品型号存在两张均处于有效期的认证证书</w:t>
            </w:r>
          </w:p>
          <w:p w14:paraId="545CE5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系统签发该产品的数字碳标签</w:t>
            </w:r>
          </w:p>
          <w:p w14:paraId="5FFC8E7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以最近签发生效的证书作为标签依据</w:t>
            </w:r>
          </w:p>
          <w:p w14:paraId="7B37C50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另一张证书自动标记为"历史版本"且不可用于标签发布</w:t>
            </w:r>
          </w:p>
        </w:tc>
      </w:tr>
    </w:tbl>
    <w:p w14:paraId="7B206D1E">
      <w:pPr>
        <w:spacing w:after="40"/>
        <w:rPr>
          <w:rFonts w:hint="eastAsia" w:ascii="宋体" w:hAnsi="宋体" w:eastAsia="宋体" w:cs="宋体"/>
          <w:i w:val="0"/>
          <w:iCs w:val="0"/>
          <w:sz w:val="24"/>
          <w:szCs w:val="24"/>
        </w:rPr>
      </w:pPr>
    </w:p>
    <w:p w14:paraId="50FD4253">
      <w:pPr>
        <w:pStyle w:val="4"/>
        <w:numPr>
          <w:ilvl w:val="0"/>
          <w:numId w:val="144"/>
        </w:numPr>
        <w:topLinePunct w:val="0"/>
        <w:ind w:left="0" w:leftChars="0" w:firstLine="0" w:firstLineChars="0"/>
        <w:outlineLvl w:val="0"/>
        <w:rPr>
          <w:rFonts w:hint="eastAsia" w:eastAsia="黑体"/>
          <w:b w:val="0"/>
          <w:bCs w:val="0"/>
          <w:sz w:val="30"/>
          <w:szCs w:val="32"/>
        </w:rPr>
      </w:pPr>
      <w:bookmarkStart w:id="58" w:name="_Toc9528"/>
      <w:r>
        <w:rPr>
          <w:rFonts w:ascii="Times New Roman" w:hAnsi="Times New Roman" w:eastAsia="黑体" w:cs="Times New Roman"/>
          <w:b w:val="0"/>
          <w:bCs w:val="0"/>
          <w:sz w:val="30"/>
          <w:szCs w:val="32"/>
        </w:rPr>
        <w:t>因子库管理</w:t>
      </w:r>
      <w:bookmarkEnd w:id="58"/>
    </w:p>
    <w:p w14:paraId="5DF00DA9">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59" w:name="_Toc17226"/>
      <w:r>
        <w:rPr>
          <w:rFonts w:ascii="Times New Roman" w:hAnsi="Times New Roman" w:eastAsia="黑体" w:cs="Times New Roman"/>
          <w:b w:val="0"/>
          <w:bCs w:val="0"/>
          <w:sz w:val="30"/>
          <w:szCs w:val="24"/>
        </w:rPr>
        <w:t>原材料碳排因子</w:t>
      </w:r>
      <w:bookmarkEnd w:id="59"/>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7"/>
                    <a:stretch>
                      <a:fillRect/>
                    </a:stretch>
                  </pic:blipFill>
                  <pic:spPr>
                    <a:xfrm>
                      <a:off x="0" y="0"/>
                      <a:ext cx="6118860" cy="3034030"/>
                    </a:xfrm>
                    <a:prstGeom prst="rect">
                      <a:avLst/>
                    </a:prstGeom>
                    <a:noFill/>
                    <a:ln>
                      <a:noFill/>
                    </a:ln>
                  </pic:spPr>
                </pic:pic>
              </a:graphicData>
            </a:graphic>
          </wp:inline>
        </w:drawing>
      </w:r>
    </w:p>
    <w:p w14:paraId="4C54DA69">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1DE9B02B">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4AD54BD9">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4D88984">
      <w:pPr>
        <w:pStyle w:val="19"/>
        <w:bidi w:val="0"/>
      </w:pPr>
    </w:p>
    <w:p w14:paraId="6877C008">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45F70B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4610C1D">
            <w:pPr>
              <w:pStyle w:val="19"/>
              <w:bidi w:val="0"/>
            </w:pPr>
            <w:r>
              <w:t>EF_{\text{mat}} = \sum_{k=1}^{m} \left( \frac{W_k}{\sum_{j=1}^{m} W_j} \times EF_k \right) \quad (\text{多供应商混料加权综合因子})</w:t>
            </w:r>
          </w:p>
          <w:p w14:paraId="1FFD3CFC">
            <w:pPr>
              <w:pStyle w:val="19"/>
              <w:bidi w:val="0"/>
            </w:pPr>
            <w:r>
              <w:t>\Delta EF_{\text{pct}} = \frac{EF_{\text{current}} - EF_{\text{default}}}{EF_{\text{default}}} \times 100\% \quad (\text{因子版本变动偏离率})</w:t>
            </w:r>
          </w:p>
          <w:p w14:paraId="762DD64D">
            <w:pPr>
              <w:pStyle w:val="19"/>
              <w:bidi w:val="0"/>
            </w:pPr>
            <w:r>
              <w:t>DQR = \frac{TeR + GeR + TiR + ReR}{4} \quad (\text{数据质量四维综合评级})</w:t>
            </w:r>
          </w:p>
          <w:p w14:paraId="1EA5931C">
            <w:pPr>
              <w:pStyle w:val="19"/>
              <w:bidi w:val="0"/>
            </w:pPr>
            <w:r>
              <w:t>C_{\text{material}} = \sum_{i=1}^{n} ( M_i \times EF_{\text{mat}, i} ) \quad (\text{产品原材料阶段总碳足迹})</w:t>
            </w:r>
          </w:p>
        </w:tc>
      </w:tr>
    </w:tbl>
    <w:p w14:paraId="17D0FA48">
      <w:pPr>
        <w:pStyle w:val="19"/>
        <w:bidi w:val="0"/>
      </w:pPr>
      <w:r>
        <w:t>变量定义与取值约定：</w:t>
      </w:r>
    </w:p>
    <w:p w14:paraId="6C1B277E">
      <w:pPr>
        <w:pStyle w:val="19"/>
        <w:bidi w:val="0"/>
      </w:pPr>
      <w:r>
        <w:t>W_k 为向第 k 家供应商采购该物料的实际重量（kg 或 t）；EF_k 为对应供应商核证因子；</w:t>
      </w:r>
    </w:p>
    <w:p w14:paraId="64C7E0A4">
      <w:pPr>
        <w:pStyle w:val="19"/>
        <w:bidi w:val="0"/>
      </w:pPr>
      <w:r>
        <w:t>• TeR（技术代表性）、GeR（地理代表性）、TiR（时间代表性）、ReR（可靠性）分别按 1~5 档评分；</w:t>
      </w:r>
    </w:p>
    <w:p w14:paraId="67637497">
      <w:pPr>
        <w:pStyle w:val="19"/>
        <w:bidi w:val="0"/>
      </w:pPr>
      <w:r>
        <w:t>• DQR 分级标准：DQR \le 1.6 判定为高质量（一级数据）；1.6 &lt; DQR \le 3.0 判定为中质量；DQR &gt; 3.0 判定为低质量并触发合规预警；</w:t>
      </w:r>
    </w:p>
    <w:p w14:paraId="5C08BEED">
      <w:pPr>
        <w:pStyle w:val="19"/>
        <w:bidi w:val="0"/>
      </w:pPr>
      <w:r>
        <w:t>• \Delta EF_{\text{pct}} 为负值代表物料绿色低碳化升级，正值代表碳排放强度上升。</w:t>
      </w:r>
    </w:p>
    <w:p w14:paraId="256F21CF">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719793E">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tc>
      </w:tr>
    </w:tbl>
    <w:p w14:paraId="5D4D83FF">
      <w:pPr>
        <w:rPr>
          <w:rFonts w:hint="eastAsia" w:ascii="宋体" w:hAnsi="宋体" w:eastAsia="宋体" w:cs="宋体"/>
          <w:i w:val="0"/>
          <w:iCs w:val="0"/>
          <w:sz w:val="24"/>
          <w:szCs w:val="24"/>
        </w:rPr>
      </w:pPr>
    </w:p>
    <w:p w14:paraId="59CD8406">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0" w:name="_Toc26407"/>
      <w:r>
        <w:rPr>
          <w:rFonts w:hint="eastAsia" w:cs="Times New Roman"/>
          <w:b w:val="0"/>
          <w:bCs w:val="0"/>
          <w:sz w:val="30"/>
          <w:szCs w:val="24"/>
          <w:lang w:val="en-US" w:eastAsia="zh-CN"/>
        </w:rPr>
        <w:t>电力碳排因子</w:t>
      </w:r>
      <w:bookmarkEnd w:id="60"/>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58"/>
                    <a:stretch>
                      <a:fillRect/>
                    </a:stretch>
                  </pic:blipFill>
                  <pic:spPr>
                    <a:xfrm>
                      <a:off x="0" y="0"/>
                      <a:ext cx="6118860" cy="3034030"/>
                    </a:xfrm>
                    <a:prstGeom prst="rect">
                      <a:avLst/>
                    </a:prstGeom>
                    <a:noFill/>
                    <a:ln>
                      <a:noFill/>
                    </a:ln>
                  </pic:spPr>
                </pic:pic>
              </a:graphicData>
            </a:graphic>
          </wp:inline>
        </w:drawing>
      </w:r>
    </w:p>
    <w:p w14:paraId="0E183B19">
      <w:pPr>
        <w:pStyle w:val="6"/>
        <w:numPr>
          <w:ilvl w:val="0"/>
          <w:numId w:val="203"/>
        </w:numPr>
        <w:bidi w:val="0"/>
        <w:ind w:left="0" w:leftChars="0" w:firstLine="0" w:firstLineChars="0"/>
        <w:rPr>
          <w:b/>
          <w:bCs/>
          <w:sz w:val="28"/>
          <w:szCs w:val="28"/>
        </w:rPr>
      </w:pPr>
      <w:r>
        <w:rPr>
          <w:b/>
          <w:bCs/>
          <w:sz w:val="28"/>
          <w:szCs w:val="28"/>
        </w:rPr>
        <w:t>定位与架构角色</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4B63A99A">
      <w:pPr>
        <w:pStyle w:val="6"/>
        <w:numPr>
          <w:ilvl w:val="0"/>
          <w:numId w:val="203"/>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203"/>
        </w:numPr>
        <w:bidi w:val="0"/>
        <w:ind w:left="0" w:leftChars="0" w:firstLine="0" w:firstLineChars="0"/>
        <w:rPr>
          <w:b/>
          <w:bCs/>
          <w:sz w:val="28"/>
          <w:szCs w:val="28"/>
        </w:rPr>
      </w:pPr>
      <w:r>
        <w:rPr>
          <w:b/>
          <w:bCs/>
          <w:sz w:val="28"/>
          <w:szCs w:val="28"/>
        </w:rPr>
        <w:t>功能规格与交互契约</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0068270F">
      <w:pPr>
        <w:pStyle w:val="6"/>
        <w:numPr>
          <w:ilvl w:val="0"/>
          <w:numId w:val="203"/>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fixed"/>
        <w:tblCellMar>
          <w:top w:w="0" w:type="dxa"/>
          <w:left w:w="108" w:type="dxa"/>
          <w:bottom w:w="0" w:type="dxa"/>
          <w:right w:w="108" w:type="dxa"/>
        </w:tblCellMar>
      </w:tblPr>
      <w:tblGrid>
        <w:gridCol w:w="734"/>
        <w:gridCol w:w="1573"/>
        <w:gridCol w:w="1112"/>
        <w:gridCol w:w="1560"/>
        <w:gridCol w:w="4805"/>
      </w:tblGrid>
      <w:tr w14:paraId="5211FFE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7E9C42">
            <w:pPr>
              <w:pStyle w:val="19"/>
              <w:bidi w:val="0"/>
              <w:spacing w:line="240" w:lineRule="auto"/>
              <w:ind w:left="0" w:leftChars="0" w:right="0" w:rightChars="0" w:firstLine="0" w:firstLineChars="0"/>
              <w:jc w:val="both"/>
            </w:pPr>
            <w:r>
              <w:t>序号</w:t>
            </w:r>
          </w:p>
        </w:tc>
        <w:tc>
          <w:tcPr>
            <w:tcW w:w="15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91D21F">
            <w:pPr>
              <w:pStyle w:val="19"/>
              <w:bidi w:val="0"/>
              <w:spacing w:line="240" w:lineRule="auto"/>
              <w:ind w:left="0" w:leftChars="0" w:right="0" w:rightChars="0" w:firstLine="0" w:firstLineChars="0"/>
              <w:jc w:val="both"/>
            </w:pPr>
            <w:r>
              <w:t>字段中文名称</w:t>
            </w:r>
          </w:p>
        </w:tc>
        <w:tc>
          <w:tcPr>
            <w:tcW w:w="11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FA9A4A">
            <w:pPr>
              <w:pStyle w:val="19"/>
              <w:bidi w:val="0"/>
              <w:spacing w:line="240" w:lineRule="auto"/>
              <w:ind w:left="0" w:leftChars="0" w:right="0" w:rightChars="0" w:firstLine="0" w:firstLineChars="0"/>
              <w:jc w:val="both"/>
            </w:pPr>
            <w:r>
              <w:t>数据类型</w:t>
            </w:r>
          </w:p>
        </w:tc>
        <w:tc>
          <w:tcPr>
            <w:tcW w:w="1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C4E86D">
            <w:pPr>
              <w:pStyle w:val="19"/>
              <w:bidi w:val="0"/>
              <w:spacing w:line="240" w:lineRule="auto"/>
              <w:ind w:left="0" w:leftChars="0" w:right="0" w:rightChars="0" w:firstLine="0" w:firstLineChars="0"/>
              <w:jc w:val="both"/>
            </w:pPr>
            <w:r>
              <w:t>工程单位</w:t>
            </w:r>
          </w:p>
        </w:tc>
        <w:tc>
          <w:tcPr>
            <w:tcW w:w="4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5F9AFF">
            <w:pPr>
              <w:pStyle w:val="19"/>
              <w:bidi w:val="0"/>
              <w:spacing w:line="240" w:lineRule="auto"/>
              <w:ind w:left="0" w:leftChars="0" w:right="0" w:rightChars="0" w:firstLine="0" w:firstLineChars="0"/>
              <w:jc w:val="both"/>
            </w:pPr>
            <w:r>
              <w:t>校验与约束规则</w:t>
            </w:r>
          </w:p>
        </w:tc>
      </w:tr>
      <w:tr w14:paraId="3B3A8DA9">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EB5CDA">
            <w:pPr>
              <w:pStyle w:val="19"/>
              <w:bidi w:val="0"/>
              <w:spacing w:line="240" w:lineRule="auto"/>
              <w:ind w:left="0" w:leftChars="0" w:right="0" w:rightChars="0" w:firstLine="0" w:firstLineChars="0"/>
              <w:jc w:val="both"/>
            </w:pPr>
            <w:r>
              <w:t>1</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42A3">
            <w:pPr>
              <w:pStyle w:val="19"/>
              <w:bidi w:val="0"/>
              <w:spacing w:line="240" w:lineRule="auto"/>
              <w:ind w:left="0" w:leftChars="0" w:right="0" w:rightChars="0" w:firstLine="0" w:firstLineChars="0"/>
              <w:jc w:val="both"/>
            </w:pPr>
            <w:r>
              <w:t>电力因子唯一编码</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D4827">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3CAC7">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A7E6D">
            <w:pPr>
              <w:pStyle w:val="19"/>
              <w:bidi w:val="0"/>
              <w:spacing w:line="240" w:lineRule="auto"/>
              <w:ind w:left="0" w:leftChars="0" w:right="0" w:rightChars="0" w:firstLine="0" w:firstLineChars="0"/>
              <w:jc w:val="both"/>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C93A">
            <w:pPr>
              <w:pStyle w:val="19"/>
              <w:bidi w:val="0"/>
              <w:spacing w:line="240" w:lineRule="auto"/>
              <w:ind w:left="0" w:leftChars="0" w:right="0" w:rightChars="0" w:firstLine="0" w:firstLineChars="0"/>
              <w:jc w:val="both"/>
            </w:pPr>
            <w:r>
              <w:t>2</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CB5F4">
            <w:pPr>
              <w:pStyle w:val="19"/>
              <w:bidi w:val="0"/>
              <w:spacing w:line="240" w:lineRule="auto"/>
              <w:ind w:left="0" w:leftChars="0" w:right="0" w:rightChars="0" w:firstLine="0" w:firstLineChars="0"/>
              <w:jc w:val="both"/>
            </w:pPr>
            <w:r>
              <w:t>所属行政省份</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3A023A">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672D">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A312F">
            <w:pPr>
              <w:pStyle w:val="19"/>
              <w:bidi w:val="0"/>
              <w:spacing w:line="240" w:lineRule="auto"/>
              <w:ind w:left="0" w:leftChars="0" w:right="0" w:rightChars="0" w:firstLine="0" w:firstLineChars="0"/>
              <w:jc w:val="both"/>
            </w:pPr>
            <w:r>
              <w:t>涵盖集团各厂区属地，如  新疆 、 湖南 、 辽宁  等</w:t>
            </w:r>
          </w:p>
        </w:tc>
      </w:tr>
      <w:tr w14:paraId="4280D65F">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51720A">
            <w:pPr>
              <w:pStyle w:val="19"/>
              <w:bidi w:val="0"/>
              <w:spacing w:line="240" w:lineRule="auto"/>
              <w:ind w:left="0" w:leftChars="0" w:right="0" w:rightChars="0" w:firstLine="0" w:firstLineChars="0"/>
              <w:jc w:val="both"/>
            </w:pPr>
            <w:r>
              <w:t>3</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50DA24">
            <w:pPr>
              <w:pStyle w:val="19"/>
              <w:bidi w:val="0"/>
              <w:spacing w:line="240" w:lineRule="auto"/>
              <w:ind w:left="0" w:leftChars="0" w:right="0" w:rightChars="0" w:firstLine="0" w:firstLineChars="0"/>
              <w:jc w:val="both"/>
            </w:pPr>
            <w:r>
              <w:t>所属区域电网</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9C3AD">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F29A4">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AE13B">
            <w:pPr>
              <w:pStyle w:val="19"/>
              <w:bidi w:val="0"/>
              <w:spacing w:line="240" w:lineRule="auto"/>
              <w:ind w:left="0" w:leftChars="0" w:right="0" w:rightChars="0" w:firstLine="0" w:firstLineChars="0"/>
              <w:jc w:val="both"/>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5D24CC">
            <w:pPr>
              <w:pStyle w:val="19"/>
              <w:bidi w:val="0"/>
              <w:spacing w:line="240" w:lineRule="auto"/>
              <w:ind w:left="0" w:leftChars="0" w:right="0" w:rightChars="0" w:firstLine="0" w:firstLineChars="0"/>
              <w:jc w:val="both"/>
            </w:pPr>
            <w:r>
              <w:t>4</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5E087">
            <w:pPr>
              <w:pStyle w:val="19"/>
              <w:bidi w:val="0"/>
              <w:spacing w:line="240" w:lineRule="auto"/>
              <w:ind w:left="0" w:leftChars="0" w:right="0" w:rightChars="0" w:firstLine="0" w:firstLineChars="0"/>
              <w:jc w:val="both"/>
            </w:pPr>
            <w:r>
              <w:t>电力来源类别</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62CF67">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FDE09">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EF3521">
            <w:pPr>
              <w:pStyle w:val="19"/>
              <w:bidi w:val="0"/>
              <w:spacing w:line="240" w:lineRule="auto"/>
              <w:ind w:left="0" w:leftChars="0" w:right="0" w:rightChars="0" w:firstLine="0" w:firstLineChars="0"/>
              <w:jc w:val="both"/>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4AB0EF">
            <w:pPr>
              <w:pStyle w:val="19"/>
              <w:bidi w:val="0"/>
              <w:spacing w:line="240" w:lineRule="auto"/>
              <w:ind w:left="0" w:leftChars="0" w:right="0" w:rightChars="0" w:firstLine="0" w:firstLineChars="0"/>
              <w:jc w:val="both"/>
            </w:pPr>
            <w:r>
              <w:t>5</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61DAA">
            <w:pPr>
              <w:pStyle w:val="19"/>
              <w:bidi w:val="0"/>
              <w:spacing w:line="240" w:lineRule="auto"/>
              <w:ind w:left="0" w:leftChars="0" w:right="0" w:rightChars="0" w:firstLine="0" w:firstLineChars="0"/>
              <w:jc w:val="both"/>
            </w:pPr>
            <w:r>
              <w:t>当前生效因子值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641332">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1727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F2F89">
            <w:pPr>
              <w:pStyle w:val="19"/>
              <w:bidi w:val="0"/>
              <w:spacing w:line="240" w:lineRule="auto"/>
              <w:ind w:left="0" w:leftChars="0" w:right="0" w:rightChars="0" w:firstLine="0" w:firstLineChars="0"/>
              <w:jc w:val="both"/>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67C25">
            <w:pPr>
              <w:pStyle w:val="19"/>
              <w:bidi w:val="0"/>
              <w:spacing w:line="240" w:lineRule="auto"/>
              <w:ind w:left="0" w:leftChars="0" w:right="0" w:rightChars="0" w:firstLine="0" w:firstLineChars="0"/>
              <w:jc w:val="both"/>
            </w:pPr>
            <w:r>
              <w:t>6</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B9047A">
            <w:pPr>
              <w:pStyle w:val="19"/>
              <w:bidi w:val="0"/>
              <w:spacing w:line="240" w:lineRule="auto"/>
              <w:ind w:left="0" w:leftChars="0" w:right="0" w:rightChars="0" w:firstLine="0" w:firstLineChars="0"/>
              <w:jc w:val="both"/>
            </w:pPr>
            <w:r>
              <w:t>默认/基准因子值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9434B">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2E83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EDB7E">
            <w:pPr>
              <w:pStyle w:val="19"/>
              <w:bidi w:val="0"/>
              <w:spacing w:line="240" w:lineRule="auto"/>
              <w:ind w:left="0" w:leftChars="0" w:right="0" w:rightChars="0" w:firstLine="0" w:firstLineChars="0"/>
              <w:jc w:val="both"/>
            </w:pPr>
            <w:r>
              <w:t>取上一年度生态环境部发布的官方基准因子值</w:t>
            </w:r>
          </w:p>
        </w:tc>
      </w:tr>
      <w:tr w14:paraId="3B71273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F34DD">
            <w:pPr>
              <w:pStyle w:val="19"/>
              <w:bidi w:val="0"/>
              <w:spacing w:line="240" w:lineRule="auto"/>
              <w:ind w:left="0" w:leftChars="0" w:right="0" w:rightChars="0" w:firstLine="0" w:firstLineChars="0"/>
              <w:jc w:val="both"/>
            </w:pPr>
            <w:r>
              <w:t>7</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CD242">
            <w:pPr>
              <w:pStyle w:val="19"/>
              <w:bidi w:val="0"/>
              <w:spacing w:line="240" w:lineRule="auto"/>
              <w:ind w:left="0" w:leftChars="0" w:right="0" w:rightChars="0" w:firstLine="0" w:firstLineChars="0"/>
              <w:jc w:val="both"/>
            </w:pPr>
            <w:r>
              <w:t>法定量纲单位</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30B3D6">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1ABA7">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0E267A">
            <w:pPr>
              <w:pStyle w:val="19"/>
              <w:bidi w:val="0"/>
              <w:spacing w:line="240" w:lineRule="auto"/>
              <w:ind w:left="0" w:leftChars="0" w:right="0" w:rightChars="0" w:firstLine="0" w:firstLineChars="0"/>
              <w:jc w:val="both"/>
            </w:pPr>
            <w:r>
              <w:t>统一为  kgCO2e/kWh ，禁止混入 MWh 或度</w:t>
            </w:r>
          </w:p>
        </w:tc>
      </w:tr>
      <w:tr w14:paraId="24FE121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3D04C">
            <w:pPr>
              <w:pStyle w:val="19"/>
              <w:bidi w:val="0"/>
              <w:spacing w:line="240" w:lineRule="auto"/>
              <w:ind w:left="0" w:leftChars="0" w:right="0" w:rightChars="0" w:firstLine="0" w:firstLineChars="0"/>
              <w:jc w:val="both"/>
            </w:pPr>
            <w:r>
              <w:t>8</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353ED">
            <w:pPr>
              <w:pStyle w:val="19"/>
              <w:bidi w:val="0"/>
              <w:spacing w:line="240" w:lineRule="auto"/>
              <w:ind w:left="0" w:leftChars="0" w:right="0" w:rightChars="0" w:firstLine="0" w:firstLineChars="0"/>
              <w:jc w:val="both"/>
            </w:pPr>
            <w:r>
              <w:t>来源发布机构</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0D67A8">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011E6">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F4E16">
            <w:pPr>
              <w:pStyle w:val="19"/>
              <w:bidi w:val="0"/>
              <w:spacing w:line="240" w:lineRule="auto"/>
              <w:ind w:left="0" w:leftChars="0" w:right="0" w:rightChars="0" w:firstLine="0" w:firstLineChars="0"/>
              <w:jc w:val="both"/>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6A975">
            <w:pPr>
              <w:pStyle w:val="19"/>
              <w:bidi w:val="0"/>
              <w:spacing w:line="240" w:lineRule="auto"/>
              <w:ind w:left="0" w:leftChars="0" w:right="0" w:rightChars="0" w:firstLine="0" w:firstLineChars="0"/>
              <w:jc w:val="both"/>
            </w:pPr>
            <w:r>
              <w:t>9</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E52F8">
            <w:pPr>
              <w:pStyle w:val="19"/>
              <w:bidi w:val="0"/>
              <w:spacing w:line="240" w:lineRule="auto"/>
              <w:ind w:left="0" w:leftChars="0" w:right="0" w:rightChars="0" w:firstLine="0" w:firstLineChars="0"/>
              <w:jc w:val="both"/>
            </w:pPr>
            <w:r>
              <w:t>适用发布年度版本</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8DAAB">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17B8AE">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ADB1">
            <w:pPr>
              <w:pStyle w:val="19"/>
              <w:bidi w:val="0"/>
              <w:spacing w:line="240" w:lineRule="auto"/>
              <w:ind w:left="0" w:leftChars="0" w:right="0" w:rightChars="0" w:firstLine="0" w:firstLineChars="0"/>
              <w:jc w:val="both"/>
            </w:pPr>
            <w:r>
              <w:t>格式  v&lt;年&gt;.&lt;版本&gt; （如  v2024.1 ）</w:t>
            </w:r>
          </w:p>
        </w:tc>
      </w:tr>
      <w:tr w14:paraId="65B059F3">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095715">
            <w:pPr>
              <w:pStyle w:val="19"/>
              <w:bidi w:val="0"/>
              <w:spacing w:line="240" w:lineRule="auto"/>
              <w:ind w:left="0" w:leftChars="0" w:right="0" w:rightChars="0" w:firstLine="0" w:firstLineChars="0"/>
              <w:jc w:val="both"/>
            </w:pPr>
            <w:r>
              <w:t>10</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71BC9">
            <w:pPr>
              <w:pStyle w:val="19"/>
              <w:bidi w:val="0"/>
              <w:spacing w:line="240" w:lineRule="auto"/>
              <w:ind w:left="0" w:leftChars="0" w:right="0" w:rightChars="0" w:firstLine="0" w:firstLineChars="0"/>
              <w:jc w:val="both"/>
            </w:pPr>
            <w:r>
              <w:t>是否属于零碳绿电</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5C8C4">
            <w:pPr>
              <w:pStyle w:val="19"/>
              <w:bidi w:val="0"/>
              <w:spacing w:line="240" w:lineRule="auto"/>
              <w:ind w:left="0" w:leftChars="0" w:right="0" w:rightChars="0" w:firstLine="0" w:firstLineChars="0"/>
              <w:jc w:val="both"/>
            </w:pPr>
            <w:r>
              <w:t>Boolean</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04B65">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87770A">
            <w:pPr>
              <w:pStyle w:val="19"/>
              <w:bidi w:val="0"/>
              <w:spacing w:line="240" w:lineRule="auto"/>
              <w:ind w:left="0" w:leftChars="0" w:right="0" w:rightChars="0" w:firstLine="0" w:firstLineChars="0"/>
              <w:jc w:val="both"/>
            </w:pPr>
            <w:r>
              <w:t>true  为可再生能源/市场化核销绿电， false  为化石市电</w:t>
            </w:r>
          </w:p>
        </w:tc>
      </w:tr>
    </w:tbl>
    <w:p w14:paraId="4CADAED2">
      <w:pPr>
        <w:pStyle w:val="19"/>
        <w:bidi w:val="0"/>
      </w:pPr>
    </w:p>
    <w:p w14:paraId="17D7999A">
      <w:pPr>
        <w:pStyle w:val="19"/>
        <w:bidi w:val="0"/>
      </w:pPr>
    </w:p>
    <w:p w14:paraId="1C8C603D">
      <w:pPr>
        <w:pStyle w:val="6"/>
        <w:numPr>
          <w:ilvl w:val="0"/>
          <w:numId w:val="203"/>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5CFAAE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94321A4">
            <w:pPr>
              <w:pStyle w:val="19"/>
              <w:bidi w:val="0"/>
            </w:pPr>
            <w:r>
              <w:t>EF_{\text{grid\_composite}} = \frac{\sum_{i=1}^{p} ( Q_{\text{purchased}, i} \times EF_{\text{grid}, i} )}{\sum_{i=1}^{p} Q_{\text{purchased}, i}} \quad (\text{全集团购网电力综合加权因子})</w:t>
            </w:r>
          </w:p>
          <w:p w14:paraId="620EE713">
            <w:pPr>
              <w:pStyle w:val="19"/>
              <w:bidi w:val="0"/>
            </w:pPr>
            <w:r>
              <w:t>C_{\text{Scope2, elec}} = ( Q_{\text{grid\_total}} - Q_{\text{green\_verified}} ) \times EF_{\text{grid}} + Q_{\text{green\_verified}} \times 0 \quad (\text{电力间接排放净额})</w:t>
            </w:r>
          </w:p>
          <w:p w14:paraId="07961D45">
            <w:pPr>
              <w:pStyle w:val="19"/>
              <w:bidi w:val="0"/>
            </w:pPr>
            <w:r>
              <w:t>R_{\text{green\_power}} = \frac{Q_{\text{pv\_self}} + Q_{\text{green\_market}}}{Q_{\text{grid\_total}} + Q_{\text{pv\_self}}} \times 100\% \quad (\text{绿电综合消纳占比})</w:t>
            </w:r>
          </w:p>
        </w:tc>
      </w:tr>
    </w:tbl>
    <w:p w14:paraId="58E0816B">
      <w:pPr>
        <w:pStyle w:val="19"/>
        <w:bidi w:val="0"/>
      </w:pPr>
    </w:p>
    <w:p w14:paraId="0160A5D4">
      <w:pPr>
        <w:pStyle w:val="19"/>
        <w:bidi w:val="0"/>
      </w:pPr>
      <w:r>
        <w:t>• 变量定义与取值约定：</w:t>
      </w:r>
    </w:p>
    <w:p w14:paraId="64B4DC93">
      <w:pPr>
        <w:pStyle w:val="19"/>
        <w:bidi w:val="0"/>
      </w:pPr>
      <w:r>
        <w:t>• Q_{\text{purchased}, i}：第 i 个园区购入市电量（kWh）；</w:t>
      </w:r>
    </w:p>
    <w:p w14:paraId="0D2EA630">
      <w:pPr>
        <w:pStyle w:val="19"/>
        <w:bidi w:val="0"/>
      </w:pPr>
      <w:r>
        <w:t>• EF_{\text{grid}, i}：第 i 个园区所在地电网排放因子（kgCO2e/kWh）；</w:t>
      </w:r>
    </w:p>
    <w:p w14:paraId="3FA5FF4B">
      <w:pPr>
        <w:pStyle w:val="19"/>
        <w:bidi w:val="0"/>
      </w:pPr>
      <w:r>
        <w:t>• Q_{\text{green\_verified}}：取得官方核销绿证对应的结算电量（kWh）；</w:t>
      </w:r>
    </w:p>
    <w:p w14:paraId="712B38F8">
      <w:pPr>
        <w:pStyle w:val="19"/>
        <w:bidi w:val="0"/>
      </w:pPr>
      <w:r>
        <w:t>• 严禁出现负碳计算：当 Q_{\text{green\_verified}} &gt; Q_{\text{grid\_total}} 时，C_{\text{Scope2, elec}} 兜底锁定为  0.00 ，不得产生“负碳抵消外部化石燃料”。</w:t>
      </w:r>
    </w:p>
    <w:p w14:paraId="0F872FD4">
      <w:pPr>
        <w:pStyle w:val="6"/>
        <w:numPr>
          <w:ilvl w:val="0"/>
          <w:numId w:val="203"/>
        </w:numPr>
        <w:bidi w:val="0"/>
        <w:ind w:left="0" w:leftChars="0" w:firstLine="0" w:firstLineChars="0"/>
        <w:rPr>
          <w:b/>
          <w:bCs/>
          <w:sz w:val="28"/>
          <w:szCs w:val="28"/>
        </w:rPr>
      </w:pPr>
      <w:r>
        <w:rPr>
          <w:b/>
          <w:bCs/>
          <w:sz w:val="28"/>
          <w:szCs w:val="28"/>
        </w:rPr>
        <w:t>展示、对标与判定口径</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38FE526F">
      <w:pPr>
        <w:pStyle w:val="6"/>
        <w:numPr>
          <w:ilvl w:val="0"/>
          <w:numId w:val="203"/>
        </w:numPr>
        <w:bidi w:val="0"/>
        <w:ind w:left="0" w:leftChars="0" w:firstLine="0" w:firstLineChars="0"/>
        <w:rPr>
          <w:b/>
          <w:bCs/>
          <w:sz w:val="28"/>
          <w:szCs w:val="28"/>
        </w:rPr>
      </w:pPr>
      <w:r>
        <w:rPr>
          <w:b/>
          <w:bCs/>
          <w:sz w:val="28"/>
          <w:szCs w:val="28"/>
        </w:rPr>
        <w:t>边界条件、异常处理与防错规则</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56464043">
      <w:pPr>
        <w:pStyle w:val="6"/>
        <w:numPr>
          <w:ilvl w:val="0"/>
          <w:numId w:val="203"/>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tc>
      </w:tr>
    </w:tbl>
    <w:p w14:paraId="2327B818">
      <w:pPr>
        <w:pStyle w:val="19"/>
        <w:bidi w:val="0"/>
      </w:pPr>
    </w:p>
    <w:p w14:paraId="35D5EB07">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1" w:name="_Toc71"/>
      <w:r>
        <w:rPr>
          <w:rFonts w:hint="eastAsia" w:cs="Times New Roman"/>
          <w:b w:val="0"/>
          <w:bCs w:val="0"/>
          <w:sz w:val="30"/>
          <w:szCs w:val="24"/>
          <w:lang w:val="en-US" w:eastAsia="zh-CN"/>
        </w:rPr>
        <w:t>能源活动碳排因子</w:t>
      </w:r>
      <w:bookmarkEnd w:id="61"/>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9"/>
                    <a:stretch>
                      <a:fillRect/>
                    </a:stretch>
                  </pic:blipFill>
                  <pic:spPr>
                    <a:xfrm>
                      <a:off x="0" y="0"/>
                      <a:ext cx="6118860" cy="3034030"/>
                    </a:xfrm>
                    <a:prstGeom prst="rect">
                      <a:avLst/>
                    </a:prstGeom>
                    <a:noFill/>
                    <a:ln>
                      <a:noFill/>
                    </a:ln>
                  </pic:spPr>
                </pic:pic>
              </a:graphicData>
            </a:graphic>
          </wp:inline>
        </w:drawing>
      </w:r>
    </w:p>
    <w:p w14:paraId="7D02E7BF">
      <w:pPr>
        <w:pStyle w:val="6"/>
        <w:numPr>
          <w:ilvl w:val="0"/>
          <w:numId w:val="204"/>
        </w:numPr>
        <w:bidi w:val="0"/>
        <w:ind w:left="0" w:leftChars="0" w:firstLine="0" w:firstLineChars="0"/>
        <w:rPr>
          <w:b/>
          <w:bCs/>
          <w:sz w:val="28"/>
          <w:szCs w:val="28"/>
        </w:rPr>
      </w:pPr>
      <w:r>
        <w:rPr>
          <w:b/>
          <w:bCs/>
          <w:sz w:val="28"/>
          <w:szCs w:val="28"/>
        </w:rPr>
        <w:t>定位与架构角色</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3DF26ED6">
      <w:pPr>
        <w:pStyle w:val="6"/>
        <w:numPr>
          <w:ilvl w:val="0"/>
          <w:numId w:val="204"/>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204"/>
        </w:numPr>
        <w:bidi w:val="0"/>
        <w:ind w:left="0" w:leftChars="0" w:firstLine="0" w:firstLineChars="0"/>
        <w:rPr>
          <w:b/>
          <w:bCs/>
          <w:sz w:val="28"/>
          <w:szCs w:val="28"/>
        </w:rPr>
      </w:pPr>
      <w:r>
        <w:rPr>
          <w:b/>
          <w:bCs/>
          <w:sz w:val="28"/>
          <w:szCs w:val="28"/>
        </w:rPr>
        <w:t>功能规格与交互契约</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246E1509">
      <w:pPr>
        <w:pStyle w:val="6"/>
        <w:numPr>
          <w:ilvl w:val="0"/>
          <w:numId w:val="204"/>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08F811">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0E7132">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500BE5">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F23A2B">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F9AED">
            <w:pPr>
              <w:pStyle w:val="19"/>
              <w:bidi w:val="0"/>
              <w:spacing w:line="240" w:lineRule="auto"/>
              <w:ind w:left="0" w:leftChars="0" w:right="0" w:rightChars="0" w:firstLine="0" w:firstLineChars="0"/>
              <w:jc w:val="both"/>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4EA63">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64698">
            <w:pPr>
              <w:pStyle w:val="19"/>
              <w:bidi w:val="0"/>
              <w:spacing w:line="240" w:lineRule="auto"/>
              <w:ind w:left="0" w:leftChars="0" w:right="0" w:rightChars="0" w:firstLine="0" w:firstLineChars="0"/>
              <w:jc w:val="both"/>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C35CD3">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BE686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EE1DB7">
            <w:pPr>
              <w:pStyle w:val="19"/>
              <w:bidi w:val="0"/>
              <w:spacing w:line="240" w:lineRule="auto"/>
              <w:ind w:left="0" w:leftChars="0" w:right="0" w:rightChars="0" w:firstLine="0" w:firstLineChars="0"/>
              <w:jc w:val="both"/>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12459">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108B8">
            <w:pPr>
              <w:pStyle w:val="19"/>
              <w:bidi w:val="0"/>
              <w:spacing w:line="240" w:lineRule="auto"/>
              <w:ind w:left="0" w:leftChars="0" w:right="0" w:rightChars="0" w:firstLine="0" w:firstLineChars="0"/>
              <w:jc w:val="both"/>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56B3B">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11F49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95559">
            <w:pPr>
              <w:pStyle w:val="19"/>
              <w:bidi w:val="0"/>
              <w:spacing w:line="240" w:lineRule="auto"/>
              <w:ind w:left="0" w:leftChars="0" w:right="0" w:rightChars="0" w:firstLine="0" w:firstLineChars="0"/>
              <w:jc w:val="both"/>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EC4C5">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E8CAA">
            <w:pPr>
              <w:pStyle w:val="19"/>
              <w:bidi w:val="0"/>
              <w:spacing w:line="240" w:lineRule="auto"/>
              <w:ind w:left="0" w:leftChars="0" w:right="0" w:rightChars="0" w:firstLine="0" w:firstLineChars="0"/>
              <w:jc w:val="both"/>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FB677">
            <w:pPr>
              <w:pStyle w:val="19"/>
              <w:bidi w:val="0"/>
              <w:spacing w:line="240" w:lineRule="auto"/>
              <w:ind w:left="0" w:leftChars="0" w:right="0" w:rightChars="0" w:firstLine="0" w:firstLineChars="0"/>
              <w:jc w:val="both"/>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1D0D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3369C8">
            <w:pPr>
              <w:pStyle w:val="19"/>
              <w:bidi w:val="0"/>
              <w:spacing w:line="240" w:lineRule="auto"/>
              <w:ind w:left="0" w:leftChars="0" w:right="0" w:rightChars="0" w:firstLine="0" w:firstLineChars="0"/>
              <w:jc w:val="both"/>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3FCD0">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F11A45">
            <w:pPr>
              <w:pStyle w:val="19"/>
              <w:bidi w:val="0"/>
              <w:spacing w:line="240" w:lineRule="auto"/>
              <w:ind w:left="0" w:leftChars="0" w:right="0" w:rightChars="0" w:firstLine="0" w:firstLineChars="0"/>
              <w:jc w:val="both"/>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3B14D7">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201BC">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7D09">
            <w:pPr>
              <w:pStyle w:val="19"/>
              <w:bidi w:val="0"/>
              <w:spacing w:line="240" w:lineRule="auto"/>
              <w:ind w:left="0" w:leftChars="0" w:right="0" w:rightChars="0" w:firstLine="0" w:firstLineChars="0"/>
              <w:jc w:val="both"/>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3DEB2">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AB268">
            <w:pPr>
              <w:pStyle w:val="19"/>
              <w:bidi w:val="0"/>
              <w:spacing w:line="240" w:lineRule="auto"/>
              <w:ind w:left="0" w:leftChars="0" w:right="0" w:rightChars="0" w:firstLine="0" w:firstLineChars="0"/>
              <w:jc w:val="both"/>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9E21AB">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084F62">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37572">
            <w:pPr>
              <w:pStyle w:val="19"/>
              <w:bidi w:val="0"/>
              <w:spacing w:line="240" w:lineRule="auto"/>
              <w:ind w:left="0" w:leftChars="0" w:right="0" w:rightChars="0" w:firstLine="0" w:firstLineChars="0"/>
              <w:jc w:val="both"/>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05124">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2E35">
            <w:pPr>
              <w:pStyle w:val="19"/>
              <w:bidi w:val="0"/>
              <w:spacing w:line="240" w:lineRule="auto"/>
              <w:ind w:left="0" w:leftChars="0" w:right="0" w:rightChars="0" w:firstLine="0" w:firstLineChars="0"/>
              <w:jc w:val="both"/>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2F145">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3418F">
            <w:pPr>
              <w:pStyle w:val="19"/>
              <w:bidi w:val="0"/>
              <w:spacing w:line="240" w:lineRule="auto"/>
              <w:ind w:left="0" w:leftChars="0" w:right="0" w:rightChars="0" w:firstLine="0" w:firstLineChars="0"/>
              <w:jc w:val="both"/>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C68FD1">
            <w:pPr>
              <w:pStyle w:val="19"/>
              <w:bidi w:val="0"/>
              <w:spacing w:line="240" w:lineRule="auto"/>
              <w:ind w:left="0" w:leftChars="0" w:right="0" w:rightChars="0" w:firstLine="0" w:firstLineChars="0"/>
              <w:jc w:val="both"/>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B84723">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46967">
            <w:pPr>
              <w:pStyle w:val="19"/>
              <w:bidi w:val="0"/>
              <w:spacing w:line="240" w:lineRule="auto"/>
              <w:ind w:left="0" w:leftChars="0" w:right="0" w:rightChars="0" w:firstLine="0" w:firstLineChars="0"/>
              <w:jc w:val="both"/>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CDD18">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96592D">
            <w:pPr>
              <w:pStyle w:val="19"/>
              <w:bidi w:val="0"/>
              <w:spacing w:line="240" w:lineRule="auto"/>
              <w:ind w:left="0" w:leftChars="0" w:right="0" w:rightChars="0" w:firstLine="0" w:firstLineChars="0"/>
              <w:jc w:val="both"/>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441F8">
            <w:pPr>
              <w:pStyle w:val="19"/>
              <w:bidi w:val="0"/>
              <w:spacing w:line="240" w:lineRule="auto"/>
              <w:ind w:left="0" w:leftChars="0" w:right="0" w:rightChars="0" w:firstLine="0" w:firstLineChars="0"/>
              <w:jc w:val="both"/>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BB3BF">
            <w:pPr>
              <w:pStyle w:val="19"/>
              <w:bidi w:val="0"/>
              <w:spacing w:line="240" w:lineRule="auto"/>
              <w:ind w:left="0" w:leftChars="0" w:right="0" w:rightChars="0" w:firstLine="0" w:firstLineChars="0"/>
              <w:jc w:val="both"/>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9F43FE">
            <w:pPr>
              <w:pStyle w:val="19"/>
              <w:bidi w:val="0"/>
              <w:spacing w:line="240" w:lineRule="auto"/>
              <w:ind w:left="0" w:leftChars="0" w:right="0" w:rightChars="0" w:firstLine="0" w:firstLineChars="0"/>
              <w:jc w:val="both"/>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BDF92">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1E596">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D94CAE">
            <w:pPr>
              <w:pStyle w:val="19"/>
              <w:bidi w:val="0"/>
              <w:spacing w:line="240" w:lineRule="auto"/>
              <w:ind w:left="0" w:leftChars="0" w:right="0" w:rightChars="0" w:firstLine="0" w:firstLineChars="0"/>
              <w:jc w:val="both"/>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933852">
            <w:pPr>
              <w:pStyle w:val="19"/>
              <w:bidi w:val="0"/>
              <w:spacing w:line="240" w:lineRule="auto"/>
              <w:ind w:left="0" w:leftChars="0" w:right="0" w:rightChars="0" w:firstLine="0" w:firstLineChars="0"/>
              <w:jc w:val="both"/>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CE308">
            <w:pPr>
              <w:pStyle w:val="19"/>
              <w:bidi w:val="0"/>
              <w:spacing w:line="240" w:lineRule="auto"/>
              <w:ind w:left="0" w:leftChars="0" w:right="0" w:rightChars="0" w:firstLine="0" w:firstLineChars="0"/>
              <w:jc w:val="both"/>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4375">
            <w:pPr>
              <w:pStyle w:val="19"/>
              <w:bidi w:val="0"/>
              <w:spacing w:line="240" w:lineRule="auto"/>
              <w:ind w:left="0" w:leftChars="0" w:right="0" w:rightChars="0" w:firstLine="0" w:firstLineChars="0"/>
              <w:jc w:val="both"/>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3268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8475CB">
            <w:pPr>
              <w:pStyle w:val="19"/>
              <w:bidi w:val="0"/>
              <w:spacing w:line="240" w:lineRule="auto"/>
              <w:ind w:left="0" w:leftChars="0" w:right="0" w:rightChars="0" w:firstLine="0" w:firstLineChars="0"/>
              <w:jc w:val="both"/>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AF595">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F24A3">
            <w:pPr>
              <w:pStyle w:val="19"/>
              <w:bidi w:val="0"/>
              <w:spacing w:line="240" w:lineRule="auto"/>
              <w:ind w:left="0" w:leftChars="0" w:right="0" w:rightChars="0" w:firstLine="0" w:firstLineChars="0"/>
              <w:jc w:val="both"/>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FBF430">
            <w:pPr>
              <w:pStyle w:val="19"/>
              <w:bidi w:val="0"/>
              <w:spacing w:line="240" w:lineRule="auto"/>
              <w:ind w:left="0" w:leftChars="0" w:right="0" w:rightChars="0" w:firstLine="0" w:firstLineChars="0"/>
              <w:jc w:val="both"/>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9AEEA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FC193F">
            <w:pPr>
              <w:pStyle w:val="19"/>
              <w:bidi w:val="0"/>
              <w:spacing w:line="240" w:lineRule="auto"/>
              <w:ind w:left="0" w:leftChars="0" w:right="0" w:rightChars="0" w:firstLine="0" w:firstLineChars="0"/>
              <w:jc w:val="both"/>
            </w:pPr>
            <w:r>
              <w:t>格式  v&lt;年份&gt;.&lt;流水&gt; （如  v2023.2 ）</w:t>
            </w:r>
          </w:p>
        </w:tc>
      </w:tr>
    </w:tbl>
    <w:p w14:paraId="6D6C79E8">
      <w:pPr>
        <w:pStyle w:val="19"/>
        <w:bidi w:val="0"/>
      </w:pPr>
    </w:p>
    <w:p w14:paraId="3A9BF347">
      <w:pPr>
        <w:pStyle w:val="6"/>
        <w:numPr>
          <w:ilvl w:val="0"/>
          <w:numId w:val="204"/>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CF7482">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50BAF69A">
            <w:pPr>
              <w:pStyle w:val="19"/>
              <w:bidi w:val="0"/>
            </w:pPr>
            <w:r>
              <w:t>EF_{\text{fossil}} = \text{NCV} \times \text{CC} \times \text{OF} \times \frac{44}{12} \times 10^{-3} \quad (\text{化石燃料直接燃烧排放因子})</w:t>
            </w:r>
          </w:p>
          <w:p w14:paraId="155C403E">
            <w:pPr>
              <w:pStyle w:val="19"/>
              <w:bidi w:val="0"/>
            </w:pPr>
            <w:r>
              <w:t>EF_{\text{steam}} = \frac{h_{\text{steam}} - h_{\text{water}}}{\eta_{\text{boiler}}} \times EF_{\text{fuel}} \quad (\text{外购工业蒸汽折算因子})</w:t>
            </w:r>
          </w:p>
          <w:p w14:paraId="0B4EC246">
            <w:pPr>
              <w:pStyle w:val="19"/>
              <w:bidi w:val="0"/>
            </w:pPr>
            <w:r>
              <w:t>C_{\text{Scope1, total}} = \sum_{j=1}^{k} \left( Q_{\text{fuel}, j} \times EF_{\text{fossil}, j} \right) + \sum_{m=1}^{r} \left( L_{\text{refrig}, m} \times \text{GWP}_m \right) \quad (\text{范围一直接排放量})</w:t>
            </w:r>
          </w:p>
        </w:tc>
      </w:tr>
    </w:tbl>
    <w:p w14:paraId="49949F1C">
      <w:pPr>
        <w:pStyle w:val="19"/>
        <w:bidi w:val="0"/>
      </w:pPr>
    </w:p>
    <w:p w14:paraId="5DDB198E">
      <w:pPr>
        <w:pStyle w:val="19"/>
        <w:bidi w:val="0"/>
      </w:pPr>
      <w:r>
        <w:t>• 变量定义与取值约定：</w:t>
      </w:r>
    </w:p>
    <w:p w14:paraId="1C1044E8">
      <w:pPr>
        <w:pStyle w:val="19"/>
        <w:bidi w:val="0"/>
      </w:pPr>
      <w:r>
        <w:t>• \text{NCV}：平均低位发热量（固体/液体为 \text{kJ/kg}，气体为 \text{kJ/m}^3）；</w:t>
      </w:r>
    </w:p>
    <w:p w14:paraId="25BA16FE">
      <w:pPr>
        <w:pStyle w:val="19"/>
        <w:bidi w:val="0"/>
      </w:pPr>
      <w:r>
        <w:t>• \text{CC}：单位热值含碳量（\text{tC/TJ}）；</w:t>
      </w:r>
    </w:p>
    <w:p w14:paraId="1318EC0C">
      <w:pPr>
        <w:pStyle w:val="19"/>
        <w:bidi w:val="0"/>
      </w:pPr>
      <w:r>
        <w:t>• \text{OF}：碳氧化率（百分比）；</w:t>
      </w:r>
    </w:p>
    <w:p w14:paraId="4150B28A">
      <w:pPr>
        <w:pStyle w:val="19"/>
        <w:bidi w:val="0"/>
      </w:pPr>
      <w:r>
        <w:t>• 44/12：二氧化碳与碳的分子量比率（约等于 3.6667）；</w:t>
      </w:r>
    </w:p>
    <w:p w14:paraId="2D761165">
      <w:pPr>
        <w:pStyle w:val="19"/>
        <w:bidi w:val="0"/>
      </w:pPr>
      <w:r>
        <w:t>• h_{\text{steam}}：蒸汽供汽比焓（\text{kJ/kg}）；h_{\text{water}}：锅炉给水温度比焓（\text{kJ/kg}）；\eta_{\text{boiler}}：供热锅炉综合热效率（系统缺省取 80.0\%）。</w:t>
      </w:r>
    </w:p>
    <w:p w14:paraId="0DE42529">
      <w:pPr>
        <w:pStyle w:val="6"/>
        <w:numPr>
          <w:ilvl w:val="0"/>
          <w:numId w:val="204"/>
        </w:numPr>
        <w:bidi w:val="0"/>
        <w:ind w:left="0" w:leftChars="0" w:firstLine="0" w:firstLineChars="0"/>
        <w:rPr>
          <w:b/>
          <w:bCs/>
          <w:sz w:val="28"/>
          <w:szCs w:val="28"/>
        </w:rPr>
      </w:pPr>
      <w:r>
        <w:rPr>
          <w:b/>
          <w:bCs/>
          <w:sz w:val="28"/>
          <w:szCs w:val="28"/>
        </w:rPr>
        <w:t>展示、对标与判定口径</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3A81B9F3">
      <w:pPr>
        <w:pStyle w:val="6"/>
        <w:numPr>
          <w:ilvl w:val="0"/>
          <w:numId w:val="204"/>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204"/>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2" w:name="_Toc27120"/>
      <w:r>
        <w:rPr>
          <w:rFonts w:hint="eastAsia" w:cs="Times New Roman"/>
          <w:b w:val="0"/>
          <w:bCs w:val="0"/>
          <w:sz w:val="30"/>
          <w:szCs w:val="24"/>
          <w:lang w:val="en-US" w:eastAsia="zh-CN"/>
        </w:rPr>
        <w:t>折标煤系数库</w:t>
      </w:r>
      <w:bookmarkEnd w:id="62"/>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60"/>
                    <a:stretch>
                      <a:fillRect/>
                    </a:stretch>
                  </pic:blipFill>
                  <pic:spPr>
                    <a:xfrm>
                      <a:off x="0" y="0"/>
                      <a:ext cx="6118860" cy="3034030"/>
                    </a:xfrm>
                    <a:prstGeom prst="rect">
                      <a:avLst/>
                    </a:prstGeom>
                    <a:noFill/>
                    <a:ln>
                      <a:noFill/>
                    </a:ln>
                  </pic:spPr>
                </pic:pic>
              </a:graphicData>
            </a:graphic>
          </wp:inline>
        </w:drawing>
      </w:r>
    </w:p>
    <w:p w14:paraId="5C255F35">
      <w:pPr>
        <w:pStyle w:val="6"/>
        <w:numPr>
          <w:ilvl w:val="0"/>
          <w:numId w:val="205"/>
        </w:numPr>
        <w:bidi w:val="0"/>
        <w:ind w:left="0" w:leftChars="0" w:firstLine="0" w:firstLineChars="0"/>
        <w:rPr>
          <w:b/>
          <w:bCs/>
          <w:sz w:val="28"/>
          <w:szCs w:val="28"/>
        </w:rPr>
      </w:pPr>
      <w:r>
        <w:rPr>
          <w:b/>
          <w:bCs/>
          <w:sz w:val="28"/>
          <w:szCs w:val="28"/>
        </w:rPr>
        <w:t>定位与架构角色</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64BAED7F">
      <w:pPr>
        <w:pStyle w:val="6"/>
        <w:numPr>
          <w:ilvl w:val="0"/>
          <w:numId w:val="205"/>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205"/>
        </w:numPr>
        <w:bidi w:val="0"/>
        <w:ind w:left="0" w:leftChars="0" w:firstLine="0" w:firstLineChars="0"/>
        <w:rPr>
          <w:b/>
          <w:bCs/>
          <w:sz w:val="28"/>
          <w:szCs w:val="28"/>
        </w:rPr>
      </w:pPr>
      <w:r>
        <w:rPr>
          <w:b/>
          <w:bCs/>
          <w:sz w:val="28"/>
          <w:szCs w:val="28"/>
        </w:rPr>
        <w:t>功能规格与交互契约</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9221586">
      <w:pPr>
        <w:pStyle w:val="6"/>
        <w:numPr>
          <w:ilvl w:val="0"/>
          <w:numId w:val="205"/>
        </w:numPr>
        <w:bidi w:val="0"/>
        <w:ind w:left="0" w:leftChars="0" w:firstLine="0" w:firstLineChars="0"/>
        <w:rPr>
          <w:b/>
          <w:bCs/>
          <w:sz w:val="28"/>
          <w:szCs w:val="28"/>
        </w:rPr>
      </w:pPr>
      <w:r>
        <w:rPr>
          <w:b/>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A3B0E">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939CDD">
            <w:pPr>
              <w:pStyle w:val="19"/>
              <w:bidi w:val="0"/>
              <w:spacing w:line="240" w:lineRule="auto"/>
              <w:ind w:left="0" w:leftChars="0" w:right="0" w:rightChars="0" w:firstLine="0" w:firstLineChars="0"/>
              <w:jc w:val="both"/>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CBE7A1">
            <w:pPr>
              <w:pStyle w:val="19"/>
              <w:bidi w:val="0"/>
              <w:spacing w:line="240" w:lineRule="auto"/>
              <w:ind w:left="0" w:leftChars="0" w:right="0" w:rightChars="0" w:firstLine="0" w:firstLineChars="0"/>
              <w:jc w:val="both"/>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3A9E7">
            <w:pPr>
              <w:pStyle w:val="19"/>
              <w:bidi w:val="0"/>
              <w:spacing w:line="240" w:lineRule="auto"/>
              <w:ind w:left="0" w:leftChars="0" w:right="0" w:rightChars="0" w:firstLine="0" w:firstLineChars="0"/>
              <w:jc w:val="both"/>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80B62">
            <w:pPr>
              <w:pStyle w:val="19"/>
              <w:bidi w:val="0"/>
              <w:spacing w:line="240" w:lineRule="auto"/>
              <w:ind w:left="0" w:leftChars="0" w:right="0" w:rightChars="0" w:firstLine="0" w:firstLineChars="0"/>
              <w:jc w:val="both"/>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F2E407">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D89827">
            <w:pPr>
              <w:pStyle w:val="19"/>
              <w:bidi w:val="0"/>
              <w:spacing w:line="240" w:lineRule="auto"/>
              <w:ind w:left="0" w:leftChars="0" w:right="0" w:rightChars="0" w:firstLine="0" w:firstLineChars="0"/>
              <w:jc w:val="both"/>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7190D">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CF53F">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356CF">
            <w:pPr>
              <w:pStyle w:val="19"/>
              <w:bidi w:val="0"/>
              <w:spacing w:line="240" w:lineRule="auto"/>
              <w:ind w:left="0" w:leftChars="0" w:right="0" w:rightChars="0" w:firstLine="0" w:firstLineChars="0"/>
              <w:jc w:val="both"/>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490C4">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B5A50">
            <w:pPr>
              <w:pStyle w:val="19"/>
              <w:bidi w:val="0"/>
              <w:spacing w:line="240" w:lineRule="auto"/>
              <w:ind w:left="0" w:leftChars="0" w:right="0" w:rightChars="0" w:firstLine="0" w:firstLineChars="0"/>
              <w:jc w:val="both"/>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7FBBF8">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91CB3B">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772BEB">
            <w:pPr>
              <w:pStyle w:val="19"/>
              <w:bidi w:val="0"/>
              <w:spacing w:line="240" w:lineRule="auto"/>
              <w:ind w:left="0" w:leftChars="0" w:right="0" w:rightChars="0" w:firstLine="0" w:firstLineChars="0"/>
              <w:jc w:val="both"/>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5F4FF">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0EC4B8">
            <w:pPr>
              <w:pStyle w:val="19"/>
              <w:bidi w:val="0"/>
              <w:spacing w:line="240" w:lineRule="auto"/>
              <w:ind w:left="0" w:leftChars="0" w:right="0" w:rightChars="0" w:firstLine="0" w:firstLineChars="0"/>
              <w:jc w:val="both"/>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018FB6">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3E7CCC">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0BEC80">
            <w:pPr>
              <w:pStyle w:val="19"/>
              <w:bidi w:val="0"/>
              <w:spacing w:line="240" w:lineRule="auto"/>
              <w:ind w:left="0" w:leftChars="0" w:right="0" w:rightChars="0" w:firstLine="0" w:firstLineChars="0"/>
              <w:jc w:val="both"/>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70B3B">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30617">
            <w:pPr>
              <w:pStyle w:val="19"/>
              <w:bidi w:val="0"/>
              <w:spacing w:line="240" w:lineRule="auto"/>
              <w:ind w:left="0" w:leftChars="0" w:right="0" w:rightChars="0" w:firstLine="0" w:firstLineChars="0"/>
              <w:jc w:val="both"/>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39A5A3">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1A3BA">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63D3F">
            <w:pPr>
              <w:pStyle w:val="19"/>
              <w:bidi w:val="0"/>
              <w:spacing w:line="240" w:lineRule="auto"/>
              <w:ind w:left="0" w:leftChars="0" w:right="0" w:rightChars="0" w:firstLine="0" w:firstLineChars="0"/>
              <w:jc w:val="both"/>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DF03E4">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78801">
            <w:pPr>
              <w:pStyle w:val="19"/>
              <w:bidi w:val="0"/>
              <w:spacing w:line="240" w:lineRule="auto"/>
              <w:ind w:left="0" w:leftChars="0" w:right="0" w:rightChars="0" w:firstLine="0" w:firstLineChars="0"/>
              <w:jc w:val="both"/>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054D94">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42B2D">
            <w:pPr>
              <w:pStyle w:val="19"/>
              <w:bidi w:val="0"/>
              <w:spacing w:line="240" w:lineRule="auto"/>
              <w:ind w:left="0" w:leftChars="0" w:right="0" w:rightChars="0" w:firstLine="0" w:firstLineChars="0"/>
              <w:jc w:val="both"/>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E788F3">
            <w:pPr>
              <w:pStyle w:val="19"/>
              <w:bidi w:val="0"/>
              <w:spacing w:line="240" w:lineRule="auto"/>
              <w:ind w:left="0" w:leftChars="0" w:right="0" w:rightChars="0" w:firstLine="0" w:firstLineChars="0"/>
              <w:jc w:val="both"/>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82BC9">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25A63">
            <w:pPr>
              <w:pStyle w:val="19"/>
              <w:bidi w:val="0"/>
              <w:spacing w:line="240" w:lineRule="auto"/>
              <w:ind w:left="0" w:leftChars="0" w:right="0" w:rightChars="0" w:firstLine="0" w:firstLineChars="0"/>
              <w:jc w:val="both"/>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E997A">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643594">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C1D19">
            <w:pPr>
              <w:pStyle w:val="19"/>
              <w:bidi w:val="0"/>
              <w:spacing w:line="240" w:lineRule="auto"/>
              <w:ind w:left="0" w:leftChars="0" w:right="0" w:rightChars="0" w:firstLine="0" w:firstLineChars="0"/>
              <w:jc w:val="both"/>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FE466B">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0722E">
            <w:pPr>
              <w:pStyle w:val="19"/>
              <w:bidi w:val="0"/>
              <w:spacing w:line="240" w:lineRule="auto"/>
              <w:ind w:left="0" w:leftChars="0" w:right="0" w:rightChars="0" w:firstLine="0" w:firstLineChars="0"/>
              <w:jc w:val="both"/>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B7B9F">
            <w:pPr>
              <w:pStyle w:val="19"/>
              <w:bidi w:val="0"/>
              <w:spacing w:line="240" w:lineRule="auto"/>
              <w:ind w:left="0" w:leftChars="0" w:right="0" w:rightChars="0" w:firstLine="0" w:firstLineChars="0"/>
              <w:jc w:val="both"/>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3EE97">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81F38F">
            <w:pPr>
              <w:pStyle w:val="19"/>
              <w:bidi w:val="0"/>
              <w:spacing w:line="240" w:lineRule="auto"/>
              <w:ind w:left="0" w:leftChars="0" w:right="0" w:rightChars="0" w:firstLine="0" w:firstLineChars="0"/>
              <w:jc w:val="both"/>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3FE4">
            <w:pPr>
              <w:pStyle w:val="19"/>
              <w:bidi w:val="0"/>
              <w:spacing w:line="240" w:lineRule="auto"/>
              <w:ind w:left="0" w:leftChars="0" w:right="0" w:rightChars="0" w:firstLine="0" w:firstLineChars="0"/>
              <w:jc w:val="both"/>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AF0F8">
            <w:pPr>
              <w:pStyle w:val="19"/>
              <w:bidi w:val="0"/>
              <w:spacing w:line="240" w:lineRule="auto"/>
              <w:ind w:left="0" w:leftChars="0" w:right="0" w:rightChars="0" w:firstLine="0" w:firstLineChars="0"/>
              <w:jc w:val="both"/>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DC0EF">
            <w:pPr>
              <w:pStyle w:val="19"/>
              <w:bidi w:val="0"/>
              <w:spacing w:line="240" w:lineRule="auto"/>
              <w:ind w:left="0" w:leftChars="0" w:right="0" w:rightChars="0" w:firstLine="0" w:firstLineChars="0"/>
              <w:jc w:val="both"/>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B359D">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1E643">
            <w:pPr>
              <w:pStyle w:val="19"/>
              <w:bidi w:val="0"/>
              <w:spacing w:line="240" w:lineRule="auto"/>
              <w:ind w:left="0" w:leftChars="0" w:right="0" w:rightChars="0" w:firstLine="0" w:firstLineChars="0"/>
              <w:jc w:val="both"/>
            </w:pPr>
            <w:r>
              <w:t xml:space="preserve">枚举： 启用  /  停用 </w:t>
            </w:r>
          </w:p>
        </w:tc>
      </w:tr>
    </w:tbl>
    <w:p w14:paraId="0A3F81C2">
      <w:pPr>
        <w:pStyle w:val="19"/>
        <w:bidi w:val="0"/>
      </w:pPr>
    </w:p>
    <w:p w14:paraId="030F52F9">
      <w:pPr>
        <w:pStyle w:val="6"/>
        <w:numPr>
          <w:ilvl w:val="0"/>
          <w:numId w:val="205"/>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7A1CD730">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46D59BD">
            <w:pPr>
              <w:pStyle w:val="19"/>
              <w:bidi w:val="0"/>
            </w:pPr>
            <w:r>
              <w:t>E_{\text{tce}} = \sum_{i=1}^{n} \frac{E_i \times k_i}{1000} \quad (\text{全厂综合能耗折标煤总量，单位: tce})</w:t>
            </w:r>
          </w:p>
          <w:p w14:paraId="3754A276">
            <w:pPr>
              <w:pStyle w:val="19"/>
              <w:bidi w:val="0"/>
            </w:pPr>
            <w:r>
              <w:t>k_i = \frac{\text{NCV}_i}{29307.6 \text{ kJ/kgce}} \quad (\text{理论低位发热量换算折标系数公式})</w:t>
            </w:r>
          </w:p>
          <w:p w14:paraId="26EEA572">
            <w:pPr>
              <w:pStyle w:val="19"/>
              <w:bidi w:val="0"/>
            </w:pPr>
            <w:r>
              <w:t>e_{\text{output\_val}} = \begin{cases} \frac{E_{\text{tce}}}{G_{\text{output}} / 10000}, &amp; G_{\text{output}} &gt; 0 \\ \text{兜底: "--"}, &amp; G_{\text{output}} = 0 \end{cases} \quad (\text{万元产值综合能耗，单位: tce/万元})</w:t>
            </w:r>
          </w:p>
        </w:tc>
      </w:tr>
    </w:tbl>
    <w:p w14:paraId="1622FAD1">
      <w:pPr>
        <w:pStyle w:val="19"/>
        <w:bidi w:val="0"/>
      </w:pPr>
    </w:p>
    <w:p w14:paraId="5209D369">
      <w:pPr>
        <w:pStyle w:val="19"/>
        <w:bidi w:val="0"/>
      </w:pPr>
      <w:r>
        <w:t>• 变量定义与取值约定：</w:t>
      </w:r>
    </w:p>
    <w:p w14:paraId="070F857C">
      <w:pPr>
        <w:pStyle w:val="19"/>
        <w:bidi w:val="0"/>
      </w:pPr>
      <w:r>
        <w:t>• E_i：第 i 种能源实物消费量（如 kWh, m³, kg, t）；</w:t>
      </w:r>
    </w:p>
    <w:p w14:paraId="3934D91C">
      <w:pPr>
        <w:pStyle w:val="19"/>
        <w:bidi w:val="0"/>
      </w:pPr>
      <w:r>
        <w:t>• k_i：第 i 种能源对应的国家标准折标煤系数（\text{kgce/实物单位}）；</w:t>
      </w:r>
    </w:p>
    <w:p w14:paraId="364B2F61">
      <w:pPr>
        <w:pStyle w:val="19"/>
        <w:bidi w:val="0"/>
      </w:pPr>
      <w:r>
        <w:t>• 1000：千克标准煤与吨标准煤进位制（1 \text{ tce} = 1000 \text{ kgce}）；</w:t>
      </w:r>
    </w:p>
    <w:p w14:paraId="64005DF4">
      <w:pPr>
        <w:pStyle w:val="19"/>
        <w:bidi w:val="0"/>
      </w:pPr>
      <w:r>
        <w:t>• G_{\text{output}}：工业产值（元），分母为 0 时安全兜底显示  -- 。</w:t>
      </w:r>
    </w:p>
    <w:p w14:paraId="12AAB55C">
      <w:pPr>
        <w:pStyle w:val="6"/>
        <w:numPr>
          <w:ilvl w:val="0"/>
          <w:numId w:val="205"/>
        </w:numPr>
        <w:bidi w:val="0"/>
        <w:ind w:left="0" w:leftChars="0" w:firstLine="0" w:firstLineChars="0"/>
        <w:rPr>
          <w:b/>
          <w:bCs/>
          <w:sz w:val="28"/>
          <w:szCs w:val="28"/>
        </w:rPr>
      </w:pPr>
      <w:r>
        <w:rPr>
          <w:b/>
          <w:bCs/>
          <w:sz w:val="28"/>
          <w:szCs w:val="28"/>
        </w:rPr>
        <w:t>展示、对标与判定口径</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2BD03D27">
      <w:pPr>
        <w:pStyle w:val="6"/>
        <w:numPr>
          <w:ilvl w:val="0"/>
          <w:numId w:val="205"/>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205"/>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3" w:name="_Toc1093"/>
      <w:r>
        <w:rPr>
          <w:rFonts w:hint="eastAsia"/>
          <w:b w:val="0"/>
          <w:bCs w:val="0"/>
          <w:sz w:val="32"/>
          <w:szCs w:val="44"/>
          <w:lang w:val="en-US" w:eastAsia="zh-CN"/>
        </w:rPr>
        <w:t>系统管理、基础</w:t>
      </w:r>
      <w:bookmarkStart w:id="100" w:name="_GoBack"/>
      <w:bookmarkEnd w:id="100"/>
      <w:r>
        <w:rPr>
          <w:rFonts w:hint="eastAsia"/>
          <w:b w:val="0"/>
          <w:bCs w:val="0"/>
          <w:sz w:val="32"/>
          <w:szCs w:val="44"/>
          <w:lang w:val="en-US" w:eastAsia="zh-CN"/>
        </w:rPr>
        <w:t>参数设置</w:t>
      </w:r>
    </w:p>
    <w:p w14:paraId="6C30939B">
      <w:pPr>
        <w:rPr>
          <w:rFonts w:hint="eastAsia"/>
          <w:b w:val="0"/>
          <w:bCs w:val="0"/>
          <w:sz w:val="32"/>
          <w:szCs w:val="44"/>
          <w:lang w:val="en-US" w:eastAsia="zh-CN"/>
        </w:rPr>
      </w:pPr>
    </w:p>
    <w:p w14:paraId="5203295A">
      <w:pPr>
        <w:rPr>
          <w:rFonts w:hint="eastAsia"/>
          <w:b w:val="0"/>
          <w:bCs w:val="0"/>
          <w:sz w:val="32"/>
          <w:szCs w:val="44"/>
          <w:lang w:val="en-US" w:eastAsia="zh-CN"/>
        </w:rPr>
      </w:pPr>
    </w:p>
    <w:p w14:paraId="348B46DC">
      <w:pPr>
        <w:pStyle w:val="3"/>
        <w:numPr>
          <w:ilvl w:val="0"/>
          <w:numId w:val="7"/>
        </w:numPr>
        <w:ind w:left="0" w:leftChars="0" w:firstLine="0" w:firstLineChars="0"/>
        <w:rPr>
          <w:rFonts w:eastAsia="黑体"/>
          <w:b w:val="0"/>
          <w:bCs w:val="0"/>
          <w:sz w:val="32"/>
          <w:szCs w:val="44"/>
        </w:rPr>
      </w:pPr>
      <w:r>
        <w:rPr>
          <w:rFonts w:ascii="Times New Roman" w:hAnsi="Times New Roman" w:eastAsia="黑体" w:cs="Times New Roman"/>
          <w:b w:val="0"/>
          <w:bCs w:val="0"/>
          <w:sz w:val="32"/>
          <w:szCs w:val="44"/>
        </w:rPr>
        <w:t>系统底座、接口契约与 QA 质量验收</w:t>
      </w:r>
      <w:bookmarkEnd w:id="63"/>
    </w:p>
    <w:p w14:paraId="2D6B1291">
      <w:pPr>
        <w:pStyle w:val="4"/>
        <w:numPr>
          <w:ilvl w:val="0"/>
          <w:numId w:val="206"/>
        </w:numPr>
        <w:topLinePunct w:val="0"/>
        <w:ind w:left="0" w:leftChars="0" w:firstLine="0" w:firstLineChars="0"/>
        <w:outlineLvl w:val="0"/>
        <w:rPr>
          <w:rFonts w:hint="eastAsia" w:eastAsia="黑体"/>
          <w:b w:val="0"/>
          <w:bCs w:val="0"/>
          <w:sz w:val="30"/>
          <w:szCs w:val="32"/>
        </w:rPr>
      </w:pPr>
      <w:bookmarkStart w:id="64" w:name="_Toc3080"/>
      <w:r>
        <w:rPr>
          <w:rFonts w:ascii="Times New Roman" w:hAnsi="Times New Roman" w:eastAsia="黑体" w:cs="Times New Roman"/>
          <w:b w:val="0"/>
          <w:bCs w:val="0"/>
          <w:sz w:val="30"/>
          <w:szCs w:val="32"/>
        </w:rPr>
        <w:t>六级组织架构与穿透鉴权体系</w:t>
      </w:r>
      <w:bookmarkEnd w:id="64"/>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06"/>
        </w:numPr>
        <w:topLinePunct w:val="0"/>
        <w:ind w:left="0" w:leftChars="0" w:firstLine="0" w:firstLineChars="0"/>
        <w:outlineLvl w:val="0"/>
        <w:rPr>
          <w:rFonts w:hint="eastAsia" w:eastAsia="黑体"/>
          <w:b w:val="0"/>
          <w:bCs w:val="0"/>
          <w:sz w:val="30"/>
          <w:szCs w:val="32"/>
        </w:rPr>
      </w:pPr>
      <w:bookmarkStart w:id="65" w:name="_Toc6762"/>
      <w:r>
        <w:rPr>
          <w:rFonts w:ascii="Times New Roman" w:hAnsi="Times New Roman" w:eastAsia="黑体" w:cs="Times New Roman"/>
          <w:b w:val="0"/>
          <w:bCs w:val="0"/>
          <w:sz w:val="30"/>
          <w:szCs w:val="32"/>
        </w:rPr>
        <w:t>外部系统集成与 API 契约</w:t>
      </w:r>
      <w:bookmarkEnd w:id="65"/>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06"/>
        </w:numPr>
        <w:topLinePunct w:val="0"/>
        <w:ind w:left="0" w:leftChars="0" w:firstLine="0" w:firstLineChars="0"/>
        <w:outlineLvl w:val="0"/>
        <w:rPr>
          <w:rFonts w:hint="eastAsia" w:eastAsia="黑体"/>
          <w:b w:val="0"/>
          <w:bCs w:val="0"/>
          <w:sz w:val="30"/>
          <w:szCs w:val="32"/>
        </w:rPr>
      </w:pPr>
      <w:bookmarkStart w:id="66" w:name="_Toc16500"/>
      <w:r>
        <w:rPr>
          <w:rFonts w:ascii="Times New Roman" w:hAnsi="Times New Roman" w:eastAsia="黑体" w:cs="Times New Roman"/>
          <w:b w:val="0"/>
          <w:bCs w:val="0"/>
          <w:sz w:val="30"/>
          <w:szCs w:val="32"/>
        </w:rPr>
        <w:t>质量保障体系与全量验收测试用例矩阵</w:t>
      </w:r>
      <w:bookmarkEnd w:id="66"/>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67" w:name="_Toc21559"/>
      <w:r>
        <w:rPr>
          <w:rFonts w:ascii="Times New Roman" w:hAnsi="Times New Roman" w:eastAsia="黑体" w:cs="Times New Roman"/>
          <w:b w:val="0"/>
          <w:bCs w:val="0"/>
          <w:sz w:val="32"/>
          <w:szCs w:val="44"/>
        </w:rPr>
        <w:t>工程治理、状态机与合规保障体系</w:t>
      </w:r>
      <w:bookmarkEnd w:id="67"/>
    </w:p>
    <w:p w14:paraId="33439157">
      <w:pPr>
        <w:pStyle w:val="4"/>
        <w:numPr>
          <w:ilvl w:val="0"/>
          <w:numId w:val="209"/>
        </w:numPr>
        <w:topLinePunct w:val="0"/>
        <w:ind w:left="0" w:leftChars="0" w:firstLine="0" w:firstLineChars="0"/>
        <w:outlineLvl w:val="0"/>
        <w:rPr>
          <w:rFonts w:hint="eastAsia" w:eastAsia="黑体"/>
          <w:b w:val="0"/>
          <w:bCs w:val="0"/>
          <w:sz w:val="30"/>
          <w:szCs w:val="32"/>
        </w:rPr>
      </w:pPr>
      <w:bookmarkStart w:id="68" w:name="_Toc23289"/>
      <w:r>
        <w:rPr>
          <w:rFonts w:ascii="Times New Roman" w:hAnsi="Times New Roman" w:eastAsia="黑体" w:cs="Times New Roman"/>
          <w:b w:val="0"/>
          <w:bCs w:val="0"/>
          <w:sz w:val="30"/>
          <w:szCs w:val="32"/>
        </w:rPr>
        <w:t>数据治理与商密合规</w:t>
      </w:r>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bookmarkEnd w:id="68"/>
    <w:p w14:paraId="3E0292CC">
      <w:pPr>
        <w:pStyle w:val="4"/>
        <w:numPr>
          <w:ilvl w:val="0"/>
          <w:numId w:val="209"/>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数据冲突仲裁与降级补传治理机制（Reconciliation）</w:t>
      </w:r>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时序补传冲突消解（断网恢复场景）</w:t>
      </w:r>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BOM 差异对账仲裁（ERP 恢复场景）</w:t>
      </w:r>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09"/>
        </w:numPr>
        <w:topLinePunct w:val="0"/>
        <w:ind w:left="0" w:leftChars="0" w:firstLine="0" w:firstLineChars="0"/>
        <w:outlineLvl w:val="0"/>
        <w:rPr>
          <w:rFonts w:hint="eastAsia" w:eastAsia="黑体"/>
          <w:b w:val="0"/>
          <w:bCs w:val="0"/>
          <w:sz w:val="30"/>
          <w:szCs w:val="32"/>
        </w:rPr>
      </w:pPr>
      <w:bookmarkStart w:id="69" w:name="_Toc17792"/>
      <w:r>
        <w:rPr>
          <w:rFonts w:ascii="Times New Roman" w:hAnsi="Times New Roman" w:eastAsia="黑体" w:cs="Times New Roman"/>
          <w:b w:val="0"/>
          <w:bCs w:val="0"/>
          <w:sz w:val="30"/>
          <w:szCs w:val="32"/>
        </w:rPr>
        <w:t>关键业务长流程状态机图谱</w:t>
      </w:r>
      <w:bookmarkEnd w:id="69"/>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09"/>
        </w:numPr>
        <w:topLinePunct w:val="0"/>
        <w:ind w:left="0" w:leftChars="0" w:firstLine="0" w:firstLineChars="0"/>
        <w:outlineLvl w:val="0"/>
        <w:rPr>
          <w:rFonts w:hint="eastAsia" w:eastAsia="黑体"/>
          <w:b w:val="0"/>
          <w:bCs w:val="0"/>
          <w:sz w:val="30"/>
          <w:szCs w:val="32"/>
        </w:rPr>
      </w:pPr>
      <w:bookmarkStart w:id="70" w:name="_Toc31419"/>
      <w:r>
        <w:rPr>
          <w:rFonts w:ascii="Times New Roman" w:hAnsi="Times New Roman" w:eastAsia="黑体" w:cs="Times New Roman"/>
          <w:b w:val="0"/>
          <w:bCs w:val="0"/>
          <w:sz w:val="30"/>
          <w:szCs w:val="32"/>
        </w:rPr>
        <w:t>术语表与缩略语大全</w:t>
      </w:r>
      <w:bookmarkEnd w:id="70"/>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09"/>
        </w:numPr>
        <w:topLinePunct w:val="0"/>
        <w:ind w:left="0" w:leftChars="0" w:firstLine="0" w:firstLineChars="0"/>
        <w:outlineLvl w:val="0"/>
        <w:rPr>
          <w:rFonts w:hint="eastAsia" w:eastAsia="黑体"/>
          <w:b w:val="0"/>
          <w:bCs w:val="0"/>
          <w:sz w:val="30"/>
          <w:szCs w:val="32"/>
        </w:rPr>
      </w:pPr>
      <w:bookmarkStart w:id="71" w:name="_Toc26887"/>
      <w:r>
        <w:rPr>
          <w:rFonts w:ascii="Times New Roman" w:hAnsi="Times New Roman" w:eastAsia="黑体" w:cs="Times New Roman"/>
          <w:b w:val="0"/>
          <w:bCs w:val="0"/>
          <w:sz w:val="30"/>
          <w:szCs w:val="32"/>
        </w:rPr>
        <w:t>标准化错误码字典与异常分级</w:t>
      </w:r>
      <w:bookmarkEnd w:id="71"/>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09"/>
        </w:numPr>
        <w:topLinePunct w:val="0"/>
        <w:ind w:left="0" w:leftChars="0" w:firstLine="0" w:firstLineChars="0"/>
        <w:outlineLvl w:val="0"/>
        <w:rPr>
          <w:rFonts w:hint="eastAsia" w:eastAsia="黑体"/>
          <w:b w:val="0"/>
          <w:bCs w:val="0"/>
          <w:sz w:val="30"/>
          <w:szCs w:val="32"/>
        </w:rPr>
      </w:pPr>
      <w:bookmarkStart w:id="72" w:name="_Toc28375"/>
      <w:r>
        <w:rPr>
          <w:rFonts w:ascii="Times New Roman" w:hAnsi="Times New Roman" w:eastAsia="黑体" w:cs="Times New Roman"/>
          <w:b w:val="0"/>
          <w:bCs w:val="0"/>
          <w:sz w:val="30"/>
          <w:szCs w:val="32"/>
        </w:rPr>
        <w:t>决策治理责任矩阵</w:t>
      </w:r>
      <w:bookmarkEnd w:id="72"/>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73" w:name="_Toc15165"/>
      <w:r>
        <w:rPr>
          <w:rFonts w:ascii="Times New Roman" w:hAnsi="Times New Roman" w:eastAsia="黑体" w:cs="Times New Roman"/>
          <w:b w:val="0"/>
          <w:bCs w:val="0"/>
          <w:sz w:val="32"/>
          <w:szCs w:val="44"/>
        </w:rPr>
        <w:t>非功能需求与性能指标</w:t>
      </w:r>
      <w:bookmarkEnd w:id="73"/>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11"/>
        </w:numPr>
        <w:topLinePunct w:val="0"/>
        <w:ind w:left="0" w:leftChars="0" w:firstLine="0" w:firstLineChars="0"/>
        <w:outlineLvl w:val="0"/>
        <w:rPr>
          <w:rFonts w:hint="eastAsia" w:eastAsia="黑体"/>
          <w:b w:val="0"/>
          <w:bCs w:val="0"/>
          <w:sz w:val="30"/>
          <w:szCs w:val="32"/>
        </w:rPr>
      </w:pPr>
      <w:bookmarkStart w:id="74" w:name="_Toc3256"/>
      <w:r>
        <w:rPr>
          <w:rFonts w:ascii="Times New Roman" w:hAnsi="Times New Roman" w:eastAsia="黑体" w:cs="Times New Roman"/>
          <w:b w:val="0"/>
          <w:bCs w:val="0"/>
          <w:sz w:val="30"/>
          <w:szCs w:val="32"/>
        </w:rPr>
        <w:t>性能指标基线</w:t>
      </w:r>
      <w:bookmarkEnd w:id="74"/>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11"/>
        </w:numPr>
        <w:topLinePunct w:val="0"/>
        <w:ind w:left="0" w:leftChars="0" w:firstLine="0" w:firstLineChars="0"/>
        <w:outlineLvl w:val="0"/>
        <w:rPr>
          <w:rFonts w:hint="eastAsia" w:eastAsia="黑体"/>
          <w:b w:val="0"/>
          <w:bCs w:val="0"/>
          <w:sz w:val="30"/>
          <w:szCs w:val="32"/>
        </w:rPr>
      </w:pPr>
      <w:bookmarkStart w:id="75" w:name="_Toc17329"/>
      <w:r>
        <w:rPr>
          <w:rFonts w:ascii="Times New Roman" w:hAnsi="Times New Roman" w:eastAsia="黑体" w:cs="Times New Roman"/>
          <w:b w:val="0"/>
          <w:bCs w:val="0"/>
          <w:sz w:val="30"/>
          <w:szCs w:val="32"/>
        </w:rPr>
        <w:t>可靠性与可观测性基线</w:t>
      </w:r>
      <w:bookmarkEnd w:id="75"/>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76" w:name="_Toc28220"/>
      <w:r>
        <w:rPr>
          <w:rFonts w:ascii="Times New Roman" w:hAnsi="Times New Roman" w:eastAsia="黑体" w:cs="Times New Roman"/>
          <w:b w:val="0"/>
          <w:bCs w:val="0"/>
          <w:sz w:val="32"/>
          <w:szCs w:val="44"/>
        </w:rPr>
        <w:t>技术架构与系统选型</w:t>
      </w:r>
      <w:bookmarkEnd w:id="76"/>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12"/>
        </w:numPr>
        <w:topLinePunct w:val="0"/>
        <w:ind w:left="0" w:leftChars="0" w:firstLine="0" w:firstLineChars="0"/>
        <w:outlineLvl w:val="0"/>
        <w:rPr>
          <w:rFonts w:hint="eastAsia" w:eastAsia="黑体"/>
          <w:b w:val="0"/>
          <w:bCs w:val="0"/>
          <w:sz w:val="30"/>
          <w:szCs w:val="32"/>
        </w:rPr>
      </w:pPr>
      <w:bookmarkStart w:id="77" w:name="_Toc19241"/>
      <w:r>
        <w:rPr>
          <w:rFonts w:ascii="Times New Roman" w:hAnsi="Times New Roman" w:eastAsia="黑体" w:cs="Times New Roman"/>
          <w:b w:val="0"/>
          <w:bCs w:val="0"/>
          <w:sz w:val="30"/>
          <w:szCs w:val="32"/>
        </w:rPr>
        <w:t>原型实现技术栈</w:t>
      </w:r>
      <w:bookmarkEnd w:id="77"/>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12"/>
        </w:numPr>
        <w:topLinePunct w:val="0"/>
        <w:ind w:left="0" w:leftChars="0" w:firstLine="0" w:firstLineChars="0"/>
        <w:outlineLvl w:val="0"/>
        <w:rPr>
          <w:rFonts w:hint="eastAsia" w:eastAsia="黑体"/>
          <w:b w:val="0"/>
          <w:bCs w:val="0"/>
          <w:sz w:val="30"/>
          <w:szCs w:val="32"/>
        </w:rPr>
      </w:pPr>
      <w:bookmarkStart w:id="78" w:name="_Toc32230"/>
      <w:r>
        <w:rPr>
          <w:rFonts w:ascii="Times New Roman" w:hAnsi="Times New Roman" w:eastAsia="黑体" w:cs="Times New Roman"/>
          <w:b w:val="0"/>
          <w:bCs w:val="0"/>
          <w:sz w:val="30"/>
          <w:szCs w:val="32"/>
        </w:rPr>
        <w:t>关键架构决策（ADR）</w:t>
      </w:r>
      <w:bookmarkEnd w:id="78"/>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12"/>
        </w:numPr>
        <w:topLinePunct w:val="0"/>
        <w:ind w:left="0" w:leftChars="0" w:firstLine="0" w:firstLineChars="0"/>
        <w:outlineLvl w:val="0"/>
        <w:rPr>
          <w:rFonts w:hint="eastAsia" w:eastAsia="黑体"/>
          <w:b w:val="0"/>
          <w:bCs w:val="0"/>
          <w:sz w:val="30"/>
          <w:szCs w:val="32"/>
        </w:rPr>
      </w:pPr>
      <w:bookmarkStart w:id="79" w:name="_Toc11149"/>
      <w:bookmarkEnd w:id="79"/>
      <w:r>
        <w:rPr>
          <w:rFonts w:ascii="Times New Roman" w:hAnsi="Times New Roman" w:eastAsia="黑体" w:cs="Times New Roman"/>
          <w:b w:val="0"/>
          <w:bCs w:val="0"/>
          <w:sz w:val="30"/>
          <w:szCs w:val="32"/>
        </w:rPr>
        <w:t>技术决策裁决记录与残留待确认项</w:t>
      </w:r>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80" w:name="_Toc10669"/>
      <w:r>
        <w:rPr>
          <w:rFonts w:ascii="Times New Roman" w:hAnsi="Times New Roman" w:eastAsia="黑体" w:cs="Times New Roman"/>
          <w:b w:val="0"/>
          <w:bCs w:val="0"/>
          <w:sz w:val="32"/>
          <w:szCs w:val="44"/>
        </w:rPr>
        <w:t>系统级公共模块需求</w:t>
      </w:r>
      <w:bookmarkEnd w:id="80"/>
    </w:p>
    <w:p w14:paraId="740231A3">
      <w:pPr>
        <w:pStyle w:val="4"/>
        <w:numPr>
          <w:ilvl w:val="0"/>
          <w:numId w:val="213"/>
        </w:numPr>
        <w:topLinePunct w:val="0"/>
        <w:ind w:left="0" w:leftChars="0" w:firstLine="0" w:firstLineChars="0"/>
        <w:outlineLvl w:val="0"/>
        <w:rPr>
          <w:rFonts w:hint="eastAsia" w:eastAsia="黑体"/>
          <w:b w:val="0"/>
          <w:bCs w:val="0"/>
          <w:sz w:val="30"/>
          <w:szCs w:val="32"/>
        </w:rPr>
      </w:pPr>
      <w:bookmarkStart w:id="81" w:name="_Toc20479"/>
      <w:r>
        <w:rPr>
          <w:rFonts w:ascii="Times New Roman" w:hAnsi="Times New Roman" w:eastAsia="黑体" w:cs="Times New Roman"/>
          <w:b w:val="0"/>
          <w:bCs w:val="0"/>
          <w:sz w:val="30"/>
          <w:szCs w:val="32"/>
        </w:rPr>
        <w:t>公共模块清单</w:t>
      </w:r>
      <w:bookmarkEnd w:id="81"/>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13"/>
        </w:numPr>
        <w:topLinePunct w:val="0"/>
        <w:ind w:left="0" w:leftChars="0" w:firstLine="0" w:firstLineChars="0"/>
        <w:outlineLvl w:val="0"/>
        <w:rPr>
          <w:rFonts w:hint="eastAsia" w:eastAsia="黑体"/>
          <w:b w:val="0"/>
          <w:bCs w:val="0"/>
          <w:sz w:val="30"/>
          <w:szCs w:val="32"/>
        </w:rPr>
      </w:pPr>
      <w:bookmarkStart w:id="82" w:name="_Toc6437"/>
      <w:r>
        <w:rPr>
          <w:rFonts w:ascii="Times New Roman" w:hAnsi="Times New Roman" w:eastAsia="黑体" w:cs="Times New Roman"/>
          <w:b w:val="0"/>
          <w:bCs w:val="0"/>
          <w:sz w:val="30"/>
          <w:szCs w:val="32"/>
        </w:rPr>
        <w:t>告警中枢分级与响应契约</w:t>
      </w:r>
      <w:bookmarkEnd w:id="82"/>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83" w:name="_Toc28372"/>
      <w:r>
        <w:rPr>
          <w:rFonts w:ascii="Times New Roman" w:hAnsi="Times New Roman" w:eastAsia="黑体" w:cs="Times New Roman"/>
          <w:b w:val="0"/>
          <w:bCs w:val="0"/>
          <w:sz w:val="32"/>
          <w:szCs w:val="44"/>
        </w:rPr>
        <w:t>安全与合规需求</w:t>
      </w:r>
      <w:bookmarkEnd w:id="83"/>
    </w:p>
    <w:p w14:paraId="20DEEF53">
      <w:pPr>
        <w:pStyle w:val="4"/>
        <w:numPr>
          <w:ilvl w:val="0"/>
          <w:numId w:val="214"/>
        </w:numPr>
        <w:topLinePunct w:val="0"/>
        <w:ind w:left="0" w:leftChars="0" w:firstLine="0" w:firstLineChars="0"/>
        <w:outlineLvl w:val="0"/>
        <w:rPr>
          <w:rFonts w:hint="eastAsia" w:eastAsia="黑体"/>
          <w:b w:val="0"/>
          <w:bCs w:val="0"/>
          <w:sz w:val="30"/>
          <w:szCs w:val="32"/>
        </w:rPr>
      </w:pPr>
      <w:bookmarkStart w:id="84" w:name="_Toc27157"/>
      <w:r>
        <w:rPr>
          <w:rFonts w:ascii="Times New Roman" w:hAnsi="Times New Roman" w:eastAsia="黑体" w:cs="Times New Roman"/>
          <w:b w:val="0"/>
          <w:bCs w:val="0"/>
          <w:sz w:val="30"/>
          <w:szCs w:val="32"/>
        </w:rPr>
        <w:t>网络安全防护体系</w:t>
      </w:r>
      <w:bookmarkEnd w:id="84"/>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3DCC7529">
      <w:pPr>
        <w:spacing w:after="60"/>
        <w:rPr>
          <w:rFonts w:hint="eastAsia" w:ascii="宋体" w:hAnsi="宋体" w:eastAsia="宋体" w:cs="宋体"/>
          <w:i w:val="0"/>
          <w:iCs w:val="0"/>
          <w:sz w:val="24"/>
          <w:szCs w:val="24"/>
        </w:rPr>
      </w:pPr>
    </w:p>
    <w:p w14:paraId="0A008F55">
      <w:pPr>
        <w:pStyle w:val="4"/>
        <w:numPr>
          <w:ilvl w:val="0"/>
          <w:numId w:val="214"/>
        </w:numPr>
        <w:topLinePunct w:val="0"/>
        <w:ind w:left="0" w:leftChars="0" w:firstLine="0" w:firstLineChars="0"/>
        <w:outlineLvl w:val="0"/>
        <w:rPr>
          <w:rFonts w:hint="eastAsia" w:eastAsia="黑体"/>
          <w:b w:val="0"/>
          <w:bCs w:val="0"/>
          <w:sz w:val="30"/>
          <w:szCs w:val="32"/>
        </w:rPr>
      </w:pPr>
      <w:bookmarkStart w:id="85" w:name="_Toc5203"/>
      <w:r>
        <w:rPr>
          <w:rFonts w:ascii="Times New Roman" w:hAnsi="Times New Roman" w:eastAsia="黑体" w:cs="Times New Roman"/>
          <w:b w:val="0"/>
          <w:bCs w:val="0"/>
          <w:sz w:val="30"/>
          <w:szCs w:val="32"/>
        </w:rPr>
        <w:t>数据出境与合规</w:t>
      </w:r>
      <w:bookmarkEnd w:id="85"/>
    </w:p>
    <w:p w14:paraId="0D91A461">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bookmarkEnd w:id="55"/>
    <w:p w14:paraId="7EF1A914">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CBAM 数据出境安全合规前置方案</w:t>
      </w:r>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tblHeade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14"/>
        </w:numPr>
        <w:topLinePunct w:val="0"/>
        <w:ind w:left="0" w:leftChars="0" w:firstLine="0" w:firstLineChars="0"/>
        <w:outlineLvl w:val="0"/>
        <w:rPr>
          <w:rFonts w:hint="eastAsia" w:eastAsia="黑体"/>
          <w:b w:val="0"/>
          <w:bCs w:val="0"/>
          <w:sz w:val="30"/>
          <w:szCs w:val="32"/>
        </w:rPr>
      </w:pPr>
      <w:bookmarkStart w:id="86" w:name="_Toc20164"/>
      <w:bookmarkEnd w:id="86"/>
      <w:r>
        <w:rPr>
          <w:rFonts w:ascii="Times New Roman" w:hAnsi="Times New Roman" w:eastAsia="黑体" w:cs="Times New Roman"/>
          <w:b w:val="0"/>
          <w:bCs w:val="0"/>
          <w:sz w:val="30"/>
          <w:szCs w:val="32"/>
        </w:rPr>
        <w:t>安全合规遗留待确认项清单</w:t>
      </w:r>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87" w:name="_Toc3168"/>
      <w:r>
        <w:rPr>
          <w:rFonts w:ascii="Times New Roman" w:hAnsi="Times New Roman" w:eastAsia="黑体" w:cs="Times New Roman"/>
          <w:b w:val="0"/>
          <w:bCs w:val="0"/>
          <w:sz w:val="32"/>
          <w:szCs w:val="44"/>
        </w:rPr>
        <w:t>外部系统集成与数据采集点表</w:t>
      </w:r>
      <w:bookmarkEnd w:id="87"/>
    </w:p>
    <w:p w14:paraId="34955927">
      <w:pPr>
        <w:pStyle w:val="4"/>
        <w:numPr>
          <w:ilvl w:val="0"/>
          <w:numId w:val="216"/>
        </w:numPr>
        <w:topLinePunct w:val="0"/>
        <w:ind w:left="0" w:leftChars="0" w:firstLine="0" w:firstLineChars="0"/>
        <w:outlineLvl w:val="0"/>
        <w:rPr>
          <w:rFonts w:hint="eastAsia" w:eastAsia="黑体"/>
          <w:b w:val="0"/>
          <w:bCs w:val="0"/>
          <w:sz w:val="30"/>
          <w:szCs w:val="32"/>
        </w:rPr>
      </w:pPr>
      <w:bookmarkStart w:id="88" w:name="_Toc882"/>
      <w:r>
        <w:rPr>
          <w:rFonts w:ascii="Times New Roman" w:hAnsi="Times New Roman" w:eastAsia="黑体" w:cs="Times New Roman"/>
          <w:b w:val="0"/>
          <w:bCs w:val="0"/>
          <w:sz w:val="30"/>
          <w:szCs w:val="32"/>
        </w:rPr>
        <w:t>集成接口</w:t>
      </w:r>
      <w:bookmarkEnd w:id="88"/>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58F68849">
      <w:pPr>
        <w:pStyle w:val="4"/>
        <w:numPr>
          <w:ilvl w:val="0"/>
          <w:numId w:val="216"/>
        </w:numPr>
        <w:topLinePunct w:val="0"/>
        <w:ind w:left="0" w:leftChars="0" w:firstLine="0" w:firstLineChars="0"/>
        <w:outlineLvl w:val="0"/>
        <w:rPr>
          <w:rFonts w:hint="eastAsia" w:eastAsia="黑体"/>
          <w:b w:val="0"/>
          <w:bCs w:val="0"/>
          <w:sz w:val="30"/>
          <w:szCs w:val="32"/>
        </w:rPr>
      </w:pPr>
      <w:bookmarkStart w:id="89" w:name="_Toc27256"/>
      <w:r>
        <w:rPr>
          <w:rFonts w:ascii="Times New Roman" w:hAnsi="Times New Roman" w:eastAsia="黑体" w:cs="Times New Roman"/>
          <w:b w:val="0"/>
          <w:bCs w:val="0"/>
          <w:sz w:val="30"/>
          <w:szCs w:val="32"/>
        </w:rPr>
        <w:t>采集点表（核心点位）</w:t>
      </w:r>
      <w:bookmarkEnd w:id="89"/>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74C3A2BE">
      <w:pPr>
        <w:spacing w:after="60"/>
        <w:rPr>
          <w:rFonts w:hint="eastAsia" w:ascii="宋体" w:hAnsi="宋体" w:eastAsia="宋体" w:cs="宋体"/>
          <w:i w:val="0"/>
          <w:iCs w:val="0"/>
          <w:sz w:val="24"/>
          <w:szCs w:val="24"/>
        </w:rPr>
      </w:pPr>
    </w:p>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16"/>
        </w:numPr>
        <w:topLinePunct w:val="0"/>
        <w:ind w:left="0" w:leftChars="0" w:firstLine="0" w:firstLineChars="0"/>
        <w:outlineLvl w:val="0"/>
        <w:rPr>
          <w:rFonts w:hint="eastAsia" w:eastAsia="黑体"/>
          <w:b w:val="0"/>
          <w:bCs w:val="0"/>
          <w:sz w:val="30"/>
          <w:szCs w:val="32"/>
        </w:rPr>
      </w:pPr>
      <w:bookmarkStart w:id="90" w:name="_Toc31967"/>
      <w:r>
        <w:rPr>
          <w:rFonts w:ascii="Times New Roman" w:hAnsi="Times New Roman" w:eastAsia="黑体" w:cs="Times New Roman"/>
          <w:b w:val="0"/>
          <w:bCs w:val="0"/>
          <w:sz w:val="30"/>
          <w:szCs w:val="32"/>
        </w:rPr>
        <w:t>外部数据源与授权</w:t>
      </w:r>
      <w:bookmarkEnd w:id="90"/>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91" w:name="_Toc10931"/>
      <w:r>
        <w:rPr>
          <w:rFonts w:ascii="Times New Roman" w:hAnsi="Times New Roman" w:eastAsia="黑体" w:cs="Times New Roman"/>
          <w:b w:val="0"/>
          <w:bCs w:val="0"/>
          <w:sz w:val="32"/>
          <w:szCs w:val="44"/>
        </w:rPr>
        <w:t>测试与验收基线</w:t>
      </w:r>
      <w:bookmarkEnd w:id="91"/>
    </w:p>
    <w:p w14:paraId="015379B9">
      <w:pPr>
        <w:pStyle w:val="4"/>
        <w:numPr>
          <w:ilvl w:val="0"/>
          <w:numId w:val="217"/>
        </w:numPr>
        <w:topLinePunct w:val="0"/>
        <w:ind w:left="0" w:leftChars="0" w:firstLine="0" w:firstLineChars="0"/>
        <w:outlineLvl w:val="0"/>
        <w:rPr>
          <w:rFonts w:hint="eastAsia" w:eastAsia="黑体"/>
          <w:b w:val="0"/>
          <w:bCs w:val="0"/>
          <w:sz w:val="30"/>
          <w:szCs w:val="32"/>
        </w:rPr>
      </w:pPr>
      <w:bookmarkStart w:id="92" w:name="_Toc32719"/>
      <w:r>
        <w:rPr>
          <w:rFonts w:ascii="Times New Roman" w:hAnsi="Times New Roman" w:eastAsia="黑体" w:cs="Times New Roman"/>
          <w:b w:val="0"/>
          <w:bCs w:val="0"/>
          <w:sz w:val="30"/>
          <w:szCs w:val="32"/>
        </w:rPr>
        <w:t>验收准则</w:t>
      </w:r>
      <w:bookmarkEnd w:id="92"/>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17"/>
        </w:numPr>
        <w:topLinePunct w:val="0"/>
        <w:ind w:left="0" w:leftChars="0" w:firstLine="0" w:firstLineChars="0"/>
        <w:outlineLvl w:val="0"/>
        <w:rPr>
          <w:rFonts w:hint="eastAsia" w:eastAsia="黑体"/>
          <w:b w:val="0"/>
          <w:bCs w:val="0"/>
          <w:sz w:val="30"/>
          <w:szCs w:val="32"/>
        </w:rPr>
      </w:pPr>
      <w:bookmarkStart w:id="93" w:name="_Toc31649"/>
      <w:r>
        <w:rPr>
          <w:rFonts w:ascii="Times New Roman" w:hAnsi="Times New Roman" w:eastAsia="黑体" w:cs="Times New Roman"/>
          <w:b w:val="0"/>
          <w:bCs w:val="0"/>
          <w:sz w:val="30"/>
          <w:szCs w:val="32"/>
        </w:rPr>
        <w:t>破坏性测试矩阵（EQP / BVA）</w:t>
      </w:r>
      <w:bookmarkEnd w:id="93"/>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50A8ED43">
      <w:pPr>
        <w:spacing w:after="60"/>
        <w:rPr>
          <w:rFonts w:hint="eastAsia" w:ascii="宋体" w:hAnsi="宋体" w:eastAsia="宋体" w:cs="宋体"/>
          <w:i w:val="0"/>
          <w:iCs w:val="0"/>
          <w:sz w:val="24"/>
          <w:szCs w:val="24"/>
        </w:rPr>
      </w:pPr>
    </w:p>
    <w:p w14:paraId="3AB5F67C">
      <w:pPr>
        <w:pStyle w:val="4"/>
        <w:numPr>
          <w:ilvl w:val="0"/>
          <w:numId w:val="217"/>
        </w:numPr>
        <w:topLinePunct w:val="0"/>
        <w:ind w:left="0" w:leftChars="0" w:firstLine="0" w:firstLineChars="0"/>
        <w:outlineLvl w:val="0"/>
        <w:rPr>
          <w:rFonts w:hint="eastAsia" w:eastAsia="黑体"/>
          <w:b w:val="0"/>
          <w:bCs w:val="0"/>
          <w:sz w:val="30"/>
          <w:szCs w:val="32"/>
        </w:rPr>
      </w:pPr>
      <w:bookmarkStart w:id="94" w:name="_Toc4587"/>
      <w:r>
        <w:rPr>
          <w:rFonts w:ascii="Times New Roman" w:hAnsi="Times New Roman" w:eastAsia="黑体" w:cs="Times New Roman"/>
          <w:b w:val="0"/>
          <w:bCs w:val="0"/>
          <w:sz w:val="30"/>
          <w:szCs w:val="32"/>
        </w:rPr>
        <w:t>全系统验收基线</w:t>
      </w:r>
      <w:bookmarkEnd w:id="94"/>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13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3CA40CAD">
      <w:pPr>
        <w:spacing w:after="60"/>
        <w:rPr>
          <w:rFonts w:hint="eastAsia" w:ascii="宋体" w:hAnsi="宋体" w:eastAsia="宋体" w:cs="宋体"/>
          <w:i w:val="0"/>
          <w:iCs w:val="0"/>
          <w:sz w:val="24"/>
          <w:szCs w:val="24"/>
        </w:rPr>
      </w:pPr>
    </w:p>
    <w:p w14:paraId="52B10DB0">
      <w:pPr>
        <w:pStyle w:val="37"/>
        <w:widowControl/>
        <w:outlineLvl w:val="0"/>
        <w:rPr>
          <w:rFonts w:ascii="Times New Roman" w:hAnsi="Times New Roman" w:eastAsia="黑体" w:cs="Times New Roman"/>
          <w:b w:val="0"/>
          <w:bCs w:val="0"/>
          <w:sz w:val="36"/>
          <w:szCs w:val="24"/>
        </w:rPr>
      </w:pPr>
      <w:bookmarkStart w:id="95" w:name="_Toc59"/>
      <w:r>
        <w:rPr>
          <w:rFonts w:ascii="Times New Roman" w:hAnsi="Times New Roman" w:eastAsia="黑体" w:cs="Times New Roman"/>
          <w:b w:val="0"/>
          <w:bCs w:val="0"/>
          <w:sz w:val="36"/>
          <w:szCs w:val="24"/>
        </w:rPr>
        <w:t>附录 A：现行国标 / 行标 / 欧标 法规映射表</w:t>
      </w:r>
      <w:bookmarkEnd w:id="95"/>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96" w:name="_Toc30322"/>
      <w:r>
        <w:rPr>
          <w:rFonts w:ascii="Times New Roman" w:hAnsi="Times New Roman" w:eastAsia="黑体" w:cs="Times New Roman"/>
          <w:b w:val="0"/>
          <w:bCs w:val="0"/>
          <w:sz w:val="36"/>
          <w:szCs w:val="24"/>
        </w:rPr>
        <w:t>附录 B：反模式与反例对照治理清单</w:t>
      </w:r>
      <w:bookmarkEnd w:id="96"/>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tblHeade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3970C6FD">
      <w:pPr>
        <w:pStyle w:val="37"/>
        <w:widowControl/>
        <w:jc w:val="both"/>
        <w:rPr>
          <w:rFonts w:ascii="Times New Roman" w:hAnsi="Times New Roman" w:eastAsia="黑体" w:cs="Times New Roman"/>
          <w:b w:val="0"/>
          <w:bCs w:val="0"/>
          <w:sz w:val="36"/>
          <w:szCs w:val="24"/>
        </w:rPr>
      </w:pPr>
    </w:p>
    <w:p w14:paraId="4864ABD6">
      <w:pPr>
        <w:pStyle w:val="37"/>
        <w:widowControl/>
        <w:outlineLvl w:val="0"/>
        <w:rPr>
          <w:rFonts w:hint="eastAsia" w:ascii="宋体" w:hAnsi="宋体" w:eastAsia="宋体" w:cs="宋体"/>
          <w:i w:val="0"/>
          <w:iCs w:val="0"/>
          <w:sz w:val="24"/>
          <w:szCs w:val="24"/>
        </w:rPr>
      </w:pPr>
      <w:bookmarkStart w:id="97" w:name="_Toc4678"/>
      <w:r>
        <w:rPr>
          <w:rFonts w:ascii="Times New Roman" w:hAnsi="Times New Roman" w:eastAsia="黑体" w:cs="Times New Roman"/>
          <w:b w:val="0"/>
          <w:bCs w:val="0"/>
          <w:sz w:val="36"/>
          <w:szCs w:val="24"/>
        </w:rPr>
        <w:t>附录 C：企业组织结构树</w:t>
      </w:r>
      <w:bookmarkEnd w:id="97"/>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98" w:name="_Toc15759"/>
      <w:r>
        <w:rPr>
          <w:rFonts w:ascii="Times New Roman" w:hAnsi="Times New Roman" w:eastAsia="黑体" w:cs="Times New Roman"/>
          <w:b w:val="0"/>
          <w:bCs w:val="0"/>
          <w:sz w:val="36"/>
          <w:szCs w:val="24"/>
        </w:rPr>
        <w:t>附录 D：园区组织结构树</w:t>
      </w:r>
      <w:bookmarkEnd w:id="98"/>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99" w:name="_Toc4309"/>
      <w:r>
        <w:rPr>
          <w:rFonts w:ascii="Times New Roman" w:hAnsi="Times New Roman" w:eastAsia="黑体" w:cs="Times New Roman"/>
          <w:b w:val="0"/>
          <w:bCs w:val="0"/>
          <w:sz w:val="36"/>
          <w:szCs w:val="24"/>
        </w:rPr>
        <w:t>附录 E：角色与权限矩阵</w:t>
      </w:r>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bookmarkEnd w:id="99"/>
    <w:p w14:paraId="7FBE9FA5">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9">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0">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1">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2">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3">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4">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5">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6">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7">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8">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9">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0">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1">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2">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3">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4">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5">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6">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7">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8">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9">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0">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1">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2">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3">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4">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5">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6">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7">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8">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9">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0">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1">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42">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3">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4">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5">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6">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7">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8">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9">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0">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51">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52">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3">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4">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5">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6">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7">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8">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9">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6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6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6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4">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5">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6">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7">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8">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9">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70">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1">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2">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3">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4">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5">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6">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7">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8">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9">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80">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81">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2">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3">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84">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5">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86">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7">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8">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9">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90">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91">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92">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3">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4">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5">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6">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7">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8">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99">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00">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01">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02">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3">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4">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5">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6">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7">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8">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9">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10">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1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7">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8">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9">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20">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21">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22">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23">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24">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25">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26">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7">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28">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9">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30">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31">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32">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33">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34">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35">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36">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37">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38">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39">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40">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41">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42">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43">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44">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45">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46">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7">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48">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9">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50">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51">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52">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53">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54">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55">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56">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57">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58">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59">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60">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61">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62">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63">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64">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65">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6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6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6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9">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70">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71">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72">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73">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74">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75">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76">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77">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78">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9">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80">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81">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82">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83">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84">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85">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86">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87">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88">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9">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90">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91">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92">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93">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94">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95">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96">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97">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98">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99">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00">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01">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02">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03">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04">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05">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06">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07">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08">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09">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10">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11">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12">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13">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14">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15">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16">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17">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12"/>
  </w:num>
  <w:num w:numId="2">
    <w:abstractNumId w:val="115"/>
  </w:num>
  <w:num w:numId="3">
    <w:abstractNumId w:val="116"/>
  </w:num>
  <w:num w:numId="4">
    <w:abstractNumId w:val="113"/>
  </w:num>
  <w:num w:numId="5">
    <w:abstractNumId w:val="111"/>
  </w:num>
  <w:num w:numId="6">
    <w:abstractNumId w:val="114"/>
  </w:num>
  <w:num w:numId="7">
    <w:abstractNumId w:val="209"/>
  </w:num>
  <w:num w:numId="8">
    <w:abstractNumId w:val="86"/>
  </w:num>
  <w:num w:numId="9">
    <w:abstractNumId w:val="158"/>
  </w:num>
  <w:num w:numId="10">
    <w:abstractNumId w:val="211"/>
  </w:num>
  <w:num w:numId="11">
    <w:abstractNumId w:val="46"/>
  </w:num>
  <w:num w:numId="12">
    <w:abstractNumId w:val="171"/>
  </w:num>
  <w:num w:numId="13">
    <w:abstractNumId w:val="14"/>
  </w:num>
  <w:num w:numId="14">
    <w:abstractNumId w:val="203"/>
  </w:num>
  <w:num w:numId="15">
    <w:abstractNumId w:val="29"/>
  </w:num>
  <w:num w:numId="16">
    <w:abstractNumId w:val="201"/>
  </w:num>
  <w:num w:numId="17">
    <w:abstractNumId w:val="117"/>
  </w:num>
  <w:num w:numId="18">
    <w:abstractNumId w:val="69"/>
  </w:num>
  <w:num w:numId="19">
    <w:abstractNumId w:val="172"/>
  </w:num>
  <w:num w:numId="20">
    <w:abstractNumId w:val="142"/>
  </w:num>
  <w:num w:numId="21">
    <w:abstractNumId w:val="39"/>
  </w:num>
  <w:num w:numId="22">
    <w:abstractNumId w:val="192"/>
  </w:num>
  <w:num w:numId="23">
    <w:abstractNumId w:val="62"/>
  </w:num>
  <w:num w:numId="24">
    <w:abstractNumId w:val="214"/>
  </w:num>
  <w:num w:numId="25">
    <w:abstractNumId w:val="141"/>
  </w:num>
  <w:num w:numId="26">
    <w:abstractNumId w:val="206"/>
  </w:num>
  <w:num w:numId="27">
    <w:abstractNumId w:val="102"/>
  </w:num>
  <w:num w:numId="28">
    <w:abstractNumId w:val="55"/>
  </w:num>
  <w:num w:numId="29">
    <w:abstractNumId w:val="73"/>
  </w:num>
  <w:num w:numId="30">
    <w:abstractNumId w:val="15"/>
  </w:num>
  <w:num w:numId="31">
    <w:abstractNumId w:val="134"/>
  </w:num>
  <w:num w:numId="32">
    <w:abstractNumId w:val="67"/>
  </w:num>
  <w:num w:numId="33">
    <w:abstractNumId w:val="59"/>
  </w:num>
  <w:num w:numId="34">
    <w:abstractNumId w:val="205"/>
  </w:num>
  <w:num w:numId="35">
    <w:abstractNumId w:val="216"/>
  </w:num>
  <w:num w:numId="36">
    <w:abstractNumId w:val="93"/>
  </w:num>
  <w:num w:numId="37">
    <w:abstractNumId w:val="105"/>
  </w:num>
  <w:num w:numId="38">
    <w:abstractNumId w:val="135"/>
  </w:num>
  <w:num w:numId="39">
    <w:abstractNumId w:val="200"/>
  </w:num>
  <w:num w:numId="40">
    <w:abstractNumId w:val="176"/>
  </w:num>
  <w:num w:numId="41">
    <w:abstractNumId w:val="57"/>
  </w:num>
  <w:num w:numId="42">
    <w:abstractNumId w:val="36"/>
  </w:num>
  <w:num w:numId="43">
    <w:abstractNumId w:val="198"/>
  </w:num>
  <w:num w:numId="44">
    <w:abstractNumId w:val="12"/>
  </w:num>
  <w:num w:numId="45">
    <w:abstractNumId w:val="181"/>
  </w:num>
  <w:num w:numId="46">
    <w:abstractNumId w:val="45"/>
  </w:num>
  <w:num w:numId="47">
    <w:abstractNumId w:val="146"/>
  </w:num>
  <w:num w:numId="48">
    <w:abstractNumId w:val="139"/>
  </w:num>
  <w:num w:numId="49">
    <w:abstractNumId w:val="61"/>
  </w:num>
  <w:num w:numId="50">
    <w:abstractNumId w:val="187"/>
  </w:num>
  <w:num w:numId="51">
    <w:abstractNumId w:val="169"/>
  </w:num>
  <w:num w:numId="52">
    <w:abstractNumId w:val="110"/>
  </w:num>
  <w:num w:numId="53">
    <w:abstractNumId w:val="167"/>
  </w:num>
  <w:num w:numId="54">
    <w:abstractNumId w:val="52"/>
  </w:num>
  <w:num w:numId="55">
    <w:abstractNumId w:val="164"/>
  </w:num>
  <w:num w:numId="56">
    <w:abstractNumId w:val="1"/>
  </w:num>
  <w:num w:numId="57">
    <w:abstractNumId w:val="101"/>
  </w:num>
  <w:num w:numId="58">
    <w:abstractNumId w:val="75"/>
  </w:num>
  <w:num w:numId="59">
    <w:abstractNumId w:val="33"/>
  </w:num>
  <w:num w:numId="60">
    <w:abstractNumId w:val="11"/>
  </w:num>
  <w:num w:numId="61">
    <w:abstractNumId w:val="34"/>
  </w:num>
  <w:num w:numId="62">
    <w:abstractNumId w:val="4"/>
  </w:num>
  <w:num w:numId="63">
    <w:abstractNumId w:val="170"/>
  </w:num>
  <w:num w:numId="64">
    <w:abstractNumId w:val="128"/>
  </w:num>
  <w:num w:numId="65">
    <w:abstractNumId w:val="215"/>
  </w:num>
  <w:num w:numId="66">
    <w:abstractNumId w:val="207"/>
  </w:num>
  <w:num w:numId="67">
    <w:abstractNumId w:val="50"/>
  </w:num>
  <w:num w:numId="68">
    <w:abstractNumId w:val="190"/>
  </w:num>
  <w:num w:numId="69">
    <w:abstractNumId w:val="32"/>
  </w:num>
  <w:num w:numId="70">
    <w:abstractNumId w:val="119"/>
  </w:num>
  <w:num w:numId="71">
    <w:abstractNumId w:val="132"/>
  </w:num>
  <w:num w:numId="72">
    <w:abstractNumId w:val="13"/>
  </w:num>
  <w:num w:numId="73">
    <w:abstractNumId w:val="138"/>
  </w:num>
  <w:num w:numId="74">
    <w:abstractNumId w:val="127"/>
  </w:num>
  <w:num w:numId="75">
    <w:abstractNumId w:val="162"/>
  </w:num>
  <w:num w:numId="76">
    <w:abstractNumId w:val="156"/>
  </w:num>
  <w:num w:numId="77">
    <w:abstractNumId w:val="165"/>
  </w:num>
  <w:num w:numId="78">
    <w:abstractNumId w:val="77"/>
  </w:num>
  <w:num w:numId="79">
    <w:abstractNumId w:val="108"/>
  </w:num>
  <w:num w:numId="80">
    <w:abstractNumId w:val="183"/>
  </w:num>
  <w:num w:numId="81">
    <w:abstractNumId w:val="160"/>
  </w:num>
  <w:num w:numId="82">
    <w:abstractNumId w:val="68"/>
  </w:num>
  <w:num w:numId="83">
    <w:abstractNumId w:val="21"/>
  </w:num>
  <w:num w:numId="84">
    <w:abstractNumId w:val="25"/>
  </w:num>
  <w:num w:numId="85">
    <w:abstractNumId w:val="204"/>
  </w:num>
  <w:num w:numId="86">
    <w:abstractNumId w:val="151"/>
  </w:num>
  <w:num w:numId="87">
    <w:abstractNumId w:val="7"/>
  </w:num>
  <w:num w:numId="88">
    <w:abstractNumId w:val="197"/>
  </w:num>
  <w:num w:numId="89">
    <w:abstractNumId w:val="38"/>
  </w:num>
  <w:num w:numId="90">
    <w:abstractNumId w:val="121"/>
  </w:num>
  <w:num w:numId="91">
    <w:abstractNumId w:val="98"/>
  </w:num>
  <w:num w:numId="92">
    <w:abstractNumId w:val="76"/>
  </w:num>
  <w:num w:numId="93">
    <w:abstractNumId w:val="150"/>
  </w:num>
  <w:num w:numId="94">
    <w:abstractNumId w:val="120"/>
  </w:num>
  <w:num w:numId="95">
    <w:abstractNumId w:val="136"/>
  </w:num>
  <w:num w:numId="96">
    <w:abstractNumId w:val="159"/>
  </w:num>
  <w:num w:numId="97">
    <w:abstractNumId w:val="149"/>
  </w:num>
  <w:num w:numId="98">
    <w:abstractNumId w:val="126"/>
  </w:num>
  <w:num w:numId="99">
    <w:abstractNumId w:val="9"/>
  </w:num>
  <w:num w:numId="100">
    <w:abstractNumId w:val="194"/>
  </w:num>
  <w:num w:numId="101">
    <w:abstractNumId w:val="19"/>
  </w:num>
  <w:num w:numId="102">
    <w:abstractNumId w:val="208"/>
  </w:num>
  <w:num w:numId="103">
    <w:abstractNumId w:val="87"/>
  </w:num>
  <w:num w:numId="104">
    <w:abstractNumId w:val="80"/>
  </w:num>
  <w:num w:numId="105">
    <w:abstractNumId w:val="147"/>
  </w:num>
  <w:num w:numId="106">
    <w:abstractNumId w:val="28"/>
  </w:num>
  <w:num w:numId="107">
    <w:abstractNumId w:val="99"/>
  </w:num>
  <w:num w:numId="108">
    <w:abstractNumId w:val="124"/>
  </w:num>
  <w:num w:numId="109">
    <w:abstractNumId w:val="168"/>
  </w:num>
  <w:num w:numId="110">
    <w:abstractNumId w:val="133"/>
  </w:num>
  <w:num w:numId="111">
    <w:abstractNumId w:val="43"/>
  </w:num>
  <w:num w:numId="112">
    <w:abstractNumId w:val="140"/>
  </w:num>
  <w:num w:numId="113">
    <w:abstractNumId w:val="0"/>
  </w:num>
  <w:num w:numId="114">
    <w:abstractNumId w:val="53"/>
  </w:num>
  <w:num w:numId="115">
    <w:abstractNumId w:val="81"/>
  </w:num>
  <w:num w:numId="116">
    <w:abstractNumId w:val="48"/>
  </w:num>
  <w:num w:numId="117">
    <w:abstractNumId w:val="56"/>
  </w:num>
  <w:num w:numId="118">
    <w:abstractNumId w:val="26"/>
  </w:num>
  <w:num w:numId="119">
    <w:abstractNumId w:val="153"/>
  </w:num>
  <w:num w:numId="120">
    <w:abstractNumId w:val="106"/>
  </w:num>
  <w:num w:numId="121">
    <w:abstractNumId w:val="71"/>
  </w:num>
  <w:num w:numId="122">
    <w:abstractNumId w:val="184"/>
  </w:num>
  <w:num w:numId="123">
    <w:abstractNumId w:val="213"/>
  </w:num>
  <w:num w:numId="124">
    <w:abstractNumId w:val="74"/>
  </w:num>
  <w:num w:numId="125">
    <w:abstractNumId w:val="94"/>
  </w:num>
  <w:num w:numId="126">
    <w:abstractNumId w:val="199"/>
  </w:num>
  <w:num w:numId="127">
    <w:abstractNumId w:val="89"/>
  </w:num>
  <w:num w:numId="128">
    <w:abstractNumId w:val="79"/>
  </w:num>
  <w:num w:numId="129">
    <w:abstractNumId w:val="148"/>
  </w:num>
  <w:num w:numId="130">
    <w:abstractNumId w:val="18"/>
  </w:num>
  <w:num w:numId="131">
    <w:abstractNumId w:val="84"/>
  </w:num>
  <w:num w:numId="132">
    <w:abstractNumId w:val="202"/>
  </w:num>
  <w:num w:numId="133">
    <w:abstractNumId w:val="44"/>
  </w:num>
  <w:num w:numId="134">
    <w:abstractNumId w:val="27"/>
  </w:num>
  <w:num w:numId="135">
    <w:abstractNumId w:val="54"/>
  </w:num>
  <w:num w:numId="136">
    <w:abstractNumId w:val="180"/>
  </w:num>
  <w:num w:numId="137">
    <w:abstractNumId w:val="88"/>
  </w:num>
  <w:num w:numId="138">
    <w:abstractNumId w:val="60"/>
  </w:num>
  <w:num w:numId="139">
    <w:abstractNumId w:val="78"/>
  </w:num>
  <w:num w:numId="140">
    <w:abstractNumId w:val="118"/>
  </w:num>
  <w:num w:numId="141">
    <w:abstractNumId w:val="37"/>
  </w:num>
  <w:num w:numId="142">
    <w:abstractNumId w:val="129"/>
  </w:num>
  <w:num w:numId="143">
    <w:abstractNumId w:val="22"/>
  </w:num>
  <w:num w:numId="144">
    <w:abstractNumId w:val="161"/>
  </w:num>
  <w:num w:numId="145">
    <w:abstractNumId w:val="125"/>
  </w:num>
  <w:num w:numId="146">
    <w:abstractNumId w:val="49"/>
  </w:num>
  <w:num w:numId="147">
    <w:abstractNumId w:val="210"/>
  </w:num>
  <w:num w:numId="148">
    <w:abstractNumId w:val="104"/>
  </w:num>
  <w:num w:numId="149">
    <w:abstractNumId w:val="64"/>
  </w:num>
  <w:num w:numId="150">
    <w:abstractNumId w:val="193"/>
  </w:num>
  <w:num w:numId="151">
    <w:abstractNumId w:val="166"/>
  </w:num>
  <w:num w:numId="152">
    <w:abstractNumId w:val="70"/>
  </w:num>
  <w:num w:numId="153">
    <w:abstractNumId w:val="72"/>
  </w:num>
  <w:num w:numId="154">
    <w:abstractNumId w:val="174"/>
  </w:num>
  <w:num w:numId="155">
    <w:abstractNumId w:val="91"/>
  </w:num>
  <w:num w:numId="156">
    <w:abstractNumId w:val="3"/>
  </w:num>
  <w:num w:numId="157">
    <w:abstractNumId w:val="188"/>
  </w:num>
  <w:num w:numId="158">
    <w:abstractNumId w:val="154"/>
  </w:num>
  <w:num w:numId="159">
    <w:abstractNumId w:val="41"/>
  </w:num>
  <w:num w:numId="160">
    <w:abstractNumId w:val="96"/>
  </w:num>
  <w:num w:numId="161">
    <w:abstractNumId w:val="58"/>
  </w:num>
  <w:num w:numId="162">
    <w:abstractNumId w:val="16"/>
  </w:num>
  <w:num w:numId="163">
    <w:abstractNumId w:val="144"/>
  </w:num>
  <w:num w:numId="164">
    <w:abstractNumId w:val="130"/>
  </w:num>
  <w:num w:numId="165">
    <w:abstractNumId w:val="173"/>
  </w:num>
  <w:num w:numId="166">
    <w:abstractNumId w:val="179"/>
  </w:num>
  <w:num w:numId="167">
    <w:abstractNumId w:val="157"/>
  </w:num>
  <w:num w:numId="168">
    <w:abstractNumId w:val="47"/>
  </w:num>
  <w:num w:numId="169">
    <w:abstractNumId w:val="97"/>
  </w:num>
  <w:num w:numId="170">
    <w:abstractNumId w:val="186"/>
  </w:num>
  <w:num w:numId="171">
    <w:abstractNumId w:val="109"/>
  </w:num>
  <w:num w:numId="172">
    <w:abstractNumId w:val="24"/>
  </w:num>
  <w:num w:numId="173">
    <w:abstractNumId w:val="31"/>
  </w:num>
  <w:num w:numId="174">
    <w:abstractNumId w:val="35"/>
  </w:num>
  <w:num w:numId="175">
    <w:abstractNumId w:val="177"/>
  </w:num>
  <w:num w:numId="176">
    <w:abstractNumId w:val="212"/>
  </w:num>
  <w:num w:numId="177">
    <w:abstractNumId w:val="40"/>
  </w:num>
  <w:num w:numId="178">
    <w:abstractNumId w:val="182"/>
  </w:num>
  <w:num w:numId="179">
    <w:abstractNumId w:val="30"/>
  </w:num>
  <w:num w:numId="180">
    <w:abstractNumId w:val="152"/>
  </w:num>
  <w:num w:numId="181">
    <w:abstractNumId w:val="2"/>
  </w:num>
  <w:num w:numId="182">
    <w:abstractNumId w:val="20"/>
  </w:num>
  <w:num w:numId="183">
    <w:abstractNumId w:val="155"/>
  </w:num>
  <w:num w:numId="184">
    <w:abstractNumId w:val="10"/>
  </w:num>
  <w:num w:numId="185">
    <w:abstractNumId w:val="42"/>
  </w:num>
  <w:num w:numId="186">
    <w:abstractNumId w:val="196"/>
  </w:num>
  <w:num w:numId="187">
    <w:abstractNumId w:val="191"/>
  </w:num>
  <w:num w:numId="188">
    <w:abstractNumId w:val="137"/>
  </w:num>
  <w:num w:numId="189">
    <w:abstractNumId w:val="123"/>
  </w:num>
  <w:num w:numId="190">
    <w:abstractNumId w:val="90"/>
  </w:num>
  <w:num w:numId="191">
    <w:abstractNumId w:val="107"/>
  </w:num>
  <w:num w:numId="192">
    <w:abstractNumId w:val="63"/>
  </w:num>
  <w:num w:numId="193">
    <w:abstractNumId w:val="83"/>
  </w:num>
  <w:num w:numId="194">
    <w:abstractNumId w:val="217"/>
  </w:num>
  <w:num w:numId="195">
    <w:abstractNumId w:val="178"/>
  </w:num>
  <w:num w:numId="196">
    <w:abstractNumId w:val="175"/>
  </w:num>
  <w:num w:numId="197">
    <w:abstractNumId w:val="145"/>
  </w:num>
  <w:num w:numId="198">
    <w:abstractNumId w:val="17"/>
  </w:num>
  <w:num w:numId="199">
    <w:abstractNumId w:val="85"/>
  </w:num>
  <w:num w:numId="200">
    <w:abstractNumId w:val="100"/>
  </w:num>
  <w:num w:numId="201">
    <w:abstractNumId w:val="82"/>
  </w:num>
  <w:num w:numId="202">
    <w:abstractNumId w:val="122"/>
  </w:num>
  <w:num w:numId="203">
    <w:abstractNumId w:val="143"/>
  </w:num>
  <w:num w:numId="204">
    <w:abstractNumId w:val="131"/>
  </w:num>
  <w:num w:numId="205">
    <w:abstractNumId w:val="6"/>
  </w:num>
  <w:num w:numId="206">
    <w:abstractNumId w:val="66"/>
  </w:num>
  <w:num w:numId="207">
    <w:abstractNumId w:val="51"/>
  </w:num>
  <w:num w:numId="208">
    <w:abstractNumId w:val="92"/>
  </w:num>
  <w:num w:numId="209">
    <w:abstractNumId w:val="185"/>
  </w:num>
  <w:num w:numId="210">
    <w:abstractNumId w:val="65"/>
  </w:num>
  <w:num w:numId="211">
    <w:abstractNumId w:val="163"/>
  </w:num>
  <w:num w:numId="212">
    <w:abstractNumId w:val="189"/>
  </w:num>
  <w:num w:numId="213">
    <w:abstractNumId w:val="195"/>
  </w:num>
  <w:num w:numId="214">
    <w:abstractNumId w:val="8"/>
  </w:num>
  <w:num w:numId="215">
    <w:abstractNumId w:val="95"/>
  </w:num>
  <w:num w:numId="216">
    <w:abstractNumId w:val="5"/>
  </w:num>
  <w:num w:numId="217">
    <w:abstractNumId w:val="103"/>
  </w:num>
  <w:num w:numId="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C3BBF"/>
    <w:rsid w:val="00FC693F"/>
    <w:rsid w:val="01287D8E"/>
    <w:rsid w:val="02337D11"/>
    <w:rsid w:val="047D2C92"/>
    <w:rsid w:val="047F723D"/>
    <w:rsid w:val="048F7622"/>
    <w:rsid w:val="06A50BF6"/>
    <w:rsid w:val="06BB4388"/>
    <w:rsid w:val="07155C37"/>
    <w:rsid w:val="084F4F9C"/>
    <w:rsid w:val="0951376D"/>
    <w:rsid w:val="095D0797"/>
    <w:rsid w:val="0A541176"/>
    <w:rsid w:val="0B6251C3"/>
    <w:rsid w:val="0BE3052D"/>
    <w:rsid w:val="0C185CAA"/>
    <w:rsid w:val="0D532E09"/>
    <w:rsid w:val="0EB000A1"/>
    <w:rsid w:val="105E064F"/>
    <w:rsid w:val="1335531E"/>
    <w:rsid w:val="137F7DA4"/>
    <w:rsid w:val="141170ED"/>
    <w:rsid w:val="14A16D5C"/>
    <w:rsid w:val="16646CDD"/>
    <w:rsid w:val="16910FD9"/>
    <w:rsid w:val="18EC3BAD"/>
    <w:rsid w:val="19FC7CC6"/>
    <w:rsid w:val="1A58610F"/>
    <w:rsid w:val="1A6233DE"/>
    <w:rsid w:val="1AD055C7"/>
    <w:rsid w:val="1B373F76"/>
    <w:rsid w:val="1B506DE6"/>
    <w:rsid w:val="1CF06AD2"/>
    <w:rsid w:val="1EF83A1C"/>
    <w:rsid w:val="1F877BDE"/>
    <w:rsid w:val="20327478"/>
    <w:rsid w:val="20B47E17"/>
    <w:rsid w:val="21537AB3"/>
    <w:rsid w:val="21C916A0"/>
    <w:rsid w:val="21EF60F0"/>
    <w:rsid w:val="235B5ADA"/>
    <w:rsid w:val="235C2E4D"/>
    <w:rsid w:val="2472601F"/>
    <w:rsid w:val="247D03B7"/>
    <w:rsid w:val="248A0711"/>
    <w:rsid w:val="274A5804"/>
    <w:rsid w:val="28D92B11"/>
    <w:rsid w:val="2B095471"/>
    <w:rsid w:val="2BC272BF"/>
    <w:rsid w:val="2DDD44E2"/>
    <w:rsid w:val="2EC465DF"/>
    <w:rsid w:val="2F5051AF"/>
    <w:rsid w:val="2FEC3129"/>
    <w:rsid w:val="30157776"/>
    <w:rsid w:val="30797DCA"/>
    <w:rsid w:val="36594286"/>
    <w:rsid w:val="3670428D"/>
    <w:rsid w:val="36E51695"/>
    <w:rsid w:val="37920A4E"/>
    <w:rsid w:val="37AE5168"/>
    <w:rsid w:val="39355C80"/>
    <w:rsid w:val="39430031"/>
    <w:rsid w:val="3993406B"/>
    <w:rsid w:val="3A2B0CF2"/>
    <w:rsid w:val="3CE3517D"/>
    <w:rsid w:val="3D3C18A7"/>
    <w:rsid w:val="3E894239"/>
    <w:rsid w:val="3EF06996"/>
    <w:rsid w:val="3F6D0FB3"/>
    <w:rsid w:val="41BE6785"/>
    <w:rsid w:val="433F2195"/>
    <w:rsid w:val="43B119B5"/>
    <w:rsid w:val="44255D38"/>
    <w:rsid w:val="44DB54F6"/>
    <w:rsid w:val="44EF003D"/>
    <w:rsid w:val="454F3935"/>
    <w:rsid w:val="464425BB"/>
    <w:rsid w:val="47694F1C"/>
    <w:rsid w:val="476A63AC"/>
    <w:rsid w:val="48F77029"/>
    <w:rsid w:val="4A880BB7"/>
    <w:rsid w:val="4A943797"/>
    <w:rsid w:val="4AD73EDC"/>
    <w:rsid w:val="4B603EF9"/>
    <w:rsid w:val="4BC0490B"/>
    <w:rsid w:val="4BFA3413"/>
    <w:rsid w:val="4C0D3812"/>
    <w:rsid w:val="4E505A06"/>
    <w:rsid w:val="4ED82D9F"/>
    <w:rsid w:val="502B33A2"/>
    <w:rsid w:val="50D457E8"/>
    <w:rsid w:val="51027558"/>
    <w:rsid w:val="514566E6"/>
    <w:rsid w:val="51F21D42"/>
    <w:rsid w:val="521E7B60"/>
    <w:rsid w:val="529B6283"/>
    <w:rsid w:val="53B44B0B"/>
    <w:rsid w:val="53DC50DF"/>
    <w:rsid w:val="54821AA4"/>
    <w:rsid w:val="551E02E1"/>
    <w:rsid w:val="55306B8D"/>
    <w:rsid w:val="56501DBB"/>
    <w:rsid w:val="57A3611E"/>
    <w:rsid w:val="580F7106"/>
    <w:rsid w:val="59B61CFB"/>
    <w:rsid w:val="5A36306F"/>
    <w:rsid w:val="5D08757F"/>
    <w:rsid w:val="5E2418E2"/>
    <w:rsid w:val="5E3308A2"/>
    <w:rsid w:val="5E6F64A1"/>
    <w:rsid w:val="5EC26F49"/>
    <w:rsid w:val="60264B67"/>
    <w:rsid w:val="602D18A2"/>
    <w:rsid w:val="60A732CB"/>
    <w:rsid w:val="60EE7480"/>
    <w:rsid w:val="617F354E"/>
    <w:rsid w:val="619C5EAE"/>
    <w:rsid w:val="62C746D1"/>
    <w:rsid w:val="654362C3"/>
    <w:rsid w:val="66BE7A81"/>
    <w:rsid w:val="671C61EA"/>
    <w:rsid w:val="677D5FDA"/>
    <w:rsid w:val="68176EBD"/>
    <w:rsid w:val="68476448"/>
    <w:rsid w:val="686B7D6C"/>
    <w:rsid w:val="687D3E81"/>
    <w:rsid w:val="6A063B3C"/>
    <w:rsid w:val="6AE10DD5"/>
    <w:rsid w:val="6B931A72"/>
    <w:rsid w:val="6C092392"/>
    <w:rsid w:val="6C7C1AC7"/>
    <w:rsid w:val="6D5F3CC6"/>
    <w:rsid w:val="6E46205D"/>
    <w:rsid w:val="6E5D4666"/>
    <w:rsid w:val="6F4F0945"/>
    <w:rsid w:val="6F6F02E9"/>
    <w:rsid w:val="6F911E7E"/>
    <w:rsid w:val="6FA64AAB"/>
    <w:rsid w:val="70A72179"/>
    <w:rsid w:val="71DE14A3"/>
    <w:rsid w:val="72414F83"/>
    <w:rsid w:val="72B868C0"/>
    <w:rsid w:val="738F520D"/>
    <w:rsid w:val="73C95144"/>
    <w:rsid w:val="73E45068"/>
    <w:rsid w:val="760D1070"/>
    <w:rsid w:val="766905FD"/>
    <w:rsid w:val="77D2720E"/>
    <w:rsid w:val="784A5B3F"/>
    <w:rsid w:val="79A557F7"/>
    <w:rsid w:val="79D43F4C"/>
    <w:rsid w:val="7A1C7734"/>
    <w:rsid w:val="7B871525"/>
    <w:rsid w:val="7D845D1C"/>
    <w:rsid w:val="7E3C2153"/>
    <w:rsid w:val="7EC4714C"/>
    <w:rsid w:val="7F6372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189</Pages>
  <Words>190</Words>
  <Characters>232</Characters>
  <Lines>0</Lines>
  <Paragraphs>0</Paragraphs>
  <TotalTime>102</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2026-09-23T06:39:50Z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679E3D471C8543F7AFD03DF8C10875C1_13</vt:lpwstr>
  </property>
</Properties>
</file>